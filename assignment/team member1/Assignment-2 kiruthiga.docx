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8"/>
        <w:ind w:left="3284" w:right="3398" w:firstLine="0"/>
        <w:jc w:val="center"/>
        <w:rPr>
          <w:rFonts w:ascii="Times New Roman"/>
          <w:b/>
          <w:sz w:val="40"/>
        </w:rPr>
      </w:pPr>
      <w:bookmarkStart w:id="0" w:name="  Assignment -2"/>
      <w:bookmarkEnd w:id="0"/>
      <w:r>
        <w:rPr>
          <w:rFonts w:ascii="Times New Roman"/>
          <w:b/>
          <w:sz w:val="40"/>
        </w:rPr>
        <w:t>Assignment</w:t>
      </w:r>
      <w:r>
        <w:rPr>
          <w:rFonts w:ascii="Times New Roman"/>
          <w:b/>
          <w:spacing w:val="-7"/>
          <w:sz w:val="40"/>
        </w:rPr>
        <w:t xml:space="preserve"> </w:t>
      </w:r>
      <w:r>
        <w:rPr>
          <w:rFonts w:ascii="Times New Roman"/>
          <w:b/>
          <w:sz w:val="40"/>
        </w:rPr>
        <w:t>-2</w:t>
      </w:r>
    </w:p>
    <w:p>
      <w:pPr>
        <w:spacing w:before="253"/>
        <w:ind w:left="1607" w:right="1374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Data</w:t>
      </w:r>
      <w:r>
        <w:rPr>
          <w:rFonts w:ascii="Times New Roman"/>
          <w:spacing w:val="-4"/>
          <w:sz w:val="40"/>
        </w:rPr>
        <w:t xml:space="preserve"> </w:t>
      </w:r>
      <w:r>
        <w:rPr>
          <w:rFonts w:ascii="Times New Roman"/>
          <w:sz w:val="40"/>
        </w:rPr>
        <w:t>Visualization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and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Pre-processing</w:t>
      </w: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2"/>
        <w:rPr>
          <w:rFonts w:ascii="Times New Roman"/>
          <w:sz w:val="20"/>
        </w:rPr>
      </w:pPr>
    </w:p>
    <w:tbl>
      <w:tblPr>
        <w:tblStyle w:val="8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1"/>
        <w:gridCol w:w="762"/>
        <w:gridCol w:w="44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Assignment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Date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26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hint="default" w:ascii="Cambria"/>
                <w:spacing w:val="-6"/>
                <w:sz w:val="36"/>
                <w:lang w:val="en-US"/>
              </w:rPr>
              <w:t>15</w:t>
            </w:r>
            <w:r>
              <w:rPr>
                <w:rFonts w:ascii="Cambria"/>
                <w:spacing w:val="-6"/>
                <w:sz w:val="36"/>
              </w:rPr>
              <w:t xml:space="preserve"> </w:t>
            </w:r>
            <w:r>
              <w:rPr>
                <w:rFonts w:hint="default" w:ascii="Cambria"/>
                <w:spacing w:val="-6"/>
                <w:sz w:val="36"/>
                <w:lang w:val="en-US"/>
              </w:rPr>
              <w:t>October</w:t>
            </w:r>
            <w:r>
              <w:rPr>
                <w:rFonts w:ascii="Cambria"/>
                <w:sz w:val="36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38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 w:ascii="Cambria"/>
                <w:sz w:val="40"/>
                <w:lang w:val="en-US"/>
              </w:rPr>
              <w:t>Kiruthiga 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Roll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Number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84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 w:ascii="Cambria"/>
                <w:sz w:val="40"/>
                <w:lang w:val="en-US"/>
              </w:rPr>
              <w:t>212219040061</w:t>
            </w:r>
            <w:bookmarkStart w:id="2" w:name="_GoBack"/>
            <w:bookmarkEnd w:id="2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Maximum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Marks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50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2</w:t>
            </w:r>
            <w:r>
              <w:rPr>
                <w:rFonts w:ascii="Cambria"/>
                <w:spacing w:val="-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Marks</w:t>
            </w:r>
          </w:p>
        </w:tc>
      </w:tr>
    </w:tbl>
    <w:p>
      <w:pPr>
        <w:pStyle w:val="9"/>
        <w:rPr>
          <w:rFonts w:ascii="Times New Roman"/>
          <w:sz w:val="20"/>
        </w:rPr>
      </w:pPr>
    </w:p>
    <w:p>
      <w:pPr>
        <w:pStyle w:val="9"/>
        <w:spacing w:before="8"/>
        <w:rPr>
          <w:rFonts w:ascii="Times New Roman"/>
          <w:sz w:val="22"/>
        </w:rPr>
      </w:pPr>
    </w:p>
    <w:p>
      <w:pPr>
        <w:pStyle w:val="5"/>
        <w:spacing w:before="55"/>
        <w:ind w:left="220" w:firstLine="0"/>
      </w:pPr>
      <w:r>
        <w:t>Task 1:</w:t>
      </w:r>
    </w:p>
    <w:p>
      <w:pPr>
        <w:pStyle w:val="9"/>
        <w:spacing w:before="3"/>
        <w:rPr>
          <w:sz w:val="35"/>
        </w:rPr>
      </w:pPr>
    </w:p>
    <w:p>
      <w:pPr>
        <w:spacing w:before="0"/>
        <w:ind w:left="1136" w:right="0" w:firstLine="0"/>
        <w:jc w:val="left"/>
        <w:rPr>
          <w:sz w:val="32"/>
        </w:rPr>
      </w:pPr>
      <w:r>
        <w:rPr>
          <w:sz w:val="32"/>
        </w:rPr>
        <w:t>Download</w:t>
      </w:r>
      <w:r>
        <w:rPr>
          <w:spacing w:val="6"/>
          <w:sz w:val="32"/>
        </w:rPr>
        <w:t xml:space="preserve"> </w:t>
      </w:r>
      <w:r>
        <w:rPr>
          <w:sz w:val="32"/>
        </w:rPr>
        <w:t>the</w:t>
      </w:r>
      <w:r>
        <w:rPr>
          <w:spacing w:val="7"/>
          <w:sz w:val="32"/>
        </w:rPr>
        <w:t xml:space="preserve"> </w:t>
      </w:r>
      <w:r>
        <w:rPr>
          <w:sz w:val="32"/>
        </w:rPr>
        <w:t>dataset:</w:t>
      </w:r>
      <w:r>
        <w:rPr>
          <w:color w:val="0000FF"/>
          <w:spacing w:val="5"/>
          <w:sz w:val="32"/>
          <w:u w:val="single" w:color="0000FF"/>
        </w:rPr>
        <w:t xml:space="preserve"> </w:t>
      </w:r>
      <w:r>
        <w:rPr>
          <w:color w:val="0000FF"/>
          <w:sz w:val="32"/>
          <w:u w:val="single" w:color="0000FF"/>
        </w:rPr>
        <w:t>Dataset</w:t>
      </w:r>
    </w:p>
    <w:p>
      <w:pPr>
        <w:pStyle w:val="9"/>
        <w:spacing w:before="11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1424305</wp:posOffset>
            </wp:positionH>
            <wp:positionV relativeFrom="paragraph">
              <wp:posOffset>128905</wp:posOffset>
            </wp:positionV>
            <wp:extent cx="1908175" cy="6438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093" cy="64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34"/>
        </w:rPr>
      </w:pPr>
    </w:p>
    <w:p>
      <w:pPr>
        <w:pStyle w:val="9"/>
        <w:spacing w:before="11"/>
        <w:rPr>
          <w:sz w:val="28"/>
        </w:rPr>
      </w:pPr>
    </w:p>
    <w:p>
      <w:pPr>
        <w:pStyle w:val="5"/>
        <w:ind w:left="220" w:firstLine="0"/>
      </w:pPr>
      <w:r>
        <w:t>Task</w:t>
      </w:r>
      <w:r>
        <w:rPr>
          <w:spacing w:val="2"/>
        </w:rPr>
        <w:t xml:space="preserve"> </w:t>
      </w:r>
      <w:r>
        <w:t>2:</w:t>
      </w:r>
    </w:p>
    <w:p>
      <w:pPr>
        <w:pStyle w:val="9"/>
        <w:spacing w:before="7"/>
        <w:rPr>
          <w:sz w:val="37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Question-`1:</w:t>
      </w:r>
    </w:p>
    <w:p>
      <w:pPr>
        <w:pStyle w:val="9"/>
        <w:spacing w:before="7"/>
        <w:rPr>
          <w:rFonts w:ascii="Times New Roman"/>
          <w:b/>
          <w:sz w:val="35"/>
        </w:rPr>
      </w:pPr>
    </w:p>
    <w:p>
      <w:pPr>
        <w:pStyle w:val="5"/>
        <w:ind w:left="1136" w:firstLine="0"/>
      </w:pPr>
      <w:r>
        <w:t>Loading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Churn_Modelling</w:t>
      </w:r>
      <w:r>
        <w:rPr>
          <w:spacing w:val="9"/>
        </w:rPr>
        <w:t xml:space="preserve"> </w:t>
      </w:r>
      <w:r>
        <w:t>dataset</w:t>
      </w:r>
    </w:p>
    <w:p>
      <w:pPr>
        <w:pStyle w:val="9"/>
        <w:spacing w:before="9"/>
        <w:rPr>
          <w:sz w:val="3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 w:line="244" w:lineRule="auto"/>
        <w:ind w:left="940" w:right="5537"/>
      </w:pPr>
      <w:r>
        <w:rPr>
          <w:color w:val="FF0000"/>
        </w:rPr>
        <w:t>import numpy as np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pandas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pd</w:t>
      </w:r>
    </w:p>
    <w:p>
      <w:pPr>
        <w:spacing w:before="0" w:line="244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import matplotlib.pyplot as plt</w:t>
      </w:r>
      <w:r>
        <w:rPr>
          <w:color w:val="FF0000"/>
          <w:spacing w:val="-138"/>
          <w:sz w:val="28"/>
        </w:rPr>
        <w:t xml:space="preserve"> </w:t>
      </w:r>
      <w:r>
        <w:rPr>
          <w:color w:val="FF0000"/>
          <w:sz w:val="28"/>
        </w:rPr>
        <w:t>import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seaborn as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sns</w:t>
      </w:r>
    </w:p>
    <w:p>
      <w:pPr>
        <w:pStyle w:val="9"/>
        <w:spacing w:before="7"/>
        <w:rPr>
          <w:sz w:val="27"/>
        </w:rPr>
      </w:pPr>
    </w:p>
    <w:p>
      <w:pPr>
        <w:pStyle w:val="6"/>
        <w:spacing w:line="242" w:lineRule="auto"/>
        <w:ind w:left="940" w:right="2927"/>
      </w:pPr>
      <w:r>
        <w:rPr>
          <w:color w:val="FF0000"/>
        </w:rPr>
        <w:t>import warnings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warnings.filterwarnings("ignore")</w:t>
      </w:r>
    </w:p>
    <w:p>
      <w:pPr>
        <w:spacing w:after="0" w:line="242" w:lineRule="auto"/>
        <w:sectPr>
          <w:type w:val="continuous"/>
          <w:pgSz w:w="11910" w:h="16840"/>
          <w:pgMar w:top="1520" w:right="1300" w:bottom="280" w:left="1460" w:header="720" w:footer="72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114290" cy="1828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7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67" w:line="302" w:lineRule="auto"/>
        <w:ind w:left="1136" w:right="4394" w:firstLine="0"/>
        <w:jc w:val="left"/>
        <w:rPr>
          <w:sz w:val="24"/>
        </w:rPr>
      </w:pPr>
      <w:r>
        <w:rPr>
          <w:color w:val="FF0000"/>
          <w:sz w:val="24"/>
        </w:rPr>
        <w:t>from google.colab import drive</w:t>
      </w:r>
      <w:r>
        <w:rPr>
          <w:color w:val="FF0000"/>
          <w:spacing w:val="-118"/>
          <w:sz w:val="24"/>
        </w:rPr>
        <w:t xml:space="preserve"> </w:t>
      </w:r>
      <w:r>
        <w:rPr>
          <w:color w:val="FF0000"/>
          <w:sz w:val="24"/>
        </w:rPr>
        <w:t>drive.mount('/content/drive')</w:t>
      </w:r>
    </w:p>
    <w:p>
      <w:pPr>
        <w:pStyle w:val="9"/>
        <w:spacing w:before="3"/>
        <w:rPr>
          <w:sz w:val="30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4426585" cy="838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5"/>
        <w:rPr>
          <w:sz w:val="2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pd.read_csv("/content/Churn_Modelling.csv")</w:t>
      </w:r>
    </w:p>
    <w:p>
      <w:pPr>
        <w:pStyle w:val="9"/>
        <w:spacing w:before="10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6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223520</wp:posOffset>
            </wp:positionV>
            <wp:extent cx="4182110" cy="5619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5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24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FF0000"/>
          <w:sz w:val="28"/>
        </w:rPr>
        <w:t>Solution:</w:t>
      </w:r>
    </w:p>
    <w:p>
      <w:pPr>
        <w:pStyle w:val="9"/>
        <w:spacing w:before="10"/>
        <w:rPr>
          <w:sz w:val="32"/>
        </w:rPr>
      </w:pPr>
    </w:p>
    <w:p>
      <w:pPr>
        <w:pStyle w:val="9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5" w:type="default"/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pStyle w:val="9"/>
        <w:ind w:left="331"/>
        <w:rPr>
          <w:sz w:val="20"/>
        </w:rPr>
      </w:pPr>
      <w:r>
        <w:rPr>
          <w:sz w:val="20"/>
        </w:rPr>
        <w:drawing>
          <wp:inline distT="0" distB="0" distL="0" distR="0">
            <wp:extent cx="5376545" cy="35515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02" cy="35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0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data.head()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214630</wp:posOffset>
            </wp:positionV>
            <wp:extent cx="5558155" cy="15633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7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data.tail()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1106170</wp:posOffset>
            </wp:positionH>
            <wp:positionV relativeFrom="paragraph">
              <wp:posOffset>214630</wp:posOffset>
            </wp:positionV>
            <wp:extent cx="5521960" cy="13716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3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data.shape</w:t>
      </w:r>
    </w:p>
    <w:p>
      <w:pPr>
        <w:pStyle w:val="9"/>
        <w:spacing w:before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176530</wp:posOffset>
            </wp:positionV>
            <wp:extent cx="4370070" cy="685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4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</w:pPr>
    </w:p>
    <w:p>
      <w:pPr>
        <w:spacing w:before="224"/>
        <w:ind w:left="220" w:right="0" w:firstLine="0"/>
        <w:jc w:val="left"/>
        <w:rPr>
          <w:sz w:val="36"/>
        </w:rPr>
      </w:pPr>
      <w:r>
        <w:rPr>
          <w:sz w:val="36"/>
        </w:rPr>
        <w:t>Task</w:t>
      </w:r>
      <w:r>
        <w:rPr>
          <w:spacing w:val="3"/>
          <w:sz w:val="36"/>
        </w:rPr>
        <w:t xml:space="preserve"> </w:t>
      </w:r>
      <w:r>
        <w:rPr>
          <w:sz w:val="36"/>
        </w:rPr>
        <w:t>3:</w:t>
      </w:r>
    </w:p>
    <w:p>
      <w:pPr>
        <w:pStyle w:val="9"/>
        <w:spacing w:before="11"/>
        <w:rPr>
          <w:sz w:val="36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Question-2:</w:t>
      </w:r>
    </w:p>
    <w:p>
      <w:pPr>
        <w:pStyle w:val="9"/>
        <w:spacing w:before="11"/>
        <w:rPr>
          <w:rFonts w:ascii="Times New Roman"/>
          <w:b/>
          <w:sz w:val="27"/>
        </w:rPr>
      </w:pPr>
    </w:p>
    <w:p>
      <w:pPr>
        <w:pStyle w:val="3"/>
        <w:ind w:left="940"/>
      </w:pPr>
      <w:r>
        <w:t>Visualization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Dataset</w:t>
      </w:r>
    </w:p>
    <w:p>
      <w:pPr>
        <w:pStyle w:val="9"/>
        <w:spacing w:before="1"/>
        <w:rPr>
          <w:rFonts w:ascii="Times New Roman"/>
          <w:b/>
          <w:sz w:val="36"/>
        </w:rPr>
      </w:pPr>
    </w:p>
    <w:p>
      <w:pPr>
        <w:pStyle w:val="4"/>
      </w:pPr>
      <w:r>
        <w:t>Univariate</w:t>
      </w:r>
      <w:r>
        <w:rPr>
          <w:spacing w:val="-3"/>
        </w:rPr>
        <w:t xml:space="preserve"> </w:t>
      </w:r>
      <w:r>
        <w:t>Analysis</w:t>
      </w:r>
    </w:p>
    <w:p>
      <w:pPr>
        <w:pStyle w:val="9"/>
        <w:rPr>
          <w:rFonts w:ascii="Times New Roman"/>
          <w:b/>
          <w:sz w:val="28"/>
        </w:rPr>
      </w:pPr>
    </w:p>
    <w:p>
      <w:pPr>
        <w:pStyle w:val="11"/>
        <w:numPr>
          <w:ilvl w:val="0"/>
          <w:numId w:val="1"/>
        </w:numPr>
        <w:tabs>
          <w:tab w:val="left" w:pos="1888"/>
        </w:tabs>
        <w:spacing w:before="0" w:after="0" w:line="240" w:lineRule="auto"/>
        <w:ind w:left="1888" w:right="0" w:hanging="228"/>
        <w:jc w:val="left"/>
        <w:rPr>
          <w:sz w:val="26"/>
        </w:rPr>
      </w:pPr>
      <w:r>
        <w:rPr>
          <w:sz w:val="26"/>
        </w:rPr>
        <w:t>Distribution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</w:p>
    <w:p>
      <w:pPr>
        <w:pStyle w:val="9"/>
        <w:spacing w:before="6"/>
        <w:rPr>
          <w:rFonts w:ascii="Times New Roman"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 w:line="242" w:lineRule="auto"/>
        <w:ind w:left="940" w:right="2927" w:firstLine="0"/>
        <w:jc w:val="left"/>
        <w:rPr>
          <w:sz w:val="24"/>
        </w:rPr>
      </w:pPr>
      <w:r>
        <w:rPr>
          <w:color w:val="FF0000"/>
          <w:sz w:val="24"/>
        </w:rPr>
        <w:t>penguins = sns.load_dataset("penguins")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sns.displot(penguins,</w:t>
      </w:r>
      <w:r>
        <w:rPr>
          <w:color w:val="FF0000"/>
          <w:spacing w:val="-17"/>
          <w:sz w:val="24"/>
        </w:rPr>
        <w:t xml:space="preserve"> </w:t>
      </w:r>
      <w:r>
        <w:rPr>
          <w:color w:val="FF0000"/>
          <w:sz w:val="24"/>
        </w:rPr>
        <w:t>x="flipper_length_mm")</w:t>
      </w:r>
    </w:p>
    <w:p>
      <w:pPr>
        <w:spacing w:after="0" w:line="242" w:lineRule="auto"/>
        <w:jc w:val="left"/>
        <w:rPr>
          <w:sz w:val="24"/>
        </w:rPr>
        <w:sectPr>
          <w:headerReference r:id="rId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335"/>
        <w:rPr>
          <w:sz w:val="20"/>
        </w:rPr>
      </w:pPr>
      <w:r>
        <w:rPr>
          <w:sz w:val="20"/>
        </w:rPr>
        <w:drawing>
          <wp:inline distT="0" distB="0" distL="0" distR="0">
            <wp:extent cx="5412740" cy="52476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862" cy="5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 w:line="242" w:lineRule="auto"/>
        <w:ind w:left="940" w:right="531"/>
      </w:pPr>
      <w:r>
        <w:rPr>
          <w:color w:val="FF0000"/>
        </w:rPr>
        <w:t>sns.displot(penguins,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x="flipper_length_mm",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hue="species",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kind="kde",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multiple="stack")</w:t>
      </w:r>
    </w:p>
    <w:p>
      <w:pPr>
        <w:spacing w:after="0" w:line="242" w:lineRule="auto"/>
        <w:sectPr>
          <w:headerReference r:id="rId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5290" cy="2933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633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1221"/>
        </w:tabs>
        <w:spacing w:before="236" w:after="0" w:line="240" w:lineRule="auto"/>
        <w:ind w:left="1220" w:right="0" w:hanging="28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Histograms</w:t>
      </w:r>
    </w:p>
    <w:p>
      <w:pPr>
        <w:pStyle w:val="9"/>
        <w:rPr>
          <w:rFonts w:ascii="Times New Roman"/>
          <w:sz w:val="36"/>
        </w:rPr>
      </w:pPr>
    </w:p>
    <w:p>
      <w:pPr>
        <w:pStyle w:val="9"/>
        <w:spacing w:before="4"/>
        <w:rPr>
          <w:rFonts w:ascii="Times New Roman"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5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data['Geography'].value_counts()</w:t>
      </w:r>
    </w:p>
    <w:p>
      <w:pPr>
        <w:pStyle w:val="9"/>
        <w:rPr>
          <w:sz w:val="28"/>
        </w:rPr>
      </w:pPr>
    </w:p>
    <w:p>
      <w:pPr>
        <w:pStyle w:val="9"/>
        <w:spacing w:before="12"/>
        <w:rPr>
          <w:sz w:val="2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217805</wp:posOffset>
            </wp:positionV>
            <wp:extent cx="5353050" cy="12446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247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0"/>
      </w:pPr>
    </w:p>
    <w:p>
      <w:pPr>
        <w:pStyle w:val="6"/>
        <w:spacing w:line="242" w:lineRule="auto"/>
        <w:ind w:left="940"/>
      </w:pPr>
      <w:r>
        <w:rPr>
          <w:color w:val="FF0000"/>
        </w:rPr>
        <w:t>plt.hist(x=data.Geography, bins=6, color='blue')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plt.title("Geographic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Distribution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Population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CreditCard")</w:t>
      </w:r>
    </w:p>
    <w:p>
      <w:pPr>
        <w:spacing w:before="0" w:line="242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plt.xlabel("Geography")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pacing w:val="-1"/>
          <w:sz w:val="28"/>
        </w:rPr>
        <w:t>plt.ylabel("Population")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plt.show()</w:t>
      </w:r>
    </w:p>
    <w:p>
      <w:pPr>
        <w:pStyle w:val="9"/>
        <w:rPr>
          <w:sz w:val="28"/>
        </w:rPr>
      </w:pPr>
    </w:p>
    <w:p>
      <w:pPr>
        <w:pStyle w:val="9"/>
        <w:spacing w:before="6"/>
        <w:rPr>
          <w:sz w:val="21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135890</wp:posOffset>
            </wp:positionV>
            <wp:extent cx="5453380" cy="30099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4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6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fig,ax</w:t>
      </w:r>
      <w:r>
        <w:rPr>
          <w:color w:val="FF0000"/>
          <w:spacing w:val="-8"/>
          <w:sz w:val="22"/>
        </w:rPr>
        <w:t xml:space="preserve"> </w:t>
      </w:r>
      <w:r>
        <w:rPr>
          <w:color w:val="FF0000"/>
          <w:sz w:val="22"/>
        </w:rPr>
        <w:t>=</w:t>
      </w:r>
      <w:r>
        <w:rPr>
          <w:color w:val="FF0000"/>
          <w:spacing w:val="-5"/>
          <w:sz w:val="22"/>
        </w:rPr>
        <w:t xml:space="preserve"> </w:t>
      </w:r>
      <w:r>
        <w:rPr>
          <w:color w:val="FF0000"/>
          <w:sz w:val="22"/>
        </w:rPr>
        <w:t>plt.subplots(1,1)</w:t>
      </w:r>
    </w:p>
    <w:p>
      <w:pPr>
        <w:spacing w:before="3"/>
        <w:ind w:left="1160" w:right="222" w:hanging="502"/>
        <w:jc w:val="left"/>
        <w:rPr>
          <w:sz w:val="22"/>
        </w:rPr>
      </w:pPr>
      <w:r>
        <w:rPr>
          <w:color w:val="FF0000"/>
          <w:sz w:val="22"/>
        </w:rPr>
        <w:t>a = np.array([22,87,5,43,56,73,55,54,11,20,51,5,79,31,27,63,71,90,92,95,96,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32,37,40])</w:t>
      </w:r>
    </w:p>
    <w:p>
      <w:pPr>
        <w:spacing w:before="5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plt.hist(a)</w:t>
      </w:r>
    </w:p>
    <w:p>
      <w:pPr>
        <w:spacing w:before="4" w:line="242" w:lineRule="auto"/>
        <w:ind w:left="659" w:right="5061" w:firstLine="0"/>
        <w:jc w:val="left"/>
        <w:rPr>
          <w:sz w:val="22"/>
        </w:rPr>
      </w:pPr>
      <w:r>
        <w:rPr>
          <w:color w:val="FF0000"/>
          <w:sz w:val="22"/>
        </w:rPr>
        <w:t>ax.set_ylabel('no of students')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plt.show()</w:t>
      </w:r>
    </w:p>
    <w:p>
      <w:pPr>
        <w:spacing w:after="0" w:line="242" w:lineRule="auto"/>
        <w:jc w:val="left"/>
        <w:rPr>
          <w:sz w:val="22"/>
        </w:rPr>
        <w:sectPr>
          <w:headerReference r:id="rId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158115</wp:posOffset>
            </wp:positionV>
            <wp:extent cx="5443855" cy="273431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32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5"/>
        </w:rPr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91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b/>
          <w:color w:val="23292E"/>
          <w:sz w:val="32"/>
        </w:rPr>
        <w:t>Bar</w:t>
      </w:r>
      <w:r>
        <w:rPr>
          <w:b/>
          <w:color w:val="23292E"/>
          <w:spacing w:val="-2"/>
          <w:sz w:val="32"/>
        </w:rPr>
        <w:t xml:space="preserve"> </w:t>
      </w:r>
      <w:r>
        <w:rPr>
          <w:b/>
          <w:color w:val="23292E"/>
          <w:sz w:val="32"/>
        </w:rP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spacing w:before="29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data['Gender'].value_counts()</w:t>
      </w:r>
    </w:p>
    <w:p>
      <w:pPr>
        <w:pStyle w:val="9"/>
      </w:pPr>
    </w:p>
    <w:p>
      <w:pPr>
        <w:pStyle w:val="9"/>
        <w:spacing w:before="5"/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233045</wp:posOffset>
            </wp:positionV>
            <wp:extent cx="5093335" cy="14427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96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9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6"/>
        <w:spacing w:line="242" w:lineRule="auto"/>
        <w:ind w:left="940" w:hanging="20"/>
      </w:pPr>
      <w:r>
        <w:rPr>
          <w:color w:val="FF0000"/>
          <w:spacing w:val="-1"/>
        </w:rPr>
        <w:t>pd.crosstab(data['Gender'],data['Geography']).plot(kind=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'bar')</w:t>
      </w:r>
    </w:p>
    <w:p>
      <w:pPr>
        <w:pStyle w:val="9"/>
        <w:rPr>
          <w:sz w:val="28"/>
        </w:rPr>
      </w:pPr>
    </w:p>
    <w:p>
      <w:pPr>
        <w:pStyle w:val="9"/>
        <w:spacing w:before="3"/>
        <w:rPr>
          <w:sz w:val="37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160020</wp:posOffset>
            </wp:positionV>
            <wp:extent cx="5407025" cy="282638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86" cy="282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89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rFonts w:ascii="Arial" w:hAnsi="Arial"/>
          <w:b/>
          <w:color w:val="23292E"/>
          <w:sz w:val="32"/>
        </w:rPr>
        <w:t>Pie</w:t>
      </w:r>
      <w:r>
        <w:rPr>
          <w:rFonts w:ascii="Arial" w:hAnsi="Arial"/>
          <w:b/>
          <w:color w:val="23292E"/>
          <w:spacing w:val="-1"/>
          <w:sz w:val="32"/>
        </w:rPr>
        <w:t xml:space="preserve"> </w:t>
      </w:r>
      <w:r>
        <w:rPr>
          <w:rFonts w:ascii="Arial" w:hAnsi="Arial"/>
          <w:b/>
          <w:color w:val="23292E"/>
          <w:sz w:val="32"/>
        </w:rPr>
        <w:t>charts</w:t>
      </w:r>
    </w:p>
    <w:p>
      <w:pPr>
        <w:pStyle w:val="9"/>
        <w:spacing w:before="5"/>
        <w:rPr>
          <w:rFonts w:ascii="Arial"/>
          <w:b/>
          <w:sz w:val="50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5"/>
        </w:rPr>
      </w:pPr>
    </w:p>
    <w:p>
      <w:pPr>
        <w:pStyle w:val="6"/>
        <w:spacing w:line="244" w:lineRule="auto"/>
        <w:ind w:left="940" w:right="3850"/>
      </w:pPr>
      <w:r>
        <w:rPr>
          <w:color w:val="FF0000"/>
        </w:rPr>
        <w:t>fig=plt.figure()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ax=fig.add_axes([0,0,1,1])</w:t>
      </w:r>
    </w:p>
    <w:p>
      <w:pPr>
        <w:spacing w:before="0" w:line="244" w:lineRule="auto"/>
        <w:ind w:left="940" w:right="1190" w:firstLine="0"/>
        <w:jc w:val="left"/>
        <w:rPr>
          <w:sz w:val="28"/>
        </w:rPr>
      </w:pPr>
      <w:r>
        <w:rPr>
          <w:color w:val="FF0000"/>
          <w:sz w:val="28"/>
        </w:rPr>
        <w:t>courses=['machine learning','Web development','App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development']</w:t>
      </w:r>
    </w:p>
    <w:p>
      <w:pPr>
        <w:pStyle w:val="6"/>
        <w:spacing w:line="242" w:lineRule="auto"/>
        <w:ind w:left="940" w:right="1694"/>
      </w:pPr>
      <w:r>
        <w:rPr>
          <w:color w:val="FF0000"/>
        </w:rPr>
        <w:t>students_enrolled=[50,37,42]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ax.pie(students_enrolled,labels=courses)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plt.show()</w:t>
      </w:r>
    </w:p>
    <w:p>
      <w:pPr>
        <w:spacing w:after="0" w:line="242" w:lineRule="auto"/>
        <w:sectPr>
          <w:headerReference r:id="rId10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223520</wp:posOffset>
            </wp:positionV>
            <wp:extent cx="5417185" cy="30384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182" cy="303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11"/>
        <w:numPr>
          <w:ilvl w:val="0"/>
          <w:numId w:val="3"/>
        </w:numPr>
        <w:tabs>
          <w:tab w:val="left" w:pos="1159"/>
        </w:tabs>
        <w:spacing w:before="245" w:after="0" w:line="240" w:lineRule="auto"/>
        <w:ind w:left="1158" w:right="0" w:hanging="219"/>
        <w:jc w:val="left"/>
        <w:rPr>
          <w:rFonts w:ascii="Arial" w:hAnsi="Arial"/>
          <w:b/>
          <w:color w:val="23292E"/>
          <w:sz w:val="34"/>
        </w:rPr>
      </w:pPr>
      <w:r>
        <w:rPr>
          <w:rFonts w:ascii="Arial" w:hAnsi="Arial"/>
          <w:b/>
          <w:color w:val="23292E"/>
          <w:sz w:val="36"/>
        </w:rPr>
        <w:t>Box</w:t>
      </w:r>
      <w:r>
        <w:rPr>
          <w:rFonts w:ascii="Arial" w:hAnsi="Arial"/>
          <w:b/>
          <w:color w:val="23292E"/>
          <w:spacing w:val="-3"/>
          <w:sz w:val="36"/>
        </w:rPr>
        <w:t xml:space="preserve"> </w:t>
      </w:r>
      <w:r>
        <w:rPr>
          <w:rFonts w:ascii="Arial" w:hAnsi="Arial"/>
          <w:b/>
          <w:color w:val="23292E"/>
          <w:sz w:val="36"/>
        </w:rPr>
        <w:t>plot</w:t>
      </w:r>
    </w:p>
    <w:p>
      <w:pPr>
        <w:pStyle w:val="9"/>
        <w:spacing w:before="6"/>
        <w:rPr>
          <w:rFonts w:ascii="Arial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sns.boxplot(data['Age'],color=’blue’)</w:t>
      </w:r>
    </w:p>
    <w:p>
      <w:pPr>
        <w:pStyle w:val="9"/>
        <w:spacing w:before="9"/>
        <w:rPr>
          <w:sz w:val="32"/>
        </w:rPr>
      </w:pPr>
    </w:p>
    <w:p>
      <w:pPr>
        <w:spacing w:before="1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12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267970</wp:posOffset>
            </wp:positionV>
            <wp:extent cx="5399405" cy="2560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9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r:id="rId1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269"/>
        <w:ind w:left="940" w:right="0" w:firstLine="0"/>
        <w:jc w:val="left"/>
        <w:rPr>
          <w:rFonts w:ascii="Segoe UI"/>
          <w:b/>
          <w:sz w:val="32"/>
        </w:rPr>
      </w:pPr>
      <w:bookmarkStart w:id="1" w:name="Bivariate Analysis"/>
      <w:bookmarkEnd w:id="1"/>
      <w:r>
        <w:rPr>
          <w:rFonts w:ascii="Segoe UI"/>
          <w:b/>
          <w:sz w:val="32"/>
        </w:rPr>
        <w:t>Bivariate</w:t>
      </w:r>
      <w:r>
        <w:rPr>
          <w:rFonts w:ascii="Segoe UI"/>
          <w:b/>
          <w:spacing w:val="-5"/>
          <w:sz w:val="32"/>
        </w:rPr>
        <w:t xml:space="preserve"> </w:t>
      </w:r>
      <w:r>
        <w:rPr>
          <w:rFonts w:ascii="Segoe UI"/>
          <w:b/>
          <w:sz w:val="32"/>
        </w:rPr>
        <w:t>Analysis</w:t>
      </w:r>
    </w:p>
    <w:p>
      <w:pPr>
        <w:pStyle w:val="9"/>
        <w:spacing w:before="3"/>
        <w:rPr>
          <w:rFonts w:ascii="Segoe UI"/>
          <w:b/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ind w:left="940"/>
      </w:pPr>
      <w:r>
        <w:rPr>
          <w:color w:val="FF0000"/>
        </w:rPr>
        <w:t>sns.barplot(data[‘Geographgy’],data["Age"])</w:t>
      </w:r>
    </w:p>
    <w:p>
      <w:pPr>
        <w:pStyle w:val="9"/>
      </w:pPr>
    </w:p>
    <w:p>
      <w:pPr>
        <w:pStyle w:val="9"/>
      </w:pPr>
    </w:p>
    <w:p>
      <w:pPr>
        <w:pStyle w:val="6"/>
        <w:spacing w:before="19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156845</wp:posOffset>
            </wp:positionV>
            <wp:extent cx="5441950" cy="34353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03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7"/>
        <w:rPr>
          <w:sz w:val="33"/>
        </w:rPr>
      </w:pPr>
    </w:p>
    <w:p>
      <w:pPr>
        <w:spacing w:before="0"/>
        <w:ind w:left="940" w:right="0" w:firstLine="0"/>
        <w:jc w:val="left"/>
        <w:rPr>
          <w:sz w:val="22"/>
        </w:rPr>
      </w:pPr>
      <w:r>
        <w:rPr>
          <w:color w:val="FF0000"/>
          <w:sz w:val="22"/>
        </w:rPr>
        <w:t>sns.barplot(data["NumOfProducts"],data["Age"])</w:t>
      </w:r>
    </w:p>
    <w:p>
      <w:pPr>
        <w:spacing w:after="0"/>
        <w:jc w:val="left"/>
        <w:rPr>
          <w:sz w:val="22"/>
        </w:rPr>
        <w:sectPr>
          <w:headerReference r:id="rId1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3225" cy="24003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2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data['HasCrCard'].value_counts()</w:t>
      </w:r>
    </w:p>
    <w:p>
      <w:pPr>
        <w:pStyle w:val="9"/>
      </w:pPr>
    </w:p>
    <w:p>
      <w:pPr>
        <w:pStyle w:val="9"/>
        <w:spacing w:before="12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204470</wp:posOffset>
            </wp:positionV>
            <wp:extent cx="5221605" cy="10382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3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2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ind w:left="940"/>
      </w:pPr>
      <w:r>
        <w:rPr>
          <w:color w:val="FF0000"/>
        </w:rPr>
        <w:t>data['HasCrCard'].value_counts().head(20).plot.bar()</w:t>
      </w:r>
    </w:p>
    <w:p>
      <w:pPr>
        <w:spacing w:after="0"/>
        <w:sectPr>
          <w:headerReference r:id="rId13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65445" cy="25908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45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4"/>
        <w:numPr>
          <w:ilvl w:val="0"/>
          <w:numId w:val="3"/>
        </w:numPr>
        <w:tabs>
          <w:tab w:val="left" w:pos="1221"/>
        </w:tabs>
        <w:spacing w:before="263" w:after="0" w:line="240" w:lineRule="auto"/>
        <w:ind w:left="1220" w:right="0" w:hanging="281"/>
        <w:jc w:val="left"/>
        <w:rPr>
          <w:rFonts w:ascii="Arial" w:hAnsi="Arial"/>
        </w:rPr>
      </w:pPr>
      <w:r>
        <w:t>Line</w:t>
      </w:r>
      <w:r>
        <w:rPr>
          <w:spacing w:val="-1"/>
        </w:rPr>
        <w:t xml:space="preserve"> </w:t>
      </w:r>
      <w:r>
        <w:t>Chart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sns.lineplot(data['Age'],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data['CreditScore'])</w:t>
      </w:r>
    </w:p>
    <w:p>
      <w:pPr>
        <w:pStyle w:val="9"/>
        <w:spacing w:before="7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1185545</wp:posOffset>
            </wp:positionH>
            <wp:positionV relativeFrom="paragraph">
              <wp:posOffset>213995</wp:posOffset>
            </wp:positionV>
            <wp:extent cx="5335905" cy="279336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64" cy="279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14" w:type="default"/>
          <w:pgSz w:w="11910" w:h="16840"/>
          <w:pgMar w:top="2300" w:right="1300" w:bottom="280" w:left="1460" w:header="2035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4"/>
        </w:rPr>
      </w:pPr>
    </w:p>
    <w:p>
      <w:pPr>
        <w:pStyle w:val="3"/>
        <w:spacing w:before="85"/>
      </w:pPr>
      <w:r>
        <w:t>Multi-Variate</w:t>
      </w:r>
      <w:r>
        <w:rPr>
          <w:spacing w:val="-4"/>
        </w:rPr>
        <w:t xml:space="preserve"> </w:t>
      </w:r>
      <w:r>
        <w:t>Analysis</w:t>
      </w:r>
    </w:p>
    <w:p>
      <w:pPr>
        <w:pStyle w:val="11"/>
        <w:numPr>
          <w:ilvl w:val="0"/>
          <w:numId w:val="4"/>
        </w:numPr>
        <w:tabs>
          <w:tab w:val="left" w:pos="885"/>
        </w:tabs>
        <w:spacing w:before="322" w:after="0" w:line="240" w:lineRule="auto"/>
        <w:ind w:left="884" w:right="0" w:hanging="245"/>
        <w:jc w:val="left"/>
        <w:rPr>
          <w:b/>
          <w:sz w:val="28"/>
        </w:rPr>
      </w:pPr>
      <w:r>
        <w:rPr>
          <w:b/>
          <w:sz w:val="28"/>
        </w:rPr>
        <w:t>Scatter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Plot</w:t>
      </w:r>
    </w:p>
    <w:p>
      <w:pPr>
        <w:pStyle w:val="9"/>
        <w:spacing w:before="6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data['IsActiveMember'].value_counts()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141605</wp:posOffset>
            </wp:positionV>
            <wp:extent cx="5495290" cy="155702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32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5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/>
      </w:pPr>
      <w:r>
        <w:rPr>
          <w:color w:val="FF0000"/>
          <w:w w:val="95"/>
        </w:rPr>
        <w:t>sns.scatterplot(data['Age'],data['Tenure'],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hue=data['IsActiveMember']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)</w:t>
      </w:r>
    </w:p>
    <w:p>
      <w:pPr>
        <w:pStyle w:val="9"/>
      </w:pPr>
    </w:p>
    <w:p>
      <w:pPr>
        <w:spacing w:before="177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57190" cy="242443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00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15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8"/>
        </w:rPr>
      </w:pPr>
    </w:p>
    <w:p>
      <w:pPr>
        <w:pStyle w:val="11"/>
        <w:numPr>
          <w:ilvl w:val="1"/>
          <w:numId w:val="4"/>
        </w:numPr>
        <w:tabs>
          <w:tab w:val="left" w:pos="1221"/>
        </w:tabs>
        <w:spacing w:before="92" w:after="0" w:line="240" w:lineRule="auto"/>
        <w:ind w:left="1220" w:right="0" w:hanging="281"/>
        <w:jc w:val="left"/>
        <w:rPr>
          <w:b/>
          <w:sz w:val="32"/>
        </w:rPr>
      </w:pPr>
      <w:r>
        <w:rPr>
          <w:b/>
          <w:sz w:val="32"/>
        </w:rPr>
        <w:t>Point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Plot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sns.pointplot(x=data['NumOfProducts'],y=data['Tenure'],color</w:t>
      </w:r>
    </w:p>
    <w:p>
      <w:pPr>
        <w:pStyle w:val="9"/>
        <w:spacing w:before="6"/>
        <w:ind w:left="940"/>
      </w:pPr>
      <w:r>
        <w:rPr>
          <w:color w:val="FF0000"/>
        </w:rPr>
        <w:t>='skyblue')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1123315</wp:posOffset>
            </wp:positionH>
            <wp:positionV relativeFrom="paragraph">
              <wp:posOffset>200025</wp:posOffset>
            </wp:positionV>
            <wp:extent cx="5441950" cy="27432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HeatMap</w:t>
      </w:r>
    </w:p>
    <w:p>
      <w:pPr>
        <w:pStyle w:val="9"/>
        <w:spacing w:before="5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data.head()</w:t>
      </w:r>
    </w:p>
    <w:p>
      <w:pPr>
        <w:spacing w:after="0"/>
        <w:sectPr>
          <w:headerReference r:id="rId1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9"/>
        <w:ind w:left="370"/>
        <w:rPr>
          <w:sz w:val="20"/>
        </w:rPr>
      </w:pPr>
      <w:r>
        <w:rPr>
          <w:sz w:val="20"/>
        </w:rPr>
        <w:drawing>
          <wp:inline distT="0" distB="0" distL="0" distR="0">
            <wp:extent cx="5468620" cy="157035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35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spacing w:before="1" w:line="244" w:lineRule="auto"/>
        <w:ind w:left="940" w:right="3570"/>
      </w:pPr>
      <w:r>
        <w:rPr>
          <w:color w:val="FF0000"/>
        </w:rPr>
        <w:t>data_cor = data.iloc[:,3:].corr()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data_cor</w:t>
      </w:r>
    </w:p>
    <w:p>
      <w:pPr>
        <w:pStyle w:val="9"/>
        <w:spacing w:before="9"/>
        <w:rPr>
          <w:sz w:val="3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220345</wp:posOffset>
            </wp:positionV>
            <wp:extent cx="5446395" cy="204851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440" cy="204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2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531"/>
      </w:pPr>
      <w:r>
        <w:rPr>
          <w:color w:val="FF0000"/>
        </w:rPr>
        <w:t>plt.figure(figsize = (16,8))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sns.heatmap(data_cor,linecolor='white',linewidth=0.5,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annot=True)</w:t>
      </w:r>
    </w:p>
    <w:p>
      <w:pPr>
        <w:spacing w:after="0" w:line="242" w:lineRule="auto"/>
        <w:sectPr>
          <w:headerReference r:id="rId1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8940" cy="322516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72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7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Pair</w:t>
      </w:r>
      <w:r>
        <w:rPr>
          <w:spacing w:val="-1"/>
        </w:rPr>
        <w:t xml:space="preserve"> </w:t>
      </w:r>
      <w: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pStyle w:val="9"/>
        <w:spacing w:before="4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/>
        <w:ind w:left="940"/>
      </w:pPr>
      <w:r>
        <w:rPr>
          <w:color w:val="FF0000"/>
        </w:rPr>
        <w:t>sns.pairplot(penguins)</w:t>
      </w:r>
    </w:p>
    <w:p>
      <w:pPr>
        <w:spacing w:after="0"/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2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418330" cy="40957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07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2"/>
        <w:rPr>
          <w:sz w:val="17"/>
        </w:rPr>
      </w:pPr>
    </w:p>
    <w:p>
      <w:pPr>
        <w:spacing w:before="1" w:line="283" w:lineRule="auto"/>
        <w:ind w:left="1136" w:right="1694" w:firstLine="0"/>
        <w:jc w:val="left"/>
        <w:rPr>
          <w:sz w:val="36"/>
        </w:rPr>
      </w:pPr>
      <w:r>
        <w:rPr>
          <w:color w:val="FF0000"/>
          <w:sz w:val="36"/>
        </w:rPr>
        <w:t>g = sns.PairGrid(penguins)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g.map_upper(sns.histplot)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g.map_lower(sns.kdeplot, fill=True)</w:t>
      </w:r>
      <w:r>
        <w:rPr>
          <w:color w:val="FF0000"/>
          <w:spacing w:val="-178"/>
          <w:sz w:val="36"/>
        </w:rPr>
        <w:t xml:space="preserve"> </w:t>
      </w:r>
      <w:r>
        <w:rPr>
          <w:color w:val="FF0000"/>
          <w:sz w:val="36"/>
        </w:rPr>
        <w:t>g.map_diag(sns.histplot, kde=True)</w:t>
      </w:r>
    </w:p>
    <w:p>
      <w:pPr>
        <w:spacing w:after="0" w:line="283" w:lineRule="auto"/>
        <w:jc w:val="left"/>
        <w:rPr>
          <w:sz w:val="36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058285" cy="403860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411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1"/>
        </w:rPr>
      </w:pPr>
    </w:p>
    <w:p>
      <w:pPr>
        <w:pStyle w:val="2"/>
        <w:spacing w:before="99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4: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Question-3: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1"/>
        <w:ind w:left="1019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Descriptive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Statistic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Analysis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1" w:after="0" w:line="368" w:lineRule="exact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Mean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0" w:after="0" w:line="368" w:lineRule="exact"/>
        <w:ind w:left="1979" w:right="0" w:hanging="320"/>
        <w:jc w:val="left"/>
        <w:rPr>
          <w:sz w:val="32"/>
        </w:rPr>
      </w:pPr>
      <w:r>
        <w:rPr>
          <w:sz w:val="32"/>
        </w:rPr>
        <w:t>Medium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Mode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241" w:after="0" w:line="240" w:lineRule="auto"/>
        <w:ind w:left="1979" w:right="0" w:hanging="320"/>
        <w:jc w:val="left"/>
        <w:rPr>
          <w:sz w:val="32"/>
        </w:rPr>
      </w:pPr>
      <w:r>
        <w:rPr>
          <w:sz w:val="32"/>
        </w:rPr>
        <w:t>Standard</w:t>
      </w:r>
      <w:r>
        <w:rPr>
          <w:spacing w:val="-2"/>
          <w:sz w:val="32"/>
        </w:rPr>
        <w:t xml:space="preserve"> </w:t>
      </w:r>
      <w:r>
        <w:rPr>
          <w:sz w:val="32"/>
        </w:rPr>
        <w:t>Deviation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Variance</w:t>
      </w:r>
    </w:p>
    <w:p>
      <w:pPr>
        <w:spacing w:after="0" w:line="240" w:lineRule="auto"/>
        <w:jc w:val="left"/>
        <w:rPr>
          <w:rFonts w:ascii="Times New Roman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11"/>
        <w:rPr>
          <w:rFonts w:ascii="Times New Roman"/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spacing w:before="1"/>
        <w:ind w:left="940"/>
      </w:pPr>
      <w:r>
        <w:rPr>
          <w:color w:val="FF0000"/>
        </w:rPr>
        <w:t>data.describe().T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101600</wp:posOffset>
            </wp:positionV>
            <wp:extent cx="5462270" cy="254571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90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076190" cy="7239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data['Age'].median()</w:t>
      </w:r>
    </w:p>
    <w:p>
      <w:pPr>
        <w:spacing w:after="0"/>
        <w:sectPr>
          <w:headerReference r:id="rId1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5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076700" cy="76200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spacing w:before="8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266065</wp:posOffset>
            </wp:positionV>
            <wp:extent cx="3997325" cy="8191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1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data['EstimatedSalary'].mean()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190500</wp:posOffset>
            </wp:positionV>
            <wp:extent cx="4424680" cy="77152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43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data['EstimatedSalary'].median(),)</w:t>
      </w:r>
    </w:p>
    <w:p>
      <w:pPr>
        <w:spacing w:after="0"/>
        <w:sectPr>
          <w:headerReference r:id="rId1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345430" cy="77152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78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6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data['EstimatedSalary'].mode())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235585</wp:posOffset>
            </wp:positionV>
            <wp:extent cx="5434330" cy="77089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336" cy="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data['Balance'].mean()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1130300</wp:posOffset>
            </wp:positionH>
            <wp:positionV relativeFrom="paragraph">
              <wp:posOffset>164465</wp:posOffset>
            </wp:positionV>
            <wp:extent cx="5374640" cy="59309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50" cy="59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data['CreditScore'].std()</w:t>
      </w:r>
    </w:p>
    <w:p>
      <w:pPr>
        <w:spacing w:after="0"/>
        <w:sectPr>
          <w:headerReference r:id="rId20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22"/>
        <w:rPr>
          <w:sz w:val="20"/>
        </w:rPr>
      </w:pPr>
      <w:r>
        <w:rPr>
          <w:sz w:val="20"/>
        </w:rPr>
        <w:drawing>
          <wp:inline distT="0" distB="0" distL="0" distR="0">
            <wp:extent cx="5408295" cy="655320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34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data['Tenure'].var()</w:t>
      </w:r>
    </w:p>
    <w:p>
      <w:pPr>
        <w:pStyle w:val="9"/>
      </w:pPr>
    </w:p>
    <w:p>
      <w:pPr>
        <w:pStyle w:val="9"/>
      </w:pPr>
    </w:p>
    <w:p>
      <w:pPr>
        <w:pStyle w:val="9"/>
        <w:spacing w:before="9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472430" cy="73914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47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</w:p>
    <w:p>
      <w:pPr>
        <w:spacing w:before="37"/>
        <w:ind w:left="220" w:right="0" w:firstLine="0"/>
        <w:jc w:val="left"/>
        <w:rPr>
          <w:sz w:val="44"/>
        </w:rPr>
      </w:pPr>
      <w:r>
        <w:rPr>
          <w:sz w:val="44"/>
        </w:rPr>
        <w:t>Task</w:t>
      </w:r>
      <w:r>
        <w:rPr>
          <w:spacing w:val="3"/>
          <w:sz w:val="44"/>
        </w:rPr>
        <w:t xml:space="preserve"> </w:t>
      </w:r>
      <w:r>
        <w:rPr>
          <w:sz w:val="44"/>
        </w:rPr>
        <w:t>5:</w:t>
      </w:r>
    </w:p>
    <w:p>
      <w:pPr>
        <w:pStyle w:val="9"/>
        <w:spacing w:before="10"/>
        <w:rPr>
          <w:sz w:val="49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Question-4: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</w:pPr>
      <w:r>
        <w:t>Handling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8"/>
        <w:rPr>
          <w:rFonts w:ascii="Times New Roman"/>
          <w:b/>
          <w:sz w:val="35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data.isna().any()</w:t>
      </w:r>
    </w:p>
    <w:p>
      <w:pPr>
        <w:spacing w:after="0"/>
        <w:sectPr>
          <w:headerReference r:id="rId21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7825" cy="3324225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0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0" w:line="242" w:lineRule="auto"/>
        <w:ind w:left="940" w:right="4700"/>
      </w:pPr>
      <w:r>
        <w:rPr>
          <w:color w:val="FF0000"/>
        </w:rPr>
        <w:t>data.dropna(inplace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True)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data.isnull().sum()</w:t>
      </w:r>
    </w:p>
    <w:p>
      <w:pPr>
        <w:pStyle w:val="9"/>
      </w:pPr>
    </w:p>
    <w:p>
      <w:pPr>
        <w:pStyle w:val="6"/>
        <w:spacing w:before="18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48935" cy="260667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6" cy="2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1"/>
        <w:rPr>
          <w:sz w:val="29"/>
        </w:rPr>
      </w:pPr>
    </w:p>
    <w:p>
      <w:pPr>
        <w:pStyle w:val="9"/>
        <w:spacing w:before="63"/>
        <w:ind w:left="940"/>
      </w:pPr>
      <w:r>
        <w:rPr>
          <w:color w:val="FF0000"/>
        </w:rPr>
        <w:t>data.isnull().sum()</w:t>
      </w:r>
    </w:p>
    <w:p>
      <w:pPr>
        <w:pStyle w:val="9"/>
      </w:pPr>
    </w:p>
    <w:p>
      <w:pPr>
        <w:spacing w:before="189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487670" cy="226504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912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2"/>
        <w:spacing w:before="277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6: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Question-5: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0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Finding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Outliers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Replacing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Them</w:t>
      </w:r>
    </w:p>
    <w:p>
      <w:pPr>
        <w:pStyle w:val="9"/>
        <w:spacing w:before="6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86"/>
        <w:ind w:left="1136"/>
      </w:pPr>
      <w:r>
        <w:rPr>
          <w:color w:val="FF0000"/>
        </w:rPr>
        <w:t>outliers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data.quantile(q=(0.25,0.75))</w:t>
      </w:r>
    </w:p>
    <w:p>
      <w:pPr>
        <w:pStyle w:val="9"/>
      </w:pPr>
    </w:p>
    <w:p>
      <w:pPr>
        <w:pStyle w:val="6"/>
        <w:spacing w:before="19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169545</wp:posOffset>
            </wp:positionV>
            <wp:extent cx="5317490" cy="567055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59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r:id="rId22" w:type="default"/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63"/>
        <w:ind w:left="940"/>
      </w:pPr>
      <w:r>
        <w:rPr>
          <w:color w:val="FF0000"/>
        </w:rPr>
        <w:t>Outliers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1109980</wp:posOffset>
            </wp:positionH>
            <wp:positionV relativeFrom="paragraph">
              <wp:posOffset>164465</wp:posOffset>
            </wp:positionV>
            <wp:extent cx="5409565" cy="738505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15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4"/>
        </w:rPr>
      </w:pPr>
    </w:p>
    <w:p>
      <w:pPr>
        <w:spacing w:before="66"/>
        <w:ind w:left="284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"/>
      </w:pPr>
    </w:p>
    <w:p>
      <w:pPr>
        <w:pStyle w:val="9"/>
        <w:ind w:left="940"/>
      </w:pPr>
      <w:r>
        <w:rPr>
          <w:color w:val="FF0000"/>
        </w:rPr>
        <w:t>iqr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outliers.loc[0.75]-outliers.loc[0.25]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193040</wp:posOffset>
            </wp:positionV>
            <wp:extent cx="5293360" cy="4572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28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iqr[2:]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9410" cy="178562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69" cy="178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0"/>
        <w:rPr>
          <w:sz w:val="27"/>
        </w:rPr>
      </w:pPr>
    </w:p>
    <w:p>
      <w:pPr>
        <w:pStyle w:val="9"/>
        <w:spacing w:before="63"/>
        <w:ind w:left="940"/>
      </w:pPr>
      <w:r>
        <w:rPr>
          <w:color w:val="FF0000"/>
        </w:rPr>
        <w:t>upper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outliers.loc[0.75]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90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168910</wp:posOffset>
            </wp:positionV>
            <wp:extent cx="4938395" cy="45720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21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upper[2:]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233045</wp:posOffset>
            </wp:positionV>
            <wp:extent cx="5438775" cy="169481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632" cy="1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6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`lower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outliers.loc[0.25] -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172710" cy="53340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264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4330" cy="167068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029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sns.boxplot(data['Age'],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'Coral',)</w:t>
      </w:r>
    </w:p>
    <w:p>
      <w:pPr>
        <w:pStyle w:val="9"/>
      </w:pPr>
    </w:p>
    <w:p>
      <w:pPr>
        <w:pStyle w:val="6"/>
        <w:spacing w:before="18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172085</wp:posOffset>
            </wp:positionV>
            <wp:extent cx="5377815" cy="3047365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56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r:id="rId23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7"/>
        <w:ind w:left="940"/>
      </w:pPr>
      <w:r>
        <w:rPr>
          <w:color w:val="FF0000"/>
        </w:rPr>
        <w:t>upper['Age']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4618990" cy="76200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24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233680</wp:posOffset>
            </wp:positionV>
            <wp:extent cx="5022215" cy="847725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307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sns.boxplot(data['Tenure'],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4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14"/>
        <w:rPr>
          <w:sz w:val="20"/>
        </w:rPr>
      </w:pPr>
      <w:r>
        <w:rPr>
          <w:sz w:val="20"/>
        </w:rPr>
        <w:drawing>
          <wp:inline distT="0" distB="0" distL="0" distR="0">
            <wp:extent cx="5409565" cy="2588260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856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sns.boxplot(data['Balance'],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500370" cy="193294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201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sns.boxplot(data['Estimatedsalary'],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5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3385" cy="2207895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0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/>
        <w:ind w:left="1136" w:right="0" w:firstLine="0"/>
        <w:jc w:val="left"/>
        <w:rPr>
          <w:sz w:val="24"/>
        </w:rPr>
      </w:pPr>
      <w:r>
        <w:rPr>
          <w:color w:val="FF0000"/>
          <w:sz w:val="24"/>
        </w:rPr>
        <w:t>sns.boxplot(data['CreditScore'],</w:t>
      </w:r>
      <w:r>
        <w:rPr>
          <w:color w:val="FF0000"/>
          <w:spacing w:val="-5"/>
          <w:sz w:val="24"/>
        </w:rPr>
        <w:t xml:space="preserve"> </w:t>
      </w:r>
      <w:r>
        <w:rPr>
          <w:color w:val="FF0000"/>
          <w:sz w:val="24"/>
        </w:rPr>
        <w:t>color=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'cyan',)</w:t>
      </w:r>
    </w:p>
    <w:p>
      <w:pPr>
        <w:pStyle w:val="9"/>
        <w:rPr>
          <w:sz w:val="24"/>
        </w:rPr>
      </w:pPr>
    </w:p>
    <w:p>
      <w:pPr>
        <w:pStyle w:val="9"/>
        <w:spacing w:before="3"/>
        <w:rPr>
          <w:sz w:val="17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168910</wp:posOffset>
            </wp:positionV>
            <wp:extent cx="5471160" cy="217614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1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199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data['CreditScore'].mode()</w:t>
      </w:r>
    </w:p>
    <w:p>
      <w:pPr>
        <w:spacing w:after="0"/>
        <w:sectPr>
          <w:headerReference r:id="rId26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739640" cy="857250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98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lower['CreditScore']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117475</wp:posOffset>
            </wp:positionV>
            <wp:extent cx="5293360" cy="76200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4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/>
      </w:pPr>
      <w:r>
        <w:rPr>
          <w:color w:val="FF0000"/>
        </w:rPr>
        <w:t>data["CreditScore"]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np.where(data["CreditScore"]&lt;390,850,data["CreditScore"])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70525" cy="60134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80" cy="60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8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sns.boxplot(data['CreditScore'],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'blue',)</w:t>
      </w:r>
    </w:p>
    <w:p>
      <w:pPr>
        <w:spacing w:after="0"/>
        <w:sectPr>
          <w:headerReference r:id="rId2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2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71795" cy="2400300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8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4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7: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Question-6: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4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Checking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for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categorical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columns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perform</w:t>
      </w:r>
      <w:r>
        <w:rPr>
          <w:rFonts w:ascii="Times New Roman"/>
          <w:b/>
          <w:spacing w:val="2"/>
          <w:sz w:val="32"/>
        </w:rPr>
        <w:t xml:space="preserve"> </w:t>
      </w:r>
      <w:r>
        <w:rPr>
          <w:rFonts w:ascii="Times New Roman"/>
          <w:b/>
          <w:sz w:val="32"/>
        </w:rPr>
        <w:t>encoding</w:t>
      </w:r>
    </w:p>
    <w:p>
      <w:pPr>
        <w:pStyle w:val="9"/>
        <w:rPr>
          <w:rFonts w:ascii="Times New Roman"/>
          <w:b/>
          <w:sz w:val="34"/>
        </w:rPr>
      </w:pPr>
    </w:p>
    <w:p>
      <w:pPr>
        <w:spacing w:before="293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28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pStyle w:val="9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5395595" cy="2865120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10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spacing w:before="21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data.dtypes.value_counts()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124460</wp:posOffset>
            </wp:positionV>
            <wp:extent cx="5461635" cy="79565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0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70"/>
      </w:pPr>
      <w:r>
        <w:rPr>
          <w:color w:val="FF0000"/>
        </w:rPr>
        <w:t>#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Encoding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Categorical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variables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numerical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variables'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#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Encoding</w:t>
      </w:r>
    </w:p>
    <w:p>
      <w:pPr>
        <w:pStyle w:val="9"/>
        <w:spacing w:before="4"/>
      </w:pPr>
    </w:p>
    <w:p>
      <w:pPr>
        <w:pStyle w:val="9"/>
        <w:spacing w:line="244" w:lineRule="auto"/>
        <w:ind w:left="940" w:right="2355"/>
      </w:pPr>
      <w:r>
        <w:rPr>
          <w:color w:val="FF0000"/>
        </w:rPr>
        <w:t>from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LabelEncode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LabelEncoder()</w:t>
      </w:r>
    </w:p>
    <w:p>
      <w:pPr>
        <w:spacing w:after="0" w:line="244" w:lineRule="auto"/>
        <w:sectPr>
          <w:headerReference r:id="rId2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0840" cy="73533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65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65"/>
      </w:pPr>
      <w:r>
        <w:rPr>
          <w:color w:val="FF0000"/>
        </w:rPr>
        <w:t>data['Gender'] = label.fit_transform(data['Gender'])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data['Geography']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label.fit_transform(data['Geography'])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117475</wp:posOffset>
            </wp:positionV>
            <wp:extent cx="5389245" cy="58293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6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data.head(8)</w:t>
      </w:r>
    </w:p>
    <w:p>
      <w:pPr>
        <w:pStyle w:val="9"/>
        <w:spacing w:before="9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116205</wp:posOffset>
            </wp:positionV>
            <wp:extent cx="5401945" cy="148590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8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30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9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8: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1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Question-7: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3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Split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data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into dependent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independent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variables</w:t>
      </w:r>
    </w:p>
    <w:p>
      <w:pPr>
        <w:pStyle w:val="9"/>
        <w:spacing w:before="3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2"/>
        </w:rPr>
      </w:pPr>
    </w:p>
    <w:p>
      <w:pPr>
        <w:pStyle w:val="9"/>
        <w:spacing w:line="244" w:lineRule="auto"/>
        <w:ind w:left="940" w:right="406"/>
      </w:pPr>
      <w:r>
        <w:rPr>
          <w:color w:val="FF0000"/>
        </w:rPr>
        <w:t>data_new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data.drop(['CustomerId',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'Surname',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'RowNumber'],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axis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1)</w:t>
      </w:r>
    </w:p>
    <w:p>
      <w:pPr>
        <w:pStyle w:val="9"/>
        <w:spacing w:line="328" w:lineRule="exact"/>
        <w:ind w:left="940"/>
      </w:pPr>
      <w:r>
        <w:rPr>
          <w:color w:val="FF0000"/>
        </w:rPr>
        <w:t>data_new.info()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1148080</wp:posOffset>
            </wp:positionH>
            <wp:positionV relativeFrom="paragraph">
              <wp:posOffset>117475</wp:posOffset>
            </wp:positionV>
            <wp:extent cx="5356860" cy="237617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11" cy="237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data_new.shape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126365</wp:posOffset>
            </wp:positionV>
            <wp:extent cx="5445760" cy="716915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jpe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680" cy="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r:id="rId3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 w:right="4961"/>
      </w:pPr>
      <w:r>
        <w:rPr>
          <w:color w:val="FF0000"/>
        </w:rPr>
        <w:t>x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data_new.iloc[:,0:10]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y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 data_new.iloc[:,10</w:t>
      </w:r>
    </w:p>
    <w:p>
      <w:pPr>
        <w:pStyle w:val="9"/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print(x.shape)</w:t>
      </w:r>
      <w:r>
        <w:rPr>
          <w:color w:val="FF0000"/>
          <w:spacing w:val="-121"/>
          <w:w w:val="95"/>
        </w:rPr>
        <w:t xml:space="preserve"> </w:t>
      </w:r>
      <w:r>
        <w:rPr>
          <w:color w:val="FF0000"/>
          <w:w w:val="95"/>
        </w:rPr>
        <w:t>print(y.shape)</w:t>
      </w:r>
    </w:p>
    <w:p>
      <w:pPr>
        <w:pStyle w:val="9"/>
        <w:spacing w:before="4"/>
      </w:pPr>
    </w:p>
    <w:p>
      <w:pPr>
        <w:pStyle w:val="9"/>
        <w:spacing w:before="1"/>
        <w:ind w:left="940"/>
      </w:pPr>
      <w:r>
        <w:rPr>
          <w:color w:val="FF0000"/>
        </w:rPr>
        <w:t>print(x.columns)</w:t>
      </w:r>
    </w:p>
    <w:p>
      <w:pPr>
        <w:pStyle w:val="9"/>
        <w:spacing w:before="9"/>
        <w:rPr>
          <w:sz w:val="32"/>
        </w:rPr>
      </w:pPr>
    </w:p>
    <w:p>
      <w:pPr>
        <w:pStyle w:val="6"/>
        <w:ind w:left="2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171450</wp:posOffset>
            </wp:positionV>
            <wp:extent cx="5485130" cy="1575435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55" cy="157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x.head(8)</w:t>
      </w:r>
    </w:p>
    <w:p>
      <w:pPr>
        <w:pStyle w:val="9"/>
      </w:pPr>
    </w:p>
    <w:p>
      <w:pPr>
        <w:spacing w:before="187" w:after="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391150" cy="1812290"/>
            <wp:effectExtent l="0" t="0" r="0" b="0"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16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headerReference r:id="rId3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Question-8: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4"/>
        <w:spacing w:before="191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 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 w:line="244" w:lineRule="auto"/>
        <w:ind w:left="940" w:right="792"/>
      </w:pPr>
      <w:r>
        <w:rPr>
          <w:color w:val="FF0000"/>
        </w:rPr>
        <w:t>from sklearn.model_selection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train_test_split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x_train,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x_test, y_train,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y_test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train_test_split(x,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y,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test_size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0.20,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random_state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0)</w:t>
      </w:r>
    </w:p>
    <w:p>
      <w:pPr>
        <w:pStyle w:val="9"/>
        <w:spacing w:before="9"/>
        <w:rPr>
          <w:sz w:val="25"/>
        </w:rPr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  <w:w w:val="95"/>
        </w:rPr>
        <w:t>print(y_train.shape)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print(x_test.shape)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print(y_test.shape)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232410</wp:posOffset>
            </wp:positionV>
            <wp:extent cx="5328920" cy="1609090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61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33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Question-9: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  <w:spacing w:before="1"/>
      </w:pPr>
      <w:r>
        <w:t>Scale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2"/>
        <w:rPr>
          <w:sz w:val="31"/>
        </w:rPr>
      </w:pPr>
    </w:p>
    <w:p>
      <w:pPr>
        <w:pStyle w:val="9"/>
        <w:spacing w:line="244" w:lineRule="auto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</w:t>
      </w:r>
    </w:p>
    <w:p>
      <w:pPr>
        <w:pStyle w:val="9"/>
      </w:pPr>
    </w:p>
    <w:p>
      <w:pPr>
        <w:pStyle w:val="9"/>
        <w:spacing w:before="5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1200785</wp:posOffset>
            </wp:positionH>
            <wp:positionV relativeFrom="paragraph">
              <wp:posOffset>189865</wp:posOffset>
            </wp:positionV>
            <wp:extent cx="5335270" cy="930275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321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1"/>
        </w:rPr>
      </w:pPr>
    </w:p>
    <w:p>
      <w:pPr>
        <w:pStyle w:val="9"/>
        <w:spacing w:line="620" w:lineRule="atLeast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sc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StandardScaler()</w:t>
      </w:r>
    </w:p>
    <w:p>
      <w:pPr>
        <w:pStyle w:val="9"/>
        <w:spacing w:before="7" w:line="244" w:lineRule="auto"/>
        <w:ind w:left="940" w:right="366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sc.fit_transform(x_train)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sc.fit_transform(x_test)</w:t>
      </w:r>
    </w:p>
    <w:p>
      <w:pPr>
        <w:pStyle w:val="9"/>
        <w:spacing w:before="11"/>
        <w:rPr>
          <w:sz w:val="21"/>
        </w:rPr>
      </w:pPr>
    </w:p>
    <w:p>
      <w:pPr>
        <w:pStyle w:val="9"/>
        <w:spacing w:line="244" w:lineRule="auto"/>
        <w:ind w:left="940" w:right="418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pd.DataFrame(x_train)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x_train.head()</w:t>
      </w:r>
    </w:p>
    <w:p>
      <w:pPr>
        <w:spacing w:after="0" w:line="244" w:lineRule="auto"/>
        <w:sectPr>
          <w:headerReference r:id="rId34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2"/>
        </w:rPr>
      </w:pPr>
    </w:p>
    <w:p>
      <w:pPr>
        <w:pStyle w:val="6"/>
        <w:spacing w:before="62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231775</wp:posOffset>
            </wp:positionV>
            <wp:extent cx="5379085" cy="1829435"/>
            <wp:effectExtent l="0" t="0" r="0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jpe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46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5" w:type="default"/>
      <w:pgSz w:w="11910" w:h="16840"/>
      <w:pgMar w:top="1600" w:right="1300" w:bottom="280" w:left="1460" w:header="0" w:footer="0" w:gutter="0"/>
      <w:pgBorders w:offsetFrom="page">
        <w:top w:val="single" w:color="000000" w:sz="4" w:space="31"/>
        <w:left w:val="single" w:color="000000" w:sz="4" w:space="31"/>
        <w:bottom w:val="single" w:color="000000" w:sz="4" w:space="31"/>
        <w:right w:val="single" w:color="000000" w:sz="4" w:space="31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15"/>
      </w:rPr>
    </w:pPr>
    <w:r>
      <w:pict>
        <v:shape id="_x0000_s2049" o:spid="_x0000_s2049" o:spt="202" type="#_x0000_t202" style="position:absolute;left:0pt;margin-left:83pt;margin-top:117.5pt;height:16.05pt;width:51.3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83pt;margin-top:100.7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83pt;margin-top:102.05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83pt;margin-top:124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83pt;margin-top:117.95pt;height:14pt;width:56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80" w:lineRule="exact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FF0000"/>
                    <w:sz w:val="24"/>
                  </w:rPr>
                  <w:t>Solution: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83pt;margin-top:124pt;height:16.05pt;width:51.5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83pt;margin-top:102.05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83pt;margin-top:124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83pt;margin-top:145.95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2" o:spid="_x0000_s2062" o:spt="202" type="#_x0000_t202" style="position:absolute;left:0pt;margin-left:83pt;margin-top:124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83pt;margin-top:145.95pt;height:16.05pt;width:51.5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83pt;margin-top:136.15pt;height:23.95pt;width:65.3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2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9: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3pt;margin-top:124pt;height:16.05pt;width:51.5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83pt;margin-top:136.15pt;height:23.95pt;width:76.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3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10:</w:t>
                </w:r>
              </w:p>
            </w:txbxContent>
          </v:textbox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3pt;margin-top:124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979" w:hanging="32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97" w:hanging="3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14" w:hanging="3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1" w:hanging="3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48" w:hanging="3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65" w:hanging="3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3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9" w:hanging="3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16" w:hanging="32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●"/>
      <w:lvlJc w:val="left"/>
      <w:pPr>
        <w:ind w:left="884" w:hanging="245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220" w:hanging="281"/>
      </w:pPr>
      <w:rPr>
        <w:rFonts w:hint="default" w:ascii="Arial" w:hAnsi="Arial" w:eastAsia="Arial" w:cs="Arial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1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2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3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44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25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7" w:hanging="28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 w:ascii="Microsoft Sans Serif" w:hAnsi="Microsoft Sans Serif" w:eastAsia="Microsoft Sans Serif" w:cs="Microsoft Sans Serif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1888" w:hanging="228"/>
      </w:pPr>
      <w:rPr>
        <w:rFonts w:hint="default" w:ascii="Microsoft Sans Serif" w:hAnsi="Microsoft Sans Serif" w:eastAsia="Microsoft Sans Serif" w:cs="Microsoft Sans Serif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07" w:hanging="22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34" w:hanging="22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22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8" w:hanging="22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5" w:hanging="22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2" w:hanging="22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9" w:hanging="22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6" w:hanging="228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/>
        <w:b/>
        <w:bCs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F0A36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imSun" w:hAnsi="SimSun" w:eastAsia="SimSun" w:cs="SimSu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20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22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94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979" w:hanging="320"/>
      <w:outlineLvl w:val="4"/>
    </w:pPr>
    <w:rPr>
      <w:rFonts w:ascii="SimSun" w:hAnsi="SimSun" w:eastAsia="SimSun" w:cs="SimSun"/>
      <w:sz w:val="32"/>
      <w:szCs w:val="32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220"/>
      <w:outlineLvl w:val="5"/>
    </w:pPr>
    <w:rPr>
      <w:rFonts w:ascii="SimSun" w:hAnsi="SimSun" w:eastAsia="SimSun" w:cs="SimSun"/>
      <w:sz w:val="28"/>
      <w:szCs w:val="28"/>
      <w:lang w:val="en-US" w:eastAsia="en-US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SimSun" w:hAnsi="SimSun" w:eastAsia="SimSun" w:cs="SimSun"/>
      <w:sz w:val="26"/>
      <w:szCs w:val="26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91"/>
      <w:ind w:left="122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spacing w:line="449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3.jpeg"/><Relationship Id="rId98" Type="http://schemas.openxmlformats.org/officeDocument/2006/relationships/image" Target="media/image62.jpeg"/><Relationship Id="rId97" Type="http://schemas.openxmlformats.org/officeDocument/2006/relationships/image" Target="media/image61.jpeg"/><Relationship Id="rId96" Type="http://schemas.openxmlformats.org/officeDocument/2006/relationships/image" Target="media/image60.jpeg"/><Relationship Id="rId95" Type="http://schemas.openxmlformats.org/officeDocument/2006/relationships/image" Target="media/image59.jpeg"/><Relationship Id="rId94" Type="http://schemas.openxmlformats.org/officeDocument/2006/relationships/image" Target="media/image58.jpeg"/><Relationship Id="rId93" Type="http://schemas.openxmlformats.org/officeDocument/2006/relationships/image" Target="media/image57.jpeg"/><Relationship Id="rId92" Type="http://schemas.openxmlformats.org/officeDocument/2006/relationships/image" Target="media/image56.jpeg"/><Relationship Id="rId91" Type="http://schemas.openxmlformats.org/officeDocument/2006/relationships/image" Target="media/image55.jpeg"/><Relationship Id="rId90" Type="http://schemas.openxmlformats.org/officeDocument/2006/relationships/image" Target="media/image54.jpeg"/><Relationship Id="rId9" Type="http://schemas.openxmlformats.org/officeDocument/2006/relationships/header" Target="header5.xml"/><Relationship Id="rId89" Type="http://schemas.openxmlformats.org/officeDocument/2006/relationships/image" Target="media/image53.jpeg"/><Relationship Id="rId88" Type="http://schemas.openxmlformats.org/officeDocument/2006/relationships/image" Target="media/image52.jpeg"/><Relationship Id="rId87" Type="http://schemas.openxmlformats.org/officeDocument/2006/relationships/image" Target="media/image51.jpeg"/><Relationship Id="rId86" Type="http://schemas.openxmlformats.org/officeDocument/2006/relationships/image" Target="media/image50.jpeg"/><Relationship Id="rId85" Type="http://schemas.openxmlformats.org/officeDocument/2006/relationships/image" Target="media/image49.jpeg"/><Relationship Id="rId84" Type="http://schemas.openxmlformats.org/officeDocument/2006/relationships/image" Target="media/image48.jpeg"/><Relationship Id="rId83" Type="http://schemas.openxmlformats.org/officeDocument/2006/relationships/image" Target="media/image47.jpeg"/><Relationship Id="rId82" Type="http://schemas.openxmlformats.org/officeDocument/2006/relationships/image" Target="media/image46.jpeg"/><Relationship Id="rId81" Type="http://schemas.openxmlformats.org/officeDocument/2006/relationships/image" Target="media/image45.jpeg"/><Relationship Id="rId80" Type="http://schemas.openxmlformats.org/officeDocument/2006/relationships/image" Target="media/image44.jpeg"/><Relationship Id="rId8" Type="http://schemas.openxmlformats.org/officeDocument/2006/relationships/header" Target="header4.xml"/><Relationship Id="rId79" Type="http://schemas.openxmlformats.org/officeDocument/2006/relationships/image" Target="media/image43.jpeg"/><Relationship Id="rId78" Type="http://schemas.openxmlformats.org/officeDocument/2006/relationships/image" Target="media/image42.jpeg"/><Relationship Id="rId77" Type="http://schemas.openxmlformats.org/officeDocument/2006/relationships/image" Target="media/image41.jpeg"/><Relationship Id="rId76" Type="http://schemas.openxmlformats.org/officeDocument/2006/relationships/image" Target="media/image40.jpeg"/><Relationship Id="rId75" Type="http://schemas.openxmlformats.org/officeDocument/2006/relationships/image" Target="media/image39.jpeg"/><Relationship Id="rId74" Type="http://schemas.openxmlformats.org/officeDocument/2006/relationships/image" Target="media/image38.jpeg"/><Relationship Id="rId73" Type="http://schemas.openxmlformats.org/officeDocument/2006/relationships/image" Target="media/image37.jpeg"/><Relationship Id="rId72" Type="http://schemas.openxmlformats.org/officeDocument/2006/relationships/image" Target="media/image36.jpeg"/><Relationship Id="rId71" Type="http://schemas.openxmlformats.org/officeDocument/2006/relationships/image" Target="media/image35.jpeg"/><Relationship Id="rId70" Type="http://schemas.openxmlformats.org/officeDocument/2006/relationships/image" Target="media/image34.jpeg"/><Relationship Id="rId7" Type="http://schemas.openxmlformats.org/officeDocument/2006/relationships/header" Target="header3.xml"/><Relationship Id="rId69" Type="http://schemas.openxmlformats.org/officeDocument/2006/relationships/image" Target="media/image33.jpeg"/><Relationship Id="rId68" Type="http://schemas.openxmlformats.org/officeDocument/2006/relationships/image" Target="media/image32.jpeg"/><Relationship Id="rId67" Type="http://schemas.openxmlformats.org/officeDocument/2006/relationships/image" Target="media/image31.jpeg"/><Relationship Id="rId66" Type="http://schemas.openxmlformats.org/officeDocument/2006/relationships/image" Target="media/image30.jpeg"/><Relationship Id="rId65" Type="http://schemas.openxmlformats.org/officeDocument/2006/relationships/image" Target="media/image29.jpeg"/><Relationship Id="rId64" Type="http://schemas.openxmlformats.org/officeDocument/2006/relationships/image" Target="media/image28.jpeg"/><Relationship Id="rId63" Type="http://schemas.openxmlformats.org/officeDocument/2006/relationships/image" Target="media/image27.jpeg"/><Relationship Id="rId62" Type="http://schemas.openxmlformats.org/officeDocument/2006/relationships/image" Target="media/image26.jpeg"/><Relationship Id="rId61" Type="http://schemas.openxmlformats.org/officeDocument/2006/relationships/image" Target="media/image25.jpeg"/><Relationship Id="rId60" Type="http://schemas.openxmlformats.org/officeDocument/2006/relationships/image" Target="media/image24.jpeg"/><Relationship Id="rId6" Type="http://schemas.openxmlformats.org/officeDocument/2006/relationships/header" Target="header2.xml"/><Relationship Id="rId59" Type="http://schemas.openxmlformats.org/officeDocument/2006/relationships/image" Target="media/image23.jpeg"/><Relationship Id="rId58" Type="http://schemas.openxmlformats.org/officeDocument/2006/relationships/image" Target="media/image22.jpeg"/><Relationship Id="rId57" Type="http://schemas.openxmlformats.org/officeDocument/2006/relationships/image" Target="media/image21.jpeg"/><Relationship Id="rId56" Type="http://schemas.openxmlformats.org/officeDocument/2006/relationships/image" Target="media/image20.jpeg"/><Relationship Id="rId55" Type="http://schemas.openxmlformats.org/officeDocument/2006/relationships/image" Target="media/image19.jpeg"/><Relationship Id="rId54" Type="http://schemas.openxmlformats.org/officeDocument/2006/relationships/image" Target="media/image18.jpeg"/><Relationship Id="rId53" Type="http://schemas.openxmlformats.org/officeDocument/2006/relationships/image" Target="media/image17.jpeg"/><Relationship Id="rId52" Type="http://schemas.openxmlformats.org/officeDocument/2006/relationships/image" Target="media/image16.jpeg"/><Relationship Id="rId51" Type="http://schemas.openxmlformats.org/officeDocument/2006/relationships/image" Target="media/image15.jpeg"/><Relationship Id="rId50" Type="http://schemas.openxmlformats.org/officeDocument/2006/relationships/image" Target="media/image14.jpeg"/><Relationship Id="rId5" Type="http://schemas.openxmlformats.org/officeDocument/2006/relationships/header" Target="header1.xml"/><Relationship Id="rId49" Type="http://schemas.openxmlformats.org/officeDocument/2006/relationships/image" Target="media/image13.jpeg"/><Relationship Id="rId48" Type="http://schemas.openxmlformats.org/officeDocument/2006/relationships/image" Target="media/image12.jpeg"/><Relationship Id="rId47" Type="http://schemas.openxmlformats.org/officeDocument/2006/relationships/image" Target="media/image11.jpeg"/><Relationship Id="rId46" Type="http://schemas.openxmlformats.org/officeDocument/2006/relationships/image" Target="media/image10.jpeg"/><Relationship Id="rId45" Type="http://schemas.openxmlformats.org/officeDocument/2006/relationships/image" Target="media/image9.jpeg"/><Relationship Id="rId44" Type="http://schemas.openxmlformats.org/officeDocument/2006/relationships/image" Target="media/image8.jpeg"/><Relationship Id="rId43" Type="http://schemas.openxmlformats.org/officeDocument/2006/relationships/image" Target="media/image7.jpeg"/><Relationship Id="rId42" Type="http://schemas.openxmlformats.org/officeDocument/2006/relationships/image" Target="media/image6.jpeg"/><Relationship Id="rId41" Type="http://schemas.openxmlformats.org/officeDocument/2006/relationships/image" Target="media/image5.jpeg"/><Relationship Id="rId40" Type="http://schemas.openxmlformats.org/officeDocument/2006/relationships/image" Target="media/image4.jpeg"/><Relationship Id="rId4" Type="http://schemas.openxmlformats.org/officeDocument/2006/relationships/endnotes" Target="endnotes.xml"/><Relationship Id="rId39" Type="http://schemas.openxmlformats.org/officeDocument/2006/relationships/image" Target="media/image3.jpeg"/><Relationship Id="rId38" Type="http://schemas.openxmlformats.org/officeDocument/2006/relationships/image" Target="media/image2.jpeg"/><Relationship Id="rId37" Type="http://schemas.openxmlformats.org/officeDocument/2006/relationships/image" Target="media/image1.jpeg"/><Relationship Id="rId36" Type="http://schemas.openxmlformats.org/officeDocument/2006/relationships/theme" Target="theme/theme1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footnotes" Target="footnotes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74.jpeg"/><Relationship Id="rId11" Type="http://schemas.openxmlformats.org/officeDocument/2006/relationships/header" Target="header7.xml"/><Relationship Id="rId109" Type="http://schemas.openxmlformats.org/officeDocument/2006/relationships/image" Target="media/image73.jpeg"/><Relationship Id="rId108" Type="http://schemas.openxmlformats.org/officeDocument/2006/relationships/image" Target="media/image72.jpeg"/><Relationship Id="rId107" Type="http://schemas.openxmlformats.org/officeDocument/2006/relationships/image" Target="media/image71.jpeg"/><Relationship Id="rId106" Type="http://schemas.openxmlformats.org/officeDocument/2006/relationships/image" Target="media/image70.jpeg"/><Relationship Id="rId105" Type="http://schemas.openxmlformats.org/officeDocument/2006/relationships/image" Target="media/image69.jpeg"/><Relationship Id="rId104" Type="http://schemas.openxmlformats.org/officeDocument/2006/relationships/image" Target="media/image68.jpeg"/><Relationship Id="rId103" Type="http://schemas.openxmlformats.org/officeDocument/2006/relationships/image" Target="media/image67.jpeg"/><Relationship Id="rId102" Type="http://schemas.openxmlformats.org/officeDocument/2006/relationships/image" Target="media/image66.jpeg"/><Relationship Id="rId101" Type="http://schemas.openxmlformats.org/officeDocument/2006/relationships/image" Target="media/image65.jpeg"/><Relationship Id="rId100" Type="http://schemas.openxmlformats.org/officeDocument/2006/relationships/image" Target="media/image64.jpeg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2022-10-15T07:57:00Z</dcterms:created>
  <dc:creator>ELCOT</dc:creator>
  <cp:lastModifiedBy>Welcome</cp:lastModifiedBy>
  <dcterms:modified xsi:type="dcterms:W3CDTF">2022-10-15T20:35:55Z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2022-10-15T00:00:00Z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425FD464D5CA4E33A85760216743C73F</vt:lpwstr>
  </property>
</Properties>
</file>