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rPr>
          <w:rFonts w:ascii="Times New Roman"/>
          <w:sz w:val="20"/>
        </w:rPr>
      </w:pPr>
    </w:p>
    <w:p>
      <w:pPr>
        <w:pStyle w:val="11"/>
        <w:rPr>
          <w:rFonts w:ascii="Times New Roman"/>
          <w:sz w:val="20"/>
        </w:rPr>
      </w:pPr>
    </w:p>
    <w:p>
      <w:pPr>
        <w:pStyle w:val="11"/>
        <w:rPr>
          <w:rFonts w:ascii="Times New Roman"/>
          <w:sz w:val="20"/>
        </w:rPr>
      </w:pPr>
    </w:p>
    <w:p>
      <w:pPr>
        <w:pStyle w:val="11"/>
        <w:rPr>
          <w:rFonts w:ascii="Times New Roman"/>
          <w:sz w:val="20"/>
        </w:rPr>
      </w:pPr>
    </w:p>
    <w:p>
      <w:pPr>
        <w:pStyle w:val="11"/>
        <w:rPr>
          <w:rFonts w:ascii="Times New Roman"/>
          <w:sz w:val="20"/>
        </w:rPr>
      </w:pPr>
    </w:p>
    <w:p>
      <w:pPr>
        <w:pStyle w:val="11"/>
        <w:rPr>
          <w:rFonts w:ascii="Times New Roman"/>
          <w:sz w:val="20"/>
        </w:rPr>
      </w:pPr>
    </w:p>
    <w:p>
      <w:pPr>
        <w:pStyle w:val="11"/>
        <w:spacing w:before="3"/>
        <w:rPr>
          <w:rFonts w:ascii="Times New Roman"/>
          <w:sz w:val="28"/>
        </w:rPr>
      </w:pPr>
    </w:p>
    <w:p>
      <w:pPr>
        <w:pStyle w:val="14"/>
        <w:spacing w:line="266" w:lineRule="auto"/>
      </w:pPr>
      <w:r>
        <w:t>Emerging</w:t>
      </w:r>
      <w:r>
        <w:rPr>
          <w:spacing w:val="-6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Early</w:t>
      </w:r>
      <w:r>
        <w:rPr>
          <w:spacing w:val="-177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Forest</w:t>
      </w:r>
      <w:r>
        <w:rPr>
          <w:spacing w:val="-4"/>
        </w:rPr>
        <w:t xml:space="preserve"> </w:t>
      </w:r>
      <w:r>
        <w:t>Fires</w:t>
      </w:r>
    </w:p>
    <w:p>
      <w:pPr>
        <w:pStyle w:val="11"/>
        <w:spacing w:before="5"/>
        <w:rPr>
          <w:rFonts w:ascii="Times New Roman"/>
          <w:b/>
          <w:sz w:val="80"/>
        </w:rPr>
      </w:pPr>
    </w:p>
    <w:p>
      <w:pPr>
        <w:spacing w:before="0"/>
        <w:ind w:left="2112" w:right="0" w:firstLine="0"/>
        <w:jc w:val="left"/>
        <w:rPr>
          <w:rFonts w:hint="default" w:ascii="Times New Roman"/>
          <w:b/>
          <w:sz w:val="36"/>
          <w:lang w:val="en-US"/>
        </w:rPr>
      </w:pPr>
      <w:r>
        <w:rPr>
          <w:rFonts w:ascii="Times New Roman"/>
          <w:b/>
          <w:color w:val="212121"/>
          <w:sz w:val="36"/>
        </w:rPr>
        <w:t>Team</w:t>
      </w:r>
      <w:r>
        <w:rPr>
          <w:rFonts w:ascii="Times New Roman"/>
          <w:b/>
          <w:color w:val="212121"/>
          <w:spacing w:val="-11"/>
          <w:sz w:val="36"/>
        </w:rPr>
        <w:t xml:space="preserve"> </w:t>
      </w:r>
      <w:r>
        <w:rPr>
          <w:rFonts w:ascii="Times New Roman"/>
          <w:b/>
          <w:color w:val="212121"/>
          <w:sz w:val="36"/>
        </w:rPr>
        <w:t>ID:</w:t>
      </w:r>
      <w:r>
        <w:rPr>
          <w:rFonts w:ascii="Times New Roman"/>
          <w:b/>
          <w:color w:val="212121"/>
          <w:spacing w:val="-10"/>
          <w:sz w:val="36"/>
        </w:rPr>
        <w:t xml:space="preserve"> </w:t>
      </w:r>
      <w:r>
        <w:rPr>
          <w:rFonts w:ascii="Times New Roman"/>
          <w:b/>
          <w:color w:val="212121"/>
          <w:sz w:val="36"/>
        </w:rPr>
        <w:t>PNT2022TMID</w:t>
      </w:r>
      <w:r>
        <w:rPr>
          <w:rFonts w:hint="default" w:ascii="Times New Roman"/>
          <w:b/>
          <w:color w:val="212121"/>
          <w:sz w:val="36"/>
          <w:lang w:val="en-US"/>
        </w:rPr>
        <w:t>03339</w:t>
      </w:r>
    </w:p>
    <w:p>
      <w:pPr>
        <w:spacing w:before="314" w:line="420" w:lineRule="auto"/>
        <w:ind w:left="3420" w:right="4997" w:firstLine="9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212121"/>
          <w:sz w:val="36"/>
        </w:rPr>
        <w:t>Team Size: 4</w:t>
      </w:r>
      <w:r>
        <w:rPr>
          <w:rFonts w:ascii="Times New Roman"/>
          <w:b/>
          <w:color w:val="212121"/>
          <w:spacing w:val="1"/>
          <w:sz w:val="36"/>
        </w:rPr>
        <w:t xml:space="preserve"> </w:t>
      </w:r>
      <w:r>
        <w:rPr>
          <w:rFonts w:ascii="Times New Roman"/>
          <w:b/>
          <w:color w:val="212121"/>
          <w:spacing w:val="-3"/>
          <w:sz w:val="36"/>
        </w:rPr>
        <w:t>Team</w:t>
      </w:r>
      <w:r>
        <w:rPr>
          <w:rFonts w:ascii="Times New Roman"/>
          <w:b/>
          <w:color w:val="212121"/>
          <w:spacing w:val="-14"/>
          <w:sz w:val="36"/>
        </w:rPr>
        <w:t xml:space="preserve"> </w:t>
      </w:r>
      <w:r>
        <w:rPr>
          <w:rFonts w:ascii="Times New Roman"/>
          <w:b/>
          <w:color w:val="212121"/>
          <w:spacing w:val="-3"/>
          <w:sz w:val="36"/>
        </w:rPr>
        <w:t>Members</w:t>
      </w: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spacing w:before="8"/>
        <w:rPr>
          <w:rFonts w:ascii="Times New Roman"/>
          <w:b/>
          <w:sz w:val="24"/>
        </w:rPr>
      </w:pPr>
    </w:p>
    <w:tbl>
      <w:tblPr>
        <w:tblStyle w:val="10"/>
        <w:tblW w:w="0" w:type="auto"/>
        <w:tblInd w:w="139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20"/>
        <w:gridCol w:w="32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3420" w:type="dxa"/>
          </w:tcPr>
          <w:p>
            <w:pPr>
              <w:pStyle w:val="17"/>
              <w:spacing w:line="399" w:lineRule="exact"/>
              <w:ind w:left="50"/>
              <w:rPr>
                <w:rFonts w:hint="default" w:ascii="Times New Roman"/>
                <w:b/>
                <w:sz w:val="36"/>
                <w:lang w:val="en-US"/>
              </w:rPr>
            </w:pPr>
            <w:r>
              <w:rPr>
                <w:rFonts w:hint="default" w:ascii="Times New Roman"/>
                <w:b/>
                <w:sz w:val="36"/>
                <w:lang w:val="en-US"/>
              </w:rPr>
              <w:t>Raga Ranjini R</w:t>
            </w:r>
          </w:p>
        </w:tc>
        <w:tc>
          <w:tcPr>
            <w:tcW w:w="3286" w:type="dxa"/>
          </w:tcPr>
          <w:p>
            <w:pPr>
              <w:pStyle w:val="17"/>
              <w:spacing w:line="399" w:lineRule="exact"/>
              <w:ind w:right="83"/>
              <w:jc w:val="right"/>
              <w:rPr>
                <w:rFonts w:hint="default" w:ascii="Times New Roman"/>
                <w:b/>
                <w:sz w:val="36"/>
                <w:lang w:val="en-US"/>
              </w:rPr>
            </w:pPr>
            <w:r>
              <w:rPr>
                <w:rFonts w:hint="default" w:ascii="Times New Roman"/>
                <w:b/>
                <w:sz w:val="36"/>
                <w:lang w:val="en-US"/>
              </w:rPr>
              <w:t>212219040115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9" w:hRule="atLeast"/>
        </w:trPr>
        <w:tc>
          <w:tcPr>
            <w:tcW w:w="3420" w:type="dxa"/>
          </w:tcPr>
          <w:p>
            <w:pPr>
              <w:pStyle w:val="17"/>
              <w:spacing w:before="51"/>
              <w:ind w:left="50"/>
              <w:rPr>
                <w:rFonts w:hint="default" w:ascii="Times New Roman"/>
                <w:b/>
                <w:sz w:val="36"/>
                <w:lang w:val="en-US"/>
              </w:rPr>
            </w:pPr>
            <w:r>
              <w:rPr>
                <w:rFonts w:hint="default" w:ascii="Times New Roman"/>
                <w:b/>
                <w:sz w:val="36"/>
                <w:lang w:val="en-US"/>
              </w:rPr>
              <w:t>Kiruthiga M</w:t>
            </w:r>
          </w:p>
        </w:tc>
        <w:tc>
          <w:tcPr>
            <w:tcW w:w="3286" w:type="dxa"/>
          </w:tcPr>
          <w:p>
            <w:pPr>
              <w:pStyle w:val="17"/>
              <w:spacing w:before="51"/>
              <w:ind w:right="123"/>
              <w:jc w:val="right"/>
              <w:rPr>
                <w:rFonts w:hint="default" w:ascii="Times New Roman"/>
                <w:b/>
                <w:sz w:val="36"/>
                <w:lang w:val="en-US"/>
              </w:rPr>
            </w:pPr>
            <w:r>
              <w:rPr>
                <w:rFonts w:hint="default" w:ascii="Times New Roman"/>
                <w:b/>
                <w:sz w:val="36"/>
                <w:lang w:val="en-US"/>
              </w:rPr>
              <w:t>212219040061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5" w:hRule="atLeast"/>
        </w:trPr>
        <w:tc>
          <w:tcPr>
            <w:tcW w:w="3420" w:type="dxa"/>
          </w:tcPr>
          <w:p>
            <w:pPr>
              <w:pStyle w:val="17"/>
              <w:spacing w:before="148"/>
              <w:ind w:left="50"/>
              <w:rPr>
                <w:rFonts w:hint="default" w:ascii="Times New Roman"/>
                <w:b/>
                <w:sz w:val="36"/>
                <w:lang w:val="en-US"/>
              </w:rPr>
            </w:pPr>
            <w:r>
              <w:rPr>
                <w:rFonts w:hint="default" w:ascii="Times New Roman"/>
                <w:b/>
                <w:sz w:val="36"/>
                <w:lang w:val="en-US"/>
              </w:rPr>
              <w:t>Sai Sonica CH</w:t>
            </w:r>
          </w:p>
        </w:tc>
        <w:tc>
          <w:tcPr>
            <w:tcW w:w="3286" w:type="dxa"/>
          </w:tcPr>
          <w:p>
            <w:pPr>
              <w:pStyle w:val="17"/>
              <w:spacing w:before="148"/>
              <w:ind w:right="53"/>
              <w:jc w:val="right"/>
              <w:rPr>
                <w:rFonts w:hint="default" w:ascii="Times New Roman"/>
                <w:b/>
                <w:sz w:val="36"/>
                <w:lang w:val="en-US"/>
              </w:rPr>
            </w:pPr>
            <w:r>
              <w:rPr>
                <w:rFonts w:hint="default" w:ascii="Times New Roman"/>
                <w:b/>
                <w:sz w:val="36"/>
                <w:lang w:val="en-US"/>
              </w:rPr>
              <w:t>212219040130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2" w:hRule="atLeast"/>
        </w:trPr>
        <w:tc>
          <w:tcPr>
            <w:tcW w:w="3420" w:type="dxa"/>
          </w:tcPr>
          <w:p>
            <w:pPr>
              <w:pStyle w:val="17"/>
              <w:spacing w:before="148" w:line="394" w:lineRule="exact"/>
              <w:ind w:left="50"/>
              <w:rPr>
                <w:rFonts w:hint="default" w:ascii="Times New Roman"/>
                <w:b/>
                <w:sz w:val="36"/>
                <w:lang w:val="en-US"/>
              </w:rPr>
            </w:pPr>
            <w:r>
              <w:rPr>
                <w:rFonts w:hint="default" w:ascii="Times New Roman"/>
                <w:b/>
                <w:sz w:val="36"/>
                <w:lang w:val="en-US"/>
              </w:rPr>
              <w:t>Roopesh Kumar CH</w:t>
            </w:r>
          </w:p>
        </w:tc>
        <w:tc>
          <w:tcPr>
            <w:tcW w:w="3286" w:type="dxa"/>
          </w:tcPr>
          <w:p>
            <w:pPr>
              <w:pStyle w:val="17"/>
              <w:spacing w:before="148" w:line="394" w:lineRule="exact"/>
              <w:ind w:right="47"/>
              <w:jc w:val="right"/>
              <w:rPr>
                <w:rFonts w:hint="default" w:ascii="Times New Roman"/>
                <w:b/>
                <w:sz w:val="36"/>
                <w:lang w:val="en-US"/>
              </w:rPr>
            </w:pPr>
            <w:r>
              <w:rPr>
                <w:rFonts w:hint="default" w:ascii="Times New Roman"/>
                <w:b/>
                <w:sz w:val="36"/>
                <w:lang w:val="en-US"/>
              </w:rPr>
              <w:t>212219040124</w:t>
            </w:r>
          </w:p>
        </w:tc>
      </w:tr>
    </w:tbl>
    <w:p>
      <w:pPr>
        <w:spacing w:after="0" w:line="394" w:lineRule="exact"/>
        <w:jc w:val="right"/>
        <w:rPr>
          <w:rFonts w:ascii="Times New Roman"/>
          <w:sz w:val="36"/>
        </w:rPr>
        <w:sectPr>
          <w:type w:val="continuous"/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rPr>
          <w:rFonts w:ascii="Times New Roman"/>
          <w:b/>
          <w:sz w:val="20"/>
        </w:rPr>
      </w:pPr>
    </w:p>
    <w:p>
      <w:pPr>
        <w:pStyle w:val="11"/>
        <w:spacing w:before="3"/>
        <w:rPr>
          <w:rFonts w:ascii="Times New Roman"/>
          <w:b/>
          <w:sz w:val="29"/>
        </w:rPr>
      </w:pPr>
    </w:p>
    <w:p>
      <w:pPr>
        <w:spacing w:before="79"/>
        <w:ind w:left="180" w:right="1382" w:firstLine="0"/>
        <w:jc w:val="center"/>
        <w:rPr>
          <w:rFonts w:ascii="Times New Roman"/>
          <w:b/>
          <w:sz w:val="48"/>
        </w:rPr>
      </w:pPr>
      <w:r>
        <w:rPr>
          <w:rFonts w:ascii="Times New Roman"/>
          <w:b/>
          <w:color w:val="212121"/>
          <w:sz w:val="48"/>
        </w:rPr>
        <w:t>INDEX</w:t>
      </w:r>
    </w:p>
    <w:p>
      <w:pPr>
        <w:pStyle w:val="7"/>
        <w:numPr>
          <w:ilvl w:val="0"/>
          <w:numId w:val="1"/>
        </w:numPr>
        <w:tabs>
          <w:tab w:val="left" w:pos="884"/>
          <w:tab w:val="left" w:pos="885"/>
          <w:tab w:val="right" w:pos="10144"/>
        </w:tabs>
        <w:spacing w:before="459" w:after="0" w:line="240" w:lineRule="auto"/>
        <w:ind w:left="885" w:right="0" w:hanging="360"/>
        <w:jc w:val="left"/>
      </w:pPr>
      <w:r>
        <w:t>INTRODUCTION</w:t>
      </w:r>
      <w:r>
        <w:rPr>
          <w:rFonts w:ascii="Times New Roman"/>
        </w:rPr>
        <w:tab/>
      </w:r>
      <w:r>
        <w:t>4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74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Project</w:t>
      </w:r>
      <w:r>
        <w:rPr>
          <w:rFonts w:ascii="Arial MT"/>
          <w:spacing w:val="-7"/>
          <w:sz w:val="22"/>
        </w:rPr>
        <w:t xml:space="preserve"> </w:t>
      </w:r>
      <w:r>
        <w:rPr>
          <w:rFonts w:ascii="Arial MT"/>
          <w:sz w:val="22"/>
        </w:rPr>
        <w:t>Overview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Purpose</w:t>
      </w:r>
    </w:p>
    <w:p>
      <w:pPr>
        <w:pStyle w:val="7"/>
        <w:numPr>
          <w:ilvl w:val="0"/>
          <w:numId w:val="1"/>
        </w:numPr>
        <w:tabs>
          <w:tab w:val="left" w:pos="884"/>
          <w:tab w:val="left" w:pos="885"/>
          <w:tab w:val="right" w:pos="10120"/>
        </w:tabs>
        <w:spacing w:before="163" w:after="0" w:line="240" w:lineRule="auto"/>
        <w:ind w:left="885" w:right="0" w:hanging="360"/>
        <w:jc w:val="left"/>
      </w:pPr>
      <w:r>
        <w:t>LITERATURE</w:t>
      </w:r>
      <w:r>
        <w:rPr>
          <w:spacing w:val="-2"/>
        </w:rPr>
        <w:t xml:space="preserve"> </w:t>
      </w:r>
      <w:r>
        <w:t>SURVEY</w:t>
      </w:r>
      <w:r>
        <w:rPr>
          <w:rFonts w:ascii="Times New Roman"/>
        </w:rPr>
        <w:tab/>
      </w:r>
      <w:r>
        <w:t>5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75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Existing</w:t>
      </w:r>
      <w:r>
        <w:rPr>
          <w:rFonts w:ascii="Arial MT"/>
          <w:spacing w:val="-7"/>
          <w:sz w:val="22"/>
        </w:rPr>
        <w:t xml:space="preserve"> </w:t>
      </w:r>
      <w:r>
        <w:rPr>
          <w:rFonts w:ascii="Arial MT"/>
          <w:sz w:val="22"/>
        </w:rPr>
        <w:t>problem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References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Problem</w:t>
      </w:r>
      <w:r>
        <w:rPr>
          <w:rFonts w:ascii="Arial MT"/>
          <w:spacing w:val="-9"/>
          <w:sz w:val="22"/>
        </w:rPr>
        <w:t xml:space="preserve"> </w:t>
      </w:r>
      <w:r>
        <w:rPr>
          <w:rFonts w:ascii="Arial MT"/>
          <w:sz w:val="22"/>
        </w:rPr>
        <w:t>Statement</w:t>
      </w:r>
      <w:r>
        <w:rPr>
          <w:rFonts w:ascii="Arial MT"/>
          <w:spacing w:val="-8"/>
          <w:sz w:val="22"/>
        </w:rPr>
        <w:t xml:space="preserve"> </w:t>
      </w:r>
      <w:r>
        <w:rPr>
          <w:rFonts w:ascii="Arial MT"/>
          <w:sz w:val="22"/>
        </w:rPr>
        <w:t>Definition</w:t>
      </w:r>
    </w:p>
    <w:p>
      <w:pPr>
        <w:pStyle w:val="16"/>
        <w:numPr>
          <w:ilvl w:val="0"/>
          <w:numId w:val="1"/>
        </w:numPr>
        <w:tabs>
          <w:tab w:val="left" w:pos="884"/>
          <w:tab w:val="left" w:pos="885"/>
          <w:tab w:val="left" w:pos="9956"/>
        </w:tabs>
        <w:spacing w:before="163" w:after="0" w:line="240" w:lineRule="auto"/>
        <w:ind w:left="885" w:right="0" w:hanging="36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IDEATION</w:t>
      </w:r>
      <w:r>
        <w:rPr>
          <w:rFonts w:ascii="Arial"/>
          <w:b/>
          <w:spacing w:val="-9"/>
          <w:sz w:val="22"/>
        </w:rPr>
        <w:t xml:space="preserve"> </w:t>
      </w:r>
      <w:r>
        <w:rPr>
          <w:rFonts w:ascii="Arial"/>
          <w:b/>
          <w:sz w:val="22"/>
        </w:rPr>
        <w:t>&amp;</w:t>
      </w:r>
      <w:r>
        <w:rPr>
          <w:rFonts w:ascii="Arial"/>
          <w:b/>
          <w:spacing w:val="-8"/>
          <w:sz w:val="22"/>
        </w:rPr>
        <w:t xml:space="preserve"> </w:t>
      </w:r>
      <w:r>
        <w:rPr>
          <w:rFonts w:ascii="Arial"/>
          <w:b/>
          <w:sz w:val="22"/>
        </w:rPr>
        <w:t>PROPOSED</w:t>
      </w:r>
      <w:r>
        <w:rPr>
          <w:rFonts w:ascii="Arial"/>
          <w:b/>
          <w:spacing w:val="-8"/>
          <w:sz w:val="22"/>
        </w:rPr>
        <w:t xml:space="preserve"> </w:t>
      </w:r>
      <w:r>
        <w:rPr>
          <w:rFonts w:ascii="Arial"/>
          <w:b/>
          <w:sz w:val="22"/>
        </w:rPr>
        <w:t>SOLUTION</w:t>
      </w:r>
      <w:r>
        <w:rPr>
          <w:rFonts w:ascii="Times New Roman"/>
          <w:b/>
          <w:sz w:val="22"/>
        </w:rPr>
        <w:tab/>
      </w:r>
      <w:r>
        <w:rPr>
          <w:rFonts w:ascii="Arial"/>
          <w:b/>
          <w:sz w:val="22"/>
        </w:rPr>
        <w:t>7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74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Empathy</w:t>
      </w:r>
      <w:r>
        <w:rPr>
          <w:rFonts w:ascii="Arial MT"/>
          <w:spacing w:val="-6"/>
          <w:sz w:val="22"/>
        </w:rPr>
        <w:t xml:space="preserve"> </w:t>
      </w:r>
      <w:r>
        <w:rPr>
          <w:rFonts w:ascii="Arial MT"/>
          <w:sz w:val="22"/>
        </w:rPr>
        <w:t>Map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z w:val="22"/>
        </w:rPr>
        <w:t>Canvas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Ideation</w:t>
      </w:r>
      <w:r>
        <w:rPr>
          <w:rFonts w:ascii="Arial MT"/>
          <w:spacing w:val="-7"/>
          <w:sz w:val="22"/>
        </w:rPr>
        <w:t xml:space="preserve"> </w:t>
      </w:r>
      <w:r>
        <w:rPr>
          <w:rFonts w:ascii="Arial MT"/>
          <w:sz w:val="22"/>
        </w:rPr>
        <w:t>&amp;</w:t>
      </w:r>
      <w:r>
        <w:rPr>
          <w:rFonts w:ascii="Arial MT"/>
          <w:spacing w:val="-7"/>
          <w:sz w:val="22"/>
        </w:rPr>
        <w:t xml:space="preserve"> </w:t>
      </w:r>
      <w:r>
        <w:rPr>
          <w:rFonts w:ascii="Arial MT"/>
          <w:sz w:val="22"/>
        </w:rPr>
        <w:t>Brainstorming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Proposed</w:t>
      </w:r>
      <w:r>
        <w:rPr>
          <w:rFonts w:ascii="Arial MT"/>
          <w:spacing w:val="-8"/>
          <w:sz w:val="22"/>
        </w:rPr>
        <w:t xml:space="preserve"> </w:t>
      </w:r>
      <w:r>
        <w:rPr>
          <w:rFonts w:ascii="Arial MT"/>
          <w:sz w:val="22"/>
        </w:rPr>
        <w:t>Solution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Problem</w:t>
      </w:r>
      <w:r>
        <w:rPr>
          <w:rFonts w:ascii="Arial MT"/>
          <w:spacing w:val="-6"/>
          <w:sz w:val="22"/>
        </w:rPr>
        <w:t xml:space="preserve"> </w:t>
      </w:r>
      <w:r>
        <w:rPr>
          <w:rFonts w:ascii="Arial MT"/>
          <w:sz w:val="22"/>
        </w:rPr>
        <w:t>Solution</w:t>
      </w:r>
      <w:r>
        <w:rPr>
          <w:rFonts w:ascii="Arial MT"/>
          <w:spacing w:val="-6"/>
          <w:sz w:val="22"/>
        </w:rPr>
        <w:t xml:space="preserve"> </w:t>
      </w:r>
      <w:r>
        <w:rPr>
          <w:rFonts w:ascii="Arial MT"/>
          <w:sz w:val="22"/>
        </w:rPr>
        <w:t>fit</w:t>
      </w:r>
    </w:p>
    <w:p>
      <w:pPr>
        <w:pStyle w:val="7"/>
        <w:numPr>
          <w:ilvl w:val="0"/>
          <w:numId w:val="1"/>
        </w:numPr>
        <w:tabs>
          <w:tab w:val="left" w:pos="884"/>
          <w:tab w:val="left" w:pos="885"/>
          <w:tab w:val="left" w:pos="9761"/>
        </w:tabs>
        <w:spacing w:before="163" w:after="0" w:line="240" w:lineRule="auto"/>
        <w:ind w:left="885" w:right="0" w:hanging="360"/>
        <w:jc w:val="left"/>
      </w:pPr>
      <w:r>
        <w:rPr>
          <w:spacing w:val="-1"/>
        </w:rPr>
        <w:t>REQUIREMENT</w:t>
      </w:r>
      <w:r>
        <w:rPr>
          <w:spacing w:val="-15"/>
        </w:rPr>
        <w:t xml:space="preserve"> </w:t>
      </w:r>
      <w:r>
        <w:rPr>
          <w:spacing w:val="-1"/>
        </w:rPr>
        <w:t>ANALYSIS</w:t>
      </w:r>
      <w:r>
        <w:rPr>
          <w:rFonts w:ascii="Times New Roman"/>
          <w:spacing w:val="-1"/>
        </w:rPr>
        <w:tab/>
      </w:r>
      <w:r>
        <w:t>12</w:t>
      </w:r>
    </w:p>
    <w:p>
      <w:pPr>
        <w:pStyle w:val="11"/>
        <w:spacing w:before="5"/>
        <w:rPr>
          <w:rFonts w:ascii="Arial"/>
          <w:b/>
          <w:sz w:val="23"/>
        </w:rPr>
      </w:pPr>
    </w:p>
    <w:p>
      <w:pPr>
        <w:pStyle w:val="16"/>
        <w:numPr>
          <w:ilvl w:val="1"/>
          <w:numId w:val="1"/>
        </w:numPr>
        <w:tabs>
          <w:tab w:val="left" w:pos="1605"/>
        </w:tabs>
        <w:spacing w:before="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Functional</w:t>
      </w:r>
      <w:r>
        <w:rPr>
          <w:rFonts w:ascii="Arial MT"/>
          <w:spacing w:val="-10"/>
          <w:sz w:val="22"/>
        </w:rPr>
        <w:t xml:space="preserve"> </w:t>
      </w:r>
      <w:r>
        <w:rPr>
          <w:rFonts w:ascii="Arial MT"/>
          <w:sz w:val="22"/>
        </w:rPr>
        <w:t>requirement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Non-Functional</w:t>
      </w:r>
      <w:r>
        <w:rPr>
          <w:rFonts w:ascii="Arial MT"/>
          <w:spacing w:val="-12"/>
          <w:sz w:val="22"/>
        </w:rPr>
        <w:t xml:space="preserve"> </w:t>
      </w:r>
      <w:r>
        <w:rPr>
          <w:rFonts w:ascii="Arial MT"/>
          <w:sz w:val="22"/>
        </w:rPr>
        <w:t>requirements</w:t>
      </w:r>
    </w:p>
    <w:p>
      <w:pPr>
        <w:pStyle w:val="7"/>
        <w:numPr>
          <w:ilvl w:val="0"/>
          <w:numId w:val="1"/>
        </w:numPr>
        <w:tabs>
          <w:tab w:val="left" w:pos="884"/>
          <w:tab w:val="left" w:pos="885"/>
          <w:tab w:val="left" w:pos="9790"/>
        </w:tabs>
        <w:spacing w:before="163" w:after="0" w:line="240" w:lineRule="auto"/>
        <w:ind w:left="885" w:right="0" w:hanging="360"/>
        <w:jc w:val="left"/>
      </w:pPr>
      <w:r>
        <w:t>PROJECT</w:t>
      </w:r>
      <w:r>
        <w:rPr>
          <w:spacing w:val="-5"/>
        </w:rPr>
        <w:t xml:space="preserve"> </w:t>
      </w:r>
      <w:r>
        <w:t>DESIGN</w:t>
      </w:r>
      <w:r>
        <w:rPr>
          <w:rFonts w:ascii="Times New Roman"/>
        </w:rPr>
        <w:tab/>
      </w:r>
      <w:r>
        <w:t>16</w:t>
      </w:r>
    </w:p>
    <w:p>
      <w:pPr>
        <w:pStyle w:val="11"/>
        <w:spacing w:before="5"/>
        <w:rPr>
          <w:rFonts w:ascii="Arial"/>
          <w:b/>
          <w:sz w:val="23"/>
        </w:rPr>
      </w:pPr>
    </w:p>
    <w:p>
      <w:pPr>
        <w:pStyle w:val="16"/>
        <w:numPr>
          <w:ilvl w:val="1"/>
          <w:numId w:val="1"/>
        </w:numPr>
        <w:tabs>
          <w:tab w:val="left" w:pos="1605"/>
        </w:tabs>
        <w:spacing w:before="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Data</w:t>
      </w:r>
      <w:r>
        <w:rPr>
          <w:rFonts w:ascii="Arial MT"/>
          <w:spacing w:val="-6"/>
          <w:sz w:val="22"/>
        </w:rPr>
        <w:t xml:space="preserve"> </w:t>
      </w:r>
      <w:r>
        <w:rPr>
          <w:rFonts w:ascii="Arial MT"/>
          <w:sz w:val="22"/>
        </w:rPr>
        <w:t>Flow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z w:val="22"/>
        </w:rPr>
        <w:t>Diagrams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Solution</w:t>
      </w:r>
      <w:r>
        <w:rPr>
          <w:rFonts w:ascii="Arial MT"/>
          <w:spacing w:val="1"/>
          <w:sz w:val="22"/>
        </w:rPr>
        <w:t xml:space="preserve"> </w:t>
      </w:r>
      <w:r>
        <w:rPr>
          <w:rFonts w:ascii="Arial MT"/>
          <w:spacing w:val="-2"/>
          <w:sz w:val="22"/>
        </w:rPr>
        <w:t>&amp;</w:t>
      </w:r>
      <w:r>
        <w:rPr>
          <w:rFonts w:ascii="Arial MT"/>
          <w:spacing w:val="-3"/>
          <w:sz w:val="22"/>
        </w:rPr>
        <w:t xml:space="preserve"> </w:t>
      </w:r>
      <w:r>
        <w:rPr>
          <w:rFonts w:ascii="Arial MT"/>
          <w:spacing w:val="-2"/>
          <w:sz w:val="22"/>
        </w:rPr>
        <w:t>Technical</w:t>
      </w:r>
      <w:r>
        <w:rPr>
          <w:rFonts w:ascii="Arial MT"/>
          <w:spacing w:val="-11"/>
          <w:sz w:val="22"/>
        </w:rPr>
        <w:t xml:space="preserve"> </w:t>
      </w:r>
      <w:r>
        <w:rPr>
          <w:rFonts w:ascii="Arial MT"/>
          <w:spacing w:val="-2"/>
          <w:sz w:val="22"/>
        </w:rPr>
        <w:t>Architecture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User</w:t>
      </w:r>
      <w:r>
        <w:rPr>
          <w:rFonts w:ascii="Arial MT"/>
          <w:spacing w:val="-6"/>
          <w:sz w:val="22"/>
        </w:rPr>
        <w:t xml:space="preserve"> </w:t>
      </w:r>
      <w:r>
        <w:rPr>
          <w:rFonts w:ascii="Arial MT"/>
          <w:sz w:val="22"/>
        </w:rPr>
        <w:t>Stories</w:t>
      </w:r>
    </w:p>
    <w:p>
      <w:pPr>
        <w:pStyle w:val="7"/>
        <w:numPr>
          <w:ilvl w:val="0"/>
          <w:numId w:val="1"/>
        </w:numPr>
        <w:tabs>
          <w:tab w:val="left" w:pos="884"/>
          <w:tab w:val="left" w:pos="885"/>
          <w:tab w:val="left" w:pos="9814"/>
        </w:tabs>
        <w:spacing w:before="163" w:after="0" w:line="240" w:lineRule="auto"/>
        <w:ind w:left="885" w:right="0" w:hanging="360"/>
        <w:jc w:val="left"/>
      </w:pPr>
      <w:r>
        <w:t>PROJECT</w:t>
      </w:r>
      <w:r>
        <w:rPr>
          <w:spacing w:val="-6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SCHEDULING</w:t>
      </w:r>
      <w:r>
        <w:rPr>
          <w:rFonts w:ascii="Times New Roman"/>
        </w:rPr>
        <w:tab/>
      </w:r>
      <w:r>
        <w:t>19</w:t>
      </w:r>
    </w:p>
    <w:p>
      <w:pPr>
        <w:spacing w:after="0" w:line="240" w:lineRule="auto"/>
        <w:jc w:val="left"/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pStyle w:val="16"/>
        <w:numPr>
          <w:ilvl w:val="1"/>
          <w:numId w:val="1"/>
        </w:numPr>
        <w:tabs>
          <w:tab w:val="left" w:pos="1605"/>
        </w:tabs>
        <w:spacing w:before="77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Sprint</w:t>
      </w:r>
      <w:r>
        <w:rPr>
          <w:rFonts w:ascii="Arial MT"/>
          <w:spacing w:val="-6"/>
          <w:sz w:val="22"/>
        </w:rPr>
        <w:t xml:space="preserve"> </w:t>
      </w:r>
      <w:r>
        <w:rPr>
          <w:rFonts w:ascii="Arial MT"/>
          <w:sz w:val="22"/>
        </w:rPr>
        <w:t>Planning</w:t>
      </w:r>
      <w:r>
        <w:rPr>
          <w:rFonts w:ascii="Arial MT"/>
          <w:spacing w:val="-6"/>
          <w:sz w:val="22"/>
        </w:rPr>
        <w:t xml:space="preserve"> </w:t>
      </w:r>
      <w:r>
        <w:rPr>
          <w:rFonts w:ascii="Arial MT"/>
          <w:sz w:val="22"/>
        </w:rPr>
        <w:t>&amp;</w:t>
      </w:r>
      <w:r>
        <w:rPr>
          <w:rFonts w:ascii="Arial MT"/>
          <w:spacing w:val="-6"/>
          <w:sz w:val="22"/>
        </w:rPr>
        <w:t xml:space="preserve"> </w:t>
      </w:r>
      <w:r>
        <w:rPr>
          <w:rFonts w:ascii="Arial MT"/>
          <w:sz w:val="22"/>
        </w:rPr>
        <w:t>Estimation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Sprint</w:t>
      </w:r>
      <w:r>
        <w:rPr>
          <w:rFonts w:ascii="Arial MT"/>
          <w:spacing w:val="-7"/>
          <w:sz w:val="22"/>
        </w:rPr>
        <w:t xml:space="preserve"> </w:t>
      </w:r>
      <w:r>
        <w:rPr>
          <w:rFonts w:ascii="Arial MT"/>
          <w:sz w:val="22"/>
        </w:rPr>
        <w:t>Delivery</w:t>
      </w:r>
      <w:r>
        <w:rPr>
          <w:rFonts w:ascii="Arial MT"/>
          <w:spacing w:val="-7"/>
          <w:sz w:val="22"/>
        </w:rPr>
        <w:t xml:space="preserve"> </w:t>
      </w:r>
      <w:r>
        <w:rPr>
          <w:rFonts w:ascii="Arial MT"/>
          <w:sz w:val="22"/>
        </w:rPr>
        <w:t>Schedule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Reports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z w:val="22"/>
        </w:rPr>
        <w:t>JIRA</w:t>
      </w:r>
    </w:p>
    <w:p>
      <w:pPr>
        <w:pStyle w:val="7"/>
        <w:numPr>
          <w:ilvl w:val="0"/>
          <w:numId w:val="1"/>
        </w:numPr>
        <w:tabs>
          <w:tab w:val="left" w:pos="884"/>
          <w:tab w:val="left" w:pos="885"/>
        </w:tabs>
        <w:spacing w:before="163" w:after="0" w:line="240" w:lineRule="auto"/>
        <w:ind w:left="885" w:right="0" w:hanging="360"/>
        <w:jc w:val="left"/>
      </w:pPr>
      <w:r>
        <w:t>CODING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SOLUTIONING</w:t>
      </w:r>
      <w:r>
        <w:rPr>
          <w:spacing w:val="-5"/>
        </w:rPr>
        <w:t xml:space="preserve"> </w:t>
      </w:r>
      <w:r>
        <w:t>(Explain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code)</w:t>
      </w:r>
      <w:r>
        <w:rPr>
          <w:spacing w:val="51"/>
        </w:rPr>
        <w:t xml:space="preserve"> </w:t>
      </w:r>
      <w:r>
        <w:t>21</w:t>
      </w:r>
    </w:p>
    <w:p>
      <w:pPr>
        <w:pStyle w:val="11"/>
        <w:spacing w:before="5"/>
        <w:rPr>
          <w:rFonts w:ascii="Arial"/>
          <w:b/>
          <w:sz w:val="23"/>
        </w:rPr>
      </w:pPr>
    </w:p>
    <w:p>
      <w:pPr>
        <w:pStyle w:val="16"/>
        <w:numPr>
          <w:ilvl w:val="1"/>
          <w:numId w:val="1"/>
        </w:numPr>
        <w:tabs>
          <w:tab w:val="left" w:pos="1605"/>
        </w:tabs>
        <w:spacing w:before="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Feature</w:t>
      </w:r>
      <w:r>
        <w:rPr>
          <w:rFonts w:ascii="Arial MT"/>
          <w:spacing w:val="-7"/>
          <w:sz w:val="22"/>
        </w:rPr>
        <w:t xml:space="preserve"> </w:t>
      </w:r>
      <w:r>
        <w:rPr>
          <w:rFonts w:ascii="Arial MT"/>
          <w:sz w:val="22"/>
        </w:rPr>
        <w:t>1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Feature</w:t>
      </w:r>
      <w:r>
        <w:rPr>
          <w:rFonts w:ascii="Arial MT"/>
          <w:spacing w:val="-7"/>
          <w:sz w:val="22"/>
        </w:rPr>
        <w:t xml:space="preserve"> </w:t>
      </w:r>
      <w:r>
        <w:rPr>
          <w:rFonts w:ascii="Arial MT"/>
          <w:sz w:val="22"/>
        </w:rPr>
        <w:t>2</w:t>
      </w:r>
    </w:p>
    <w:p>
      <w:pPr>
        <w:pStyle w:val="7"/>
        <w:numPr>
          <w:ilvl w:val="0"/>
          <w:numId w:val="1"/>
        </w:numPr>
        <w:tabs>
          <w:tab w:val="left" w:pos="884"/>
          <w:tab w:val="left" w:pos="885"/>
          <w:tab w:val="right" w:pos="10022"/>
        </w:tabs>
        <w:spacing w:before="163" w:after="0" w:line="240" w:lineRule="auto"/>
        <w:ind w:left="885" w:right="0" w:hanging="360"/>
        <w:jc w:val="left"/>
      </w:pPr>
      <w:r>
        <w:t>TESTING</w:t>
      </w:r>
      <w:r>
        <w:rPr>
          <w:rFonts w:ascii="Times New Roman"/>
        </w:rPr>
        <w:tab/>
      </w:r>
      <w:r>
        <w:t>28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27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Test</w:t>
      </w:r>
      <w:r>
        <w:rPr>
          <w:rFonts w:ascii="Arial MT"/>
          <w:spacing w:val="-15"/>
          <w:sz w:val="22"/>
        </w:rPr>
        <w:t xml:space="preserve"> </w:t>
      </w:r>
      <w:r>
        <w:rPr>
          <w:rFonts w:ascii="Arial MT"/>
          <w:sz w:val="22"/>
        </w:rPr>
        <w:t>Cases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160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User</w:t>
      </w:r>
      <w:r>
        <w:rPr>
          <w:rFonts w:ascii="Arial MT"/>
          <w:spacing w:val="-13"/>
          <w:sz w:val="22"/>
        </w:rPr>
        <w:t xml:space="preserve"> </w:t>
      </w:r>
      <w:r>
        <w:rPr>
          <w:rFonts w:ascii="Arial MT"/>
          <w:spacing w:val="-2"/>
          <w:sz w:val="22"/>
        </w:rPr>
        <w:t>Acceptance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pacing w:val="-2"/>
          <w:sz w:val="22"/>
        </w:rPr>
        <w:t>Testing</w:t>
      </w:r>
    </w:p>
    <w:p>
      <w:pPr>
        <w:pStyle w:val="7"/>
        <w:numPr>
          <w:ilvl w:val="0"/>
          <w:numId w:val="1"/>
        </w:numPr>
        <w:tabs>
          <w:tab w:val="left" w:pos="884"/>
          <w:tab w:val="left" w:pos="885"/>
          <w:tab w:val="right" w:pos="10018"/>
        </w:tabs>
        <w:spacing w:before="392" w:after="0" w:line="240" w:lineRule="auto"/>
        <w:ind w:left="885" w:right="0" w:hanging="360"/>
        <w:jc w:val="left"/>
      </w:pPr>
      <w:r>
        <w:t>RESULTS</w:t>
      </w:r>
      <w:r>
        <w:rPr>
          <w:rFonts w:ascii="Times New Roman"/>
        </w:rPr>
        <w:tab/>
      </w:r>
      <w:r>
        <w:t>30</w:t>
      </w:r>
    </w:p>
    <w:p>
      <w:pPr>
        <w:pStyle w:val="16"/>
        <w:numPr>
          <w:ilvl w:val="1"/>
          <w:numId w:val="1"/>
        </w:numPr>
        <w:tabs>
          <w:tab w:val="left" w:pos="1605"/>
        </w:tabs>
        <w:spacing w:before="269" w:after="0" w:line="240" w:lineRule="auto"/>
        <w:ind w:left="1605" w:right="0" w:hanging="3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Performance</w:t>
      </w:r>
      <w:r>
        <w:rPr>
          <w:rFonts w:ascii="Arial MT"/>
          <w:spacing w:val="-9"/>
          <w:sz w:val="22"/>
        </w:rPr>
        <w:t xml:space="preserve"> </w:t>
      </w:r>
      <w:r>
        <w:rPr>
          <w:rFonts w:ascii="Arial MT"/>
          <w:sz w:val="22"/>
        </w:rPr>
        <w:t>Metrics</w:t>
      </w:r>
    </w:p>
    <w:p>
      <w:pPr>
        <w:pStyle w:val="7"/>
        <w:numPr>
          <w:ilvl w:val="0"/>
          <w:numId w:val="1"/>
        </w:numPr>
        <w:tabs>
          <w:tab w:val="left" w:pos="885"/>
          <w:tab w:val="right" w:pos="9981"/>
        </w:tabs>
        <w:spacing w:before="272" w:after="0" w:line="240" w:lineRule="auto"/>
        <w:ind w:left="885" w:right="0" w:hanging="360"/>
        <w:jc w:val="left"/>
      </w:pPr>
      <w:r>
        <w:t>ADVANTAGES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DISADVANTAGES</w:t>
      </w:r>
      <w:r>
        <w:rPr>
          <w:rFonts w:ascii="Times New Roman"/>
        </w:rPr>
        <w:tab/>
      </w:r>
      <w:r>
        <w:t>35</w:t>
      </w:r>
    </w:p>
    <w:p>
      <w:pPr>
        <w:pStyle w:val="7"/>
        <w:numPr>
          <w:ilvl w:val="0"/>
          <w:numId w:val="1"/>
        </w:numPr>
        <w:tabs>
          <w:tab w:val="left" w:pos="885"/>
          <w:tab w:val="right" w:pos="9997"/>
        </w:tabs>
        <w:spacing w:before="273" w:after="0" w:line="240" w:lineRule="auto"/>
        <w:ind w:left="885" w:right="0" w:hanging="360"/>
        <w:jc w:val="left"/>
      </w:pPr>
      <w:r>
        <w:t>CONCLUSION</w:t>
      </w:r>
      <w:r>
        <w:rPr>
          <w:rFonts w:ascii="Times New Roman"/>
        </w:rPr>
        <w:tab/>
      </w:r>
      <w:r>
        <w:t>36</w:t>
      </w:r>
    </w:p>
    <w:p>
      <w:pPr>
        <w:pStyle w:val="7"/>
        <w:numPr>
          <w:ilvl w:val="0"/>
          <w:numId w:val="1"/>
        </w:numPr>
        <w:tabs>
          <w:tab w:val="left" w:pos="885"/>
          <w:tab w:val="right" w:pos="9998"/>
        </w:tabs>
        <w:spacing w:before="273" w:after="0" w:line="240" w:lineRule="auto"/>
        <w:ind w:left="885" w:right="0" w:hanging="360"/>
        <w:jc w:val="left"/>
      </w:pPr>
      <w:r>
        <w:t>FUTURE</w:t>
      </w:r>
      <w:r>
        <w:rPr>
          <w:spacing w:val="-2"/>
        </w:rPr>
        <w:t xml:space="preserve"> </w:t>
      </w:r>
      <w:r>
        <w:t>SCOPE</w:t>
      </w:r>
      <w:r>
        <w:rPr>
          <w:rFonts w:ascii="Times New Roman"/>
        </w:rPr>
        <w:tab/>
      </w:r>
      <w:r>
        <w:t>36</w:t>
      </w:r>
    </w:p>
    <w:p>
      <w:pPr>
        <w:pStyle w:val="7"/>
        <w:numPr>
          <w:ilvl w:val="0"/>
          <w:numId w:val="1"/>
        </w:numPr>
        <w:tabs>
          <w:tab w:val="left" w:pos="885"/>
          <w:tab w:val="right" w:pos="10010"/>
        </w:tabs>
        <w:spacing w:before="273" w:after="0" w:line="240" w:lineRule="auto"/>
        <w:ind w:left="885" w:right="0" w:hanging="360"/>
        <w:jc w:val="left"/>
      </w:pPr>
      <w:r>
        <w:t>APPENDIX</w:t>
      </w:r>
      <w:r>
        <w:rPr>
          <w:rFonts w:ascii="Times New Roman"/>
        </w:rPr>
        <w:tab/>
      </w:r>
      <w:r>
        <w:t>37</w:t>
      </w:r>
    </w:p>
    <w:p>
      <w:pPr>
        <w:spacing w:before="272"/>
        <w:ind w:left="169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Source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z w:val="22"/>
        </w:rPr>
        <w:t>Code</w:t>
      </w:r>
    </w:p>
    <w:p>
      <w:pPr>
        <w:spacing w:before="275"/>
        <w:ind w:left="169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GitHub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z w:val="22"/>
        </w:rPr>
        <w:t>Link</w:t>
      </w:r>
    </w:p>
    <w:p>
      <w:pPr>
        <w:spacing w:after="0"/>
        <w:jc w:val="left"/>
        <w:rPr>
          <w:rFonts w:ascii="Arial MT"/>
          <w:sz w:val="22"/>
        </w:rPr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11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pStyle w:val="2"/>
      </w:pPr>
      <w:r>
        <w:rPr>
          <w:color w:val="0D0D0D"/>
        </w:rPr>
        <w:t>Chapter-1</w:t>
      </w:r>
    </w:p>
    <w:p>
      <w:pPr>
        <w:pStyle w:val="3"/>
        <w:ind w:right="1366"/>
      </w:pPr>
      <w:r>
        <w:t>INTRODUCTION</w:t>
      </w:r>
    </w:p>
    <w:p>
      <w:pPr>
        <w:spacing w:before="1" w:line="240" w:lineRule="auto"/>
        <w:rPr>
          <w:b/>
          <w:sz w:val="21"/>
        </w:rPr>
      </w:pPr>
    </w:p>
    <w:p>
      <w:pPr>
        <w:pStyle w:val="4"/>
        <w:numPr>
          <w:ilvl w:val="1"/>
          <w:numId w:val="2"/>
        </w:numPr>
        <w:tabs>
          <w:tab w:val="left" w:pos="540"/>
        </w:tabs>
        <w:spacing w:before="0" w:after="0" w:line="240" w:lineRule="auto"/>
        <w:ind w:left="539" w:right="0" w:hanging="360"/>
        <w:jc w:val="left"/>
      </w:pPr>
      <w:r>
        <w:t>Project</w:t>
      </w:r>
      <w:r>
        <w:rPr>
          <w:spacing w:val="-8"/>
        </w:rPr>
        <w:t xml:space="preserve"> </w:t>
      </w:r>
      <w:r>
        <w:t>Overview</w:t>
      </w:r>
    </w:p>
    <w:p>
      <w:pPr>
        <w:spacing w:before="214" w:line="271" w:lineRule="auto"/>
        <w:ind w:left="180" w:right="1341" w:firstLine="0"/>
        <w:jc w:val="left"/>
        <w:rPr>
          <w:sz w:val="24"/>
        </w:rPr>
      </w:pPr>
      <w:r>
        <w:rPr>
          <w:sz w:val="24"/>
        </w:rPr>
        <w:t>The ecological balance is maintained by the forests. It acts as an environment that enriches the</w:t>
      </w:r>
      <w:r>
        <w:rPr>
          <w:spacing w:val="-52"/>
          <w:sz w:val="24"/>
        </w:rPr>
        <w:t xml:space="preserve"> </w:t>
      </w:r>
      <w:r>
        <w:rPr>
          <w:sz w:val="24"/>
        </w:rPr>
        <w:t>diversity of various organisms. The motive of the project is to detect the forest fire as early as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preserve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species</w:t>
      </w:r>
      <w:r>
        <w:rPr>
          <w:spacing w:val="-3"/>
          <w:sz w:val="24"/>
        </w:rPr>
        <w:t xml:space="preserve"> </w:t>
      </w:r>
      <w:r>
        <w:rPr>
          <w:sz w:val="24"/>
        </w:rPr>
        <w:t>prevailing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fire.</w:t>
      </w:r>
      <w:r>
        <w:rPr>
          <w:spacing w:val="-3"/>
          <w:sz w:val="24"/>
        </w:rPr>
        <w:t xml:space="preserve"> </w:t>
      </w:r>
      <w:r>
        <w:rPr>
          <w:sz w:val="24"/>
        </w:rPr>
        <w:t>Utilizing</w:t>
      </w:r>
      <w:r>
        <w:rPr>
          <w:spacing w:val="-51"/>
          <w:sz w:val="24"/>
        </w:rPr>
        <w:t xml:space="preserve"> </w:t>
      </w:r>
      <w:r>
        <w:rPr>
          <w:sz w:val="24"/>
        </w:rPr>
        <w:t>the currently available techniques of smoke sensors put in the buildings, fire detection can be</w:t>
      </w:r>
      <w:r>
        <w:rPr>
          <w:spacing w:val="1"/>
          <w:sz w:val="24"/>
        </w:rPr>
        <w:t xml:space="preserve"> </w:t>
      </w:r>
      <w:r>
        <w:rPr>
          <w:sz w:val="24"/>
        </w:rPr>
        <w:t>incredibly</w:t>
      </w:r>
      <w:r>
        <w:rPr>
          <w:spacing w:val="-3"/>
          <w:sz w:val="24"/>
        </w:rPr>
        <w:t xml:space="preserve"> </w:t>
      </w:r>
      <w:r>
        <w:rPr>
          <w:sz w:val="24"/>
        </w:rPr>
        <w:t>challenging.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outdated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design,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costly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slow.</w:t>
      </w:r>
    </w:p>
    <w:p>
      <w:pPr>
        <w:spacing w:before="0" w:line="271" w:lineRule="auto"/>
        <w:ind w:left="180" w:right="1290" w:firstLine="0"/>
        <w:jc w:val="left"/>
        <w:rPr>
          <w:sz w:val="24"/>
        </w:rPr>
      </w:pPr>
      <w:r>
        <w:rPr>
          <w:sz w:val="24"/>
        </w:rPr>
        <w:t>The use of artificial intelligence for identification and issuing alerts with video from CCTV</w:t>
      </w:r>
      <w:r>
        <w:rPr>
          <w:spacing w:val="1"/>
          <w:sz w:val="24"/>
        </w:rPr>
        <w:t xml:space="preserve"> </w:t>
      </w:r>
      <w:r>
        <w:rPr>
          <w:sz w:val="24"/>
        </w:rPr>
        <w:t>footage is critically examined in this study. For this project, a self-built dataset of videoframes</w:t>
      </w:r>
      <w:r>
        <w:rPr>
          <w:spacing w:val="1"/>
          <w:sz w:val="24"/>
        </w:rPr>
        <w:t xml:space="preserve"> </w:t>
      </w:r>
      <w:r>
        <w:rPr>
          <w:sz w:val="24"/>
        </w:rPr>
        <w:t>with fire is used. The data is then preprocessed and a machine-learning model is built using</w:t>
      </w:r>
      <w:r>
        <w:rPr>
          <w:spacing w:val="1"/>
          <w:sz w:val="24"/>
        </w:rPr>
        <w:t xml:space="preserve"> </w:t>
      </w:r>
      <w:r>
        <w:rPr>
          <w:sz w:val="24"/>
        </w:rPr>
        <w:t>CNN.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dataset's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verify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method,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experiments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recorded.</w:t>
      </w:r>
      <w:r>
        <w:rPr>
          <w:spacing w:val="-51"/>
          <w:sz w:val="24"/>
        </w:rPr>
        <w:t xml:space="preserve"> </w:t>
      </w:r>
      <w:r>
        <w:rPr>
          <w:sz w:val="24"/>
        </w:rPr>
        <w:t>The goal of the project is to create a machine that is both affordable and very precise and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applied to practically</w:t>
      </w:r>
      <w:r>
        <w:rPr>
          <w:spacing w:val="-1"/>
          <w:sz w:val="24"/>
        </w:rPr>
        <w:t xml:space="preserve"> </w:t>
      </w:r>
      <w:r>
        <w:rPr>
          <w:sz w:val="24"/>
        </w:rPr>
        <w:t>any fire-detecting situation.</w:t>
      </w: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8"/>
        </w:rPr>
      </w:pPr>
    </w:p>
    <w:p>
      <w:pPr>
        <w:pStyle w:val="4"/>
        <w:numPr>
          <w:ilvl w:val="1"/>
          <w:numId w:val="2"/>
        </w:numPr>
        <w:tabs>
          <w:tab w:val="left" w:pos="602"/>
        </w:tabs>
        <w:spacing w:before="1" w:after="0" w:line="240" w:lineRule="auto"/>
        <w:ind w:left="601" w:right="0" w:hanging="422"/>
        <w:jc w:val="left"/>
      </w:pPr>
      <w:r>
        <w:t>Purpose</w:t>
      </w:r>
    </w:p>
    <w:p>
      <w:pPr>
        <w:spacing w:before="214" w:line="271" w:lineRule="auto"/>
        <w:ind w:left="180" w:right="1318" w:firstLine="0"/>
        <w:jc w:val="left"/>
        <w:rPr>
          <w:sz w:val="24"/>
        </w:rPr>
      </w:pPr>
      <w:r>
        <w:rPr>
          <w:sz w:val="24"/>
        </w:rPr>
        <w:t>One of the key elements in keeping the environment in balance is forests. When a fire breaks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forest,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dangerous.</w:t>
      </w:r>
      <w:r>
        <w:rPr>
          <w:spacing w:val="-5"/>
          <w:sz w:val="24"/>
        </w:rPr>
        <w:t xml:space="preserve"> </w:t>
      </w:r>
      <w:r>
        <w:rPr>
          <w:sz w:val="24"/>
        </w:rPr>
        <w:t>However,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forest</w:t>
      </w:r>
      <w:r>
        <w:rPr>
          <w:spacing w:val="-5"/>
          <w:sz w:val="24"/>
        </w:rPr>
        <w:t xml:space="preserve"> </w:t>
      </w:r>
      <w:r>
        <w:rPr>
          <w:sz w:val="24"/>
        </w:rPr>
        <w:t>fire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typically</w:t>
      </w:r>
      <w:r>
        <w:rPr>
          <w:spacing w:val="-5"/>
          <w:sz w:val="24"/>
        </w:rPr>
        <w:t xml:space="preserve"> </w:t>
      </w:r>
      <w:r>
        <w:rPr>
          <w:sz w:val="24"/>
        </w:rPr>
        <w:t>discovered</w:t>
      </w:r>
      <w:r>
        <w:rPr>
          <w:spacing w:val="-5"/>
          <w:sz w:val="24"/>
        </w:rPr>
        <w:t xml:space="preserve"> </w:t>
      </w: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51"/>
          <w:sz w:val="24"/>
        </w:rPr>
        <w:t xml:space="preserve"> </w:t>
      </w:r>
      <w:r>
        <w:rPr>
          <w:sz w:val="24"/>
        </w:rPr>
        <w:t>spread across a significant area. It might not always be able to put out the fire. As a result, the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 impact is worse than anticipated. The environment suffers because of the forest</w:t>
      </w:r>
      <w:r>
        <w:rPr>
          <w:spacing w:val="-52"/>
          <w:sz w:val="24"/>
        </w:rPr>
        <w:t xml:space="preserve"> </w:t>
      </w:r>
      <w:r>
        <w:rPr>
          <w:sz w:val="24"/>
        </w:rPr>
        <w:t>fire's large-scale carbon dioxide (CO2) emissions. It would result in the global extinction of rare</w:t>
      </w:r>
      <w:r>
        <w:rPr>
          <w:spacing w:val="1"/>
          <w:sz w:val="24"/>
        </w:rPr>
        <w:t xml:space="preserve"> </w:t>
      </w:r>
      <w:r>
        <w:rPr>
          <w:sz w:val="24"/>
        </w:rPr>
        <w:t>species.</w:t>
      </w:r>
      <w:r>
        <w:rPr>
          <w:spacing w:val="-5"/>
          <w:sz w:val="24"/>
        </w:rPr>
        <w:t xml:space="preserve"> </w:t>
      </w:r>
      <w:r>
        <w:rPr>
          <w:sz w:val="24"/>
        </w:rPr>
        <w:t>Additionally,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effect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weather,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lead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serious</w:t>
      </w:r>
      <w:r>
        <w:rPr>
          <w:spacing w:val="-5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like earthquakes, excessive rain, floods, and so forth. The forest is a big surface area covered</w:t>
      </w:r>
      <w:r>
        <w:rPr>
          <w:spacing w:val="1"/>
          <w:sz w:val="24"/>
        </w:rPr>
        <w:t xml:space="preserve"> </w:t>
      </w:r>
      <w:r>
        <w:rPr>
          <w:sz w:val="24"/>
        </w:rPr>
        <w:t>with trees, tonnes of dried leaves, woodlands, and other things. When the fire first ignites,</w:t>
      </w:r>
      <w:r>
        <w:rPr>
          <w:spacing w:val="1"/>
          <w:sz w:val="24"/>
        </w:rPr>
        <w:t xml:space="preserve"> </w:t>
      </w:r>
      <w:r>
        <w:rPr>
          <w:sz w:val="24"/>
        </w:rPr>
        <w:t>these substances help it grow. Fire might start from various causes, including smoking,</w:t>
      </w:r>
      <w:r>
        <w:rPr>
          <w:spacing w:val="1"/>
          <w:sz w:val="24"/>
        </w:rPr>
        <w:t xml:space="preserve"> </w:t>
      </w:r>
      <w:r>
        <w:rPr>
          <w:sz w:val="24"/>
        </w:rPr>
        <w:t>fireworks-themed events, or high summer temperatures. Once a fire starts, it won't stop until it</w:t>
      </w:r>
      <w:r>
        <w:rPr>
          <w:spacing w:val="-52"/>
          <w:sz w:val="24"/>
        </w:rPr>
        <w:t xml:space="preserve"> </w:t>
      </w:r>
      <w:r>
        <w:rPr>
          <w:sz w:val="24"/>
        </w:rPr>
        <w:t>has entirely burned itself out. When the fire is noticed as early as feasible, the damage and the</w:t>
      </w:r>
      <w:r>
        <w:rPr>
          <w:spacing w:val="1"/>
          <w:sz w:val="24"/>
        </w:rPr>
        <w:t xml:space="preserve"> </w:t>
      </w:r>
      <w:r>
        <w:rPr>
          <w:sz w:val="24"/>
        </w:rPr>
        <w:t>cost associated with identifying it due to a forest fire can be minimized. Therefore, in this case,</w:t>
      </w:r>
      <w:r>
        <w:rPr>
          <w:spacing w:val="1"/>
          <w:sz w:val="24"/>
        </w:rPr>
        <w:t xml:space="preserve"> </w:t>
      </w:r>
      <w:r>
        <w:rPr>
          <w:sz w:val="24"/>
        </w:rPr>
        <w:t>fire detection is crucial. A good effect can be had by locating the fire's specific location and</w:t>
      </w:r>
      <w:r>
        <w:rPr>
          <w:spacing w:val="1"/>
          <w:sz w:val="24"/>
        </w:rPr>
        <w:t xml:space="preserve"> </w:t>
      </w:r>
      <w:r>
        <w:rPr>
          <w:sz w:val="24"/>
        </w:rPr>
        <w:t>notifying the fire authorities as soon as the fire occurs. Thus it is crucial to implement a system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 fires as soon as possible.</w:t>
      </w:r>
    </w:p>
    <w:p>
      <w:pPr>
        <w:spacing w:after="0" w:line="271" w:lineRule="auto"/>
        <w:jc w:val="left"/>
        <w:rPr>
          <w:sz w:val="24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p>
      <w:pPr>
        <w:pStyle w:val="2"/>
      </w:pPr>
      <w:r>
        <w:rPr>
          <w:color w:val="0D0D0D"/>
        </w:rPr>
        <w:t>Chapter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2</w:t>
      </w:r>
    </w:p>
    <w:p>
      <w:pPr>
        <w:pStyle w:val="3"/>
      </w:pPr>
      <w:r>
        <w:t>LITERATURE</w:t>
      </w:r>
      <w:r>
        <w:rPr>
          <w:spacing w:val="-18"/>
        </w:rPr>
        <w:t xml:space="preserve"> </w:t>
      </w:r>
      <w:r>
        <w:t>SURVEY</w:t>
      </w:r>
    </w:p>
    <w:p>
      <w:pPr>
        <w:spacing w:before="6" w:line="240" w:lineRule="auto"/>
        <w:rPr>
          <w:b/>
          <w:sz w:val="17"/>
        </w:rPr>
      </w:pPr>
    </w:p>
    <w:p>
      <w:pPr>
        <w:pStyle w:val="4"/>
        <w:numPr>
          <w:ilvl w:val="1"/>
          <w:numId w:val="3"/>
        </w:numPr>
        <w:tabs>
          <w:tab w:val="left" w:pos="602"/>
        </w:tabs>
        <w:spacing w:before="44" w:after="0" w:line="240" w:lineRule="auto"/>
        <w:ind w:left="601" w:right="0" w:hanging="422"/>
        <w:jc w:val="left"/>
      </w:pPr>
      <w:r>
        <w:t>Existing</w:t>
      </w:r>
      <w:r>
        <w:rPr>
          <w:spacing w:val="-9"/>
        </w:rPr>
        <w:t xml:space="preserve"> </w:t>
      </w:r>
      <w:r>
        <w:t>problem</w:t>
      </w:r>
    </w:p>
    <w:p>
      <w:pPr>
        <w:spacing w:before="214" w:line="271" w:lineRule="auto"/>
        <w:ind w:left="180" w:right="1291" w:firstLine="0"/>
        <w:jc w:val="left"/>
        <w:rPr>
          <w:sz w:val="24"/>
        </w:rPr>
      </w:pPr>
      <w:r>
        <w:rPr>
          <w:sz w:val="24"/>
        </w:rPr>
        <w:t>Smoke alarms and heat alarms are being used to detect fires. One module is not enough to</w:t>
      </w:r>
      <w:r>
        <w:rPr>
          <w:spacing w:val="1"/>
          <w:sz w:val="24"/>
        </w:rPr>
        <w:t xml:space="preserve"> </w:t>
      </w:r>
      <w:r>
        <w:rPr>
          <w:sz w:val="24"/>
        </w:rPr>
        <w:t>monitor all of the potential fire-prone areas, which is the fundamental drawback of smoke</w:t>
      </w:r>
      <w:r>
        <w:rPr>
          <w:spacing w:val="1"/>
          <w:sz w:val="24"/>
        </w:rPr>
        <w:t xml:space="preserve"> </w:t>
      </w:r>
      <w:r>
        <w:rPr>
          <w:sz w:val="24"/>
        </w:rPr>
        <w:t>sensor alarms and heat sensor alarms. The only way to avoid a fire is to exercise caution at all</w:t>
      </w:r>
      <w:r>
        <w:rPr>
          <w:spacing w:val="1"/>
          <w:sz w:val="24"/>
        </w:rPr>
        <w:t xml:space="preserve"> </w:t>
      </w:r>
      <w:r>
        <w:rPr>
          <w:sz w:val="24"/>
        </w:rPr>
        <w:t>times.</w:t>
      </w:r>
      <w:r>
        <w:rPr>
          <w:spacing w:val="-5"/>
          <w:sz w:val="24"/>
        </w:rPr>
        <w:t xml:space="preserve"> </w:t>
      </w:r>
      <w:r>
        <w:rPr>
          <w:sz w:val="24"/>
        </w:rPr>
        <w:t>Even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installed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every</w:t>
      </w:r>
      <w:r>
        <w:rPr>
          <w:spacing w:val="-4"/>
          <w:sz w:val="24"/>
        </w:rPr>
        <w:t xml:space="preserve"> </w:t>
      </w:r>
      <w:r>
        <w:rPr>
          <w:sz w:val="24"/>
        </w:rPr>
        <w:t>nook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cranny,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enough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constantly</w:t>
      </w:r>
      <w:r>
        <w:rPr>
          <w:spacing w:val="-4"/>
          <w:sz w:val="24"/>
        </w:rPr>
        <w:t xml:space="preserve"> </w:t>
      </w:r>
      <w:r>
        <w:rPr>
          <w:sz w:val="24"/>
        </w:rPr>
        <w:t>produce</w:t>
      </w:r>
      <w:r>
        <w:rPr>
          <w:spacing w:val="-5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efficient</w:t>
      </w:r>
      <w:r>
        <w:rPr>
          <w:spacing w:val="-3"/>
          <w:sz w:val="24"/>
        </w:rPr>
        <w:t xml:space="preserve"> </w:t>
      </w:r>
      <w:r>
        <w:rPr>
          <w:sz w:val="24"/>
        </w:rPr>
        <w:t>output.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smoke</w:t>
      </w:r>
      <w:r>
        <w:rPr>
          <w:spacing w:val="-3"/>
          <w:sz w:val="24"/>
        </w:rPr>
        <w:t xml:space="preserve"> </w:t>
      </w:r>
      <w:r>
        <w:rPr>
          <w:sz w:val="24"/>
        </w:rPr>
        <w:t>sensors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rises,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rise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factor</w:t>
      </w:r>
      <w:r>
        <w:rPr>
          <w:spacing w:val="-51"/>
          <w:sz w:val="24"/>
        </w:rPr>
        <w:t xml:space="preserve"> </w:t>
      </w:r>
      <w:r>
        <w:rPr>
          <w:sz w:val="24"/>
        </w:rPr>
        <w:t>of multiples. The suggested system can generate reliable and highly accurate alerts within</w:t>
      </w:r>
      <w:r>
        <w:rPr>
          <w:spacing w:val="1"/>
          <w:sz w:val="24"/>
        </w:rPr>
        <w:t xml:space="preserve"> </w:t>
      </w:r>
      <w:r>
        <w:rPr>
          <w:sz w:val="24"/>
        </w:rPr>
        <w:t>seconds of an accident or a fire. One piece of software powers the entire surveillance network,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lowers</w:t>
      </w:r>
      <w:r>
        <w:rPr>
          <w:spacing w:val="-2"/>
          <w:sz w:val="24"/>
        </w:rPr>
        <w:t xml:space="preserve"> </w:t>
      </w:r>
      <w:r>
        <w:rPr>
          <w:sz w:val="24"/>
        </w:rPr>
        <w:t>costs.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scientists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experts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actively</w:t>
      </w:r>
      <w:r>
        <w:rPr>
          <w:spacing w:val="-1"/>
          <w:sz w:val="24"/>
        </w:rPr>
        <w:t xml:space="preserve"> </w:t>
      </w:r>
      <w:r>
        <w:rPr>
          <w:sz w:val="24"/>
        </w:rPr>
        <w:t>conducting</w:t>
      </w:r>
    </w:p>
    <w:p>
      <w:pPr>
        <w:spacing w:before="37"/>
        <w:ind w:left="180" w:right="0" w:firstLine="0"/>
        <w:jc w:val="left"/>
        <w:rPr>
          <w:sz w:val="24"/>
        </w:rPr>
      </w:pPr>
      <w:r>
        <w:rPr>
          <w:sz w:val="24"/>
        </w:rPr>
        <w:t>research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area.</w:t>
      </w:r>
    </w:p>
    <w:p>
      <w:pPr>
        <w:spacing w:before="2" w:line="240" w:lineRule="auto"/>
        <w:rPr>
          <w:sz w:val="22"/>
        </w:rPr>
      </w:pPr>
    </w:p>
    <w:p>
      <w:pPr>
        <w:pStyle w:val="4"/>
        <w:numPr>
          <w:ilvl w:val="1"/>
          <w:numId w:val="3"/>
        </w:numPr>
        <w:tabs>
          <w:tab w:val="left" w:pos="602"/>
        </w:tabs>
        <w:spacing w:before="0" w:after="0" w:line="240" w:lineRule="auto"/>
        <w:ind w:left="601" w:right="0" w:hanging="422"/>
        <w:jc w:val="left"/>
      </w:pPr>
      <w:r>
        <w:t>References</w:t>
      </w:r>
    </w:p>
    <w:p>
      <w:pPr>
        <w:pStyle w:val="16"/>
        <w:numPr>
          <w:ilvl w:val="0"/>
          <w:numId w:val="4"/>
        </w:numPr>
        <w:tabs>
          <w:tab w:val="left" w:pos="884"/>
          <w:tab w:val="left" w:pos="885"/>
        </w:tabs>
        <w:spacing w:before="252" w:after="0" w:line="271" w:lineRule="auto"/>
        <w:ind w:left="885" w:right="3333" w:hanging="705"/>
        <w:jc w:val="left"/>
        <w:rPr>
          <w:sz w:val="24"/>
        </w:rPr>
      </w:pPr>
      <w:r>
        <w:rPr>
          <w:sz w:val="24"/>
        </w:rPr>
        <w:t>Official</w:t>
      </w:r>
      <w:r>
        <w:rPr>
          <w:spacing w:val="-6"/>
          <w:sz w:val="24"/>
        </w:rPr>
        <w:t xml:space="preserve"> </w:t>
      </w:r>
      <w:r>
        <w:rPr>
          <w:sz w:val="24"/>
        </w:rPr>
        <w:t>webpage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European</w:t>
      </w:r>
      <w:r>
        <w:rPr>
          <w:spacing w:val="-6"/>
          <w:sz w:val="24"/>
        </w:rPr>
        <w:t xml:space="preserve"> </w:t>
      </w:r>
      <w:r>
        <w:rPr>
          <w:sz w:val="24"/>
        </w:rPr>
        <w:t>Forest</w:t>
      </w:r>
      <w:r>
        <w:rPr>
          <w:spacing w:val="-6"/>
          <w:sz w:val="24"/>
        </w:rPr>
        <w:t xml:space="preserve"> </w:t>
      </w:r>
      <w:r>
        <w:rPr>
          <w:sz w:val="24"/>
        </w:rPr>
        <w:t>Fire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at:</w:t>
      </w:r>
      <w:r>
        <w:rPr>
          <w:spacing w:val="-51"/>
          <w:sz w:val="24"/>
        </w:rPr>
        <w:t xml:space="preserve"> </w:t>
      </w:r>
      <w:r>
        <w:fldChar w:fldCharType="begin"/>
      </w:r>
      <w:r>
        <w:instrText xml:space="preserve"> HYPERLINK "http://effis.jrc.ec.europa.eu/" \h </w:instrText>
      </w:r>
      <w:r>
        <w:fldChar w:fldCharType="separate"/>
      </w:r>
      <w:r>
        <w:rPr>
          <w:color w:val="0462C1"/>
          <w:sz w:val="24"/>
        </w:rPr>
        <w:t>http://effis.jrc.ec.europa.eu/</w:t>
      </w:r>
      <w:r>
        <w:rPr>
          <w:color w:val="0462C1"/>
          <w:sz w:val="24"/>
        </w:rPr>
        <w:fldChar w:fldCharType="end"/>
      </w:r>
    </w:p>
    <w:p>
      <w:pPr>
        <w:pStyle w:val="16"/>
        <w:numPr>
          <w:ilvl w:val="0"/>
          <w:numId w:val="4"/>
        </w:numPr>
        <w:tabs>
          <w:tab w:val="left" w:pos="884"/>
          <w:tab w:val="left" w:pos="885"/>
        </w:tabs>
        <w:spacing w:before="48" w:after="0" w:line="271" w:lineRule="auto"/>
        <w:ind w:left="885" w:right="3211" w:hanging="705"/>
        <w:jc w:val="left"/>
        <w:rPr>
          <w:sz w:val="24"/>
        </w:rPr>
      </w:pPr>
      <w:r>
        <w:rPr>
          <w:sz w:val="24"/>
        </w:rPr>
        <w:t>Official</w:t>
      </w:r>
      <w:r>
        <w:rPr>
          <w:spacing w:val="-6"/>
          <w:sz w:val="24"/>
        </w:rPr>
        <w:t xml:space="preserve"> </w:t>
      </w:r>
      <w:r>
        <w:rPr>
          <w:sz w:val="24"/>
        </w:rPr>
        <w:t>webpage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Copernicus</w:t>
      </w:r>
      <w:r>
        <w:rPr>
          <w:spacing w:val="-5"/>
          <w:sz w:val="24"/>
        </w:rPr>
        <w:t xml:space="preserve"> </w:t>
      </w:r>
      <w:r>
        <w:rPr>
          <w:sz w:val="24"/>
        </w:rPr>
        <w:t>Earth</w:t>
      </w:r>
      <w:r>
        <w:rPr>
          <w:spacing w:val="-5"/>
          <w:sz w:val="24"/>
        </w:rPr>
        <w:t xml:space="preserve"> </w:t>
      </w:r>
      <w:r>
        <w:rPr>
          <w:sz w:val="24"/>
        </w:rPr>
        <w:t>Observation</w:t>
      </w:r>
      <w:r>
        <w:rPr>
          <w:spacing w:val="-5"/>
          <w:sz w:val="24"/>
        </w:rPr>
        <w:t xml:space="preserve"> </w:t>
      </w:r>
      <w:r>
        <w:rPr>
          <w:sz w:val="24"/>
        </w:rPr>
        <w:t>Programme</w:t>
      </w:r>
      <w:r>
        <w:rPr>
          <w:spacing w:val="-5"/>
          <w:sz w:val="24"/>
        </w:rPr>
        <w:t xml:space="preserve"> </w:t>
      </w:r>
      <w:r>
        <w:rPr>
          <w:sz w:val="24"/>
        </w:rPr>
        <w:t>at:</w:t>
      </w:r>
      <w:r>
        <w:rPr>
          <w:spacing w:val="-52"/>
          <w:sz w:val="24"/>
        </w:rPr>
        <w:t xml:space="preserve"> </w:t>
      </w:r>
      <w:r>
        <w:fldChar w:fldCharType="begin"/>
      </w:r>
      <w:r>
        <w:instrText xml:space="preserve"> HYPERLINK "http://www.copernicus.eu/" \h </w:instrText>
      </w:r>
      <w:r>
        <w:fldChar w:fldCharType="separate"/>
      </w:r>
      <w:r>
        <w:rPr>
          <w:color w:val="0462C1"/>
          <w:sz w:val="24"/>
        </w:rPr>
        <w:t>http://www.copernicus.eu</w:t>
      </w:r>
      <w:r>
        <w:rPr>
          <w:color w:val="0462C1"/>
          <w:sz w:val="24"/>
        </w:rPr>
        <w:fldChar w:fldCharType="end"/>
      </w:r>
    </w:p>
    <w:p>
      <w:pPr>
        <w:pStyle w:val="16"/>
        <w:numPr>
          <w:ilvl w:val="0"/>
          <w:numId w:val="4"/>
        </w:numPr>
        <w:tabs>
          <w:tab w:val="left" w:pos="884"/>
          <w:tab w:val="left" w:pos="885"/>
          <w:tab w:val="left" w:pos="5758"/>
        </w:tabs>
        <w:spacing w:before="49" w:after="0" w:line="312" w:lineRule="auto"/>
        <w:ind w:left="885" w:right="1575" w:hanging="705"/>
        <w:jc w:val="left"/>
        <w:rPr>
          <w:sz w:val="24"/>
        </w:rPr>
      </w:pPr>
      <w:r>
        <w:rPr>
          <w:sz w:val="24"/>
        </w:rPr>
        <w:t>Forest</w:t>
      </w:r>
      <w:r>
        <w:rPr>
          <w:spacing w:val="50"/>
          <w:sz w:val="24"/>
        </w:rPr>
        <w:t xml:space="preserve"> </w:t>
      </w:r>
      <w:r>
        <w:rPr>
          <w:sz w:val="24"/>
        </w:rPr>
        <w:t>Fires</w:t>
      </w:r>
      <w:r>
        <w:rPr>
          <w:spacing w:val="50"/>
          <w:sz w:val="24"/>
        </w:rPr>
        <w:t xml:space="preserve"> </w:t>
      </w:r>
      <w:r>
        <w:rPr>
          <w:sz w:val="24"/>
        </w:rPr>
        <w:t>in</w:t>
      </w:r>
      <w:r>
        <w:rPr>
          <w:spacing w:val="50"/>
          <w:sz w:val="24"/>
        </w:rPr>
        <w:t xml:space="preserve"> </w:t>
      </w:r>
      <w:r>
        <w:rPr>
          <w:sz w:val="24"/>
        </w:rPr>
        <w:t>Europe,</w:t>
      </w:r>
      <w:r>
        <w:rPr>
          <w:spacing w:val="51"/>
          <w:sz w:val="24"/>
        </w:rPr>
        <w:t xml:space="preserve"> </w:t>
      </w:r>
      <w:r>
        <w:rPr>
          <w:sz w:val="24"/>
        </w:rPr>
        <w:t>Middle</w:t>
      </w:r>
      <w:r>
        <w:rPr>
          <w:spacing w:val="50"/>
          <w:sz w:val="24"/>
        </w:rPr>
        <w:t xml:space="preserve"> </w:t>
      </w:r>
      <w:r>
        <w:rPr>
          <w:sz w:val="24"/>
        </w:rPr>
        <w:t>East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51"/>
          <w:sz w:val="24"/>
        </w:rPr>
        <w:t xml:space="preserve"> </w:t>
      </w:r>
      <w:r>
        <w:rPr>
          <w:sz w:val="24"/>
        </w:rPr>
        <w:t>North</w:t>
      </w:r>
      <w:r>
        <w:rPr>
          <w:spacing w:val="50"/>
          <w:sz w:val="24"/>
        </w:rPr>
        <w:t xml:space="preserve"> </w:t>
      </w:r>
      <w:r>
        <w:rPr>
          <w:sz w:val="24"/>
        </w:rPr>
        <w:t>Africa</w:t>
      </w:r>
      <w:r>
        <w:rPr>
          <w:spacing w:val="50"/>
          <w:sz w:val="24"/>
        </w:rPr>
        <w:t xml:space="preserve"> </w:t>
      </w:r>
      <w:r>
        <w:rPr>
          <w:sz w:val="24"/>
        </w:rPr>
        <w:t>2016,</w:t>
      </w:r>
      <w:r>
        <w:rPr>
          <w:spacing w:val="51"/>
          <w:sz w:val="24"/>
        </w:rPr>
        <w:t xml:space="preserve"> </w:t>
      </w:r>
      <w:r>
        <w:rPr>
          <w:sz w:val="24"/>
        </w:rPr>
        <w:t>JRC</w:t>
      </w:r>
      <w:r>
        <w:rPr>
          <w:spacing w:val="50"/>
          <w:sz w:val="24"/>
        </w:rPr>
        <w:t xml:space="preserve"> </w:t>
      </w:r>
      <w:r>
        <w:rPr>
          <w:sz w:val="24"/>
        </w:rPr>
        <w:t>Science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policy</w:t>
      </w:r>
      <w:r>
        <w:rPr>
          <w:spacing w:val="-51"/>
          <w:sz w:val="24"/>
        </w:rPr>
        <w:t xml:space="preserve"> </w:t>
      </w:r>
      <w:r>
        <w:rPr>
          <w:sz w:val="24"/>
        </w:rPr>
        <w:t>report,</w:t>
      </w:r>
      <w:r>
        <w:rPr>
          <w:spacing w:val="-1"/>
          <w:sz w:val="24"/>
        </w:rPr>
        <w:t xml:space="preserve"> </w:t>
      </w:r>
      <w:r>
        <w:rPr>
          <w:sz w:val="24"/>
        </w:rPr>
        <w:t>BN</w:t>
      </w:r>
      <w:r>
        <w:rPr>
          <w:spacing w:val="-1"/>
          <w:sz w:val="24"/>
        </w:rPr>
        <w:t xml:space="preserve"> </w:t>
      </w:r>
      <w:r>
        <w:rPr>
          <w:sz w:val="24"/>
        </w:rPr>
        <w:t>978-92-79-71292-0, ISSN</w:t>
      </w:r>
      <w:r>
        <w:rPr>
          <w:spacing w:val="-1"/>
          <w:sz w:val="24"/>
        </w:rPr>
        <w:t xml:space="preserve"> </w:t>
      </w:r>
      <w:r>
        <w:rPr>
          <w:sz w:val="24"/>
        </w:rPr>
        <w:t>1831-9424,</w:t>
      </w:r>
      <w:r>
        <w:rPr>
          <w:sz w:val="24"/>
        </w:rPr>
        <w:tab/>
      </w:r>
      <w:r>
        <w:rPr>
          <w:sz w:val="24"/>
        </w:rPr>
        <w:t>doi:10.2760/17690,</w:t>
      </w:r>
      <w:r>
        <w:rPr>
          <w:spacing w:val="-1"/>
          <w:sz w:val="24"/>
        </w:rPr>
        <w:t xml:space="preserve"> </w:t>
      </w:r>
      <w:r>
        <w:rPr>
          <w:sz w:val="24"/>
        </w:rPr>
        <w:t>availabe</w:t>
      </w:r>
      <w:r>
        <w:rPr>
          <w:spacing w:val="-1"/>
          <w:sz w:val="24"/>
        </w:rPr>
        <w:t xml:space="preserve"> </w:t>
      </w:r>
      <w:r>
        <w:rPr>
          <w:sz w:val="24"/>
        </w:rPr>
        <w:t>at:</w:t>
      </w:r>
    </w:p>
    <w:p>
      <w:pPr>
        <w:spacing w:before="2" w:line="259" w:lineRule="auto"/>
        <w:ind w:left="180" w:right="0" w:firstLine="0"/>
        <w:jc w:val="left"/>
        <w:rPr>
          <w:sz w:val="24"/>
        </w:rPr>
      </w:pPr>
      <w:r>
        <w:fldChar w:fldCharType="begin"/>
      </w:r>
      <w:r>
        <w:instrText xml:space="preserve"> HYPERLINK "http://effis.jrc.ec.europa.eu/media/cms_page_media/40/Forest_fires_i" \h </w:instrText>
      </w:r>
      <w:r>
        <w:fldChar w:fldCharType="separate"/>
      </w:r>
      <w:r>
        <w:rPr>
          <w:color w:val="0462C1"/>
          <w:spacing w:val="-1"/>
          <w:sz w:val="24"/>
        </w:rPr>
        <w:t>http://effis.jrc.ec.europa.eu/media/cms_page_media/40/Forest_fires_i</w:t>
      </w:r>
      <w:r>
        <w:rPr>
          <w:color w:val="0462C1"/>
          <w:spacing w:val="-1"/>
          <w:sz w:val="24"/>
        </w:rPr>
        <w:fldChar w:fldCharType="end"/>
      </w:r>
      <w:r>
        <w:rPr>
          <w:color w:val="0462C1"/>
          <w:spacing w:val="-52"/>
          <w:sz w:val="24"/>
        </w:rPr>
        <w:t xml:space="preserve"> </w:t>
      </w:r>
      <w:r>
        <w:rPr>
          <w:color w:val="0462C1"/>
          <w:sz w:val="24"/>
        </w:rPr>
        <w:t>n_Europe_Middle_east_and_North_Africa_2016_final_pdf_JZU7He</w:t>
      </w:r>
    </w:p>
    <w:p>
      <w:pPr>
        <w:spacing w:before="66"/>
        <w:ind w:left="180" w:right="0" w:firstLine="0"/>
        <w:jc w:val="left"/>
        <w:rPr>
          <w:sz w:val="24"/>
        </w:rPr>
      </w:pPr>
      <w:r>
        <w:rPr>
          <w:color w:val="0462C1"/>
          <w:sz w:val="24"/>
        </w:rPr>
        <w:t>L.pdf</w:t>
      </w:r>
    </w:p>
    <w:p>
      <w:pPr>
        <w:pStyle w:val="16"/>
        <w:numPr>
          <w:ilvl w:val="0"/>
          <w:numId w:val="4"/>
        </w:numPr>
        <w:tabs>
          <w:tab w:val="left" w:pos="884"/>
          <w:tab w:val="left" w:pos="885"/>
        </w:tabs>
        <w:spacing w:before="89" w:after="0" w:line="271" w:lineRule="auto"/>
        <w:ind w:left="885" w:right="3960" w:hanging="705"/>
        <w:jc w:val="left"/>
        <w:rPr>
          <w:sz w:val="24"/>
        </w:rPr>
      </w:pP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2018</w:t>
      </w:r>
      <w:r>
        <w:rPr>
          <w:spacing w:val="48"/>
          <w:sz w:val="24"/>
        </w:rPr>
        <w:t xml:space="preserve"> </w:t>
      </w:r>
      <w:r>
        <w:rPr>
          <w:sz w:val="24"/>
        </w:rPr>
        <w:t>Attica</w:t>
      </w:r>
      <w:r>
        <w:rPr>
          <w:spacing w:val="48"/>
          <w:sz w:val="24"/>
        </w:rPr>
        <w:t xml:space="preserve"> </w:t>
      </w:r>
      <w:r>
        <w:rPr>
          <w:sz w:val="24"/>
        </w:rPr>
        <w:t>wildfires</w:t>
      </w:r>
      <w:r>
        <w:rPr>
          <w:spacing w:val="48"/>
          <w:sz w:val="24"/>
        </w:rPr>
        <w:t xml:space="preserve"> </w:t>
      </w:r>
      <w:r>
        <w:rPr>
          <w:sz w:val="24"/>
        </w:rPr>
        <w:t>Wikipedia</w:t>
      </w:r>
      <w:r>
        <w:rPr>
          <w:spacing w:val="48"/>
          <w:sz w:val="24"/>
        </w:rPr>
        <w:t xml:space="preserve"> </w:t>
      </w:r>
      <w:r>
        <w:rPr>
          <w:sz w:val="24"/>
        </w:rPr>
        <w:t>webpage</w:t>
      </w:r>
      <w:r>
        <w:rPr>
          <w:spacing w:val="48"/>
          <w:sz w:val="24"/>
        </w:rPr>
        <w:t xml:space="preserve"> </w:t>
      </w:r>
      <w:r>
        <w:rPr>
          <w:sz w:val="24"/>
        </w:rPr>
        <w:t>available</w:t>
      </w:r>
      <w:r>
        <w:rPr>
          <w:spacing w:val="48"/>
          <w:sz w:val="24"/>
        </w:rPr>
        <w:t xml:space="preserve"> </w:t>
      </w:r>
      <w:r>
        <w:rPr>
          <w:sz w:val="24"/>
        </w:rPr>
        <w:t>at:</w:t>
      </w:r>
      <w:r>
        <w:rPr>
          <w:spacing w:val="-51"/>
          <w:sz w:val="24"/>
        </w:rPr>
        <w:t xml:space="preserve"> </w:t>
      </w:r>
      <w:r>
        <w:rPr>
          <w:color w:val="0462C1"/>
          <w:sz w:val="24"/>
        </w:rPr>
        <w:t>https://en.wikipedia.org/wiki/2018_Attica_wildfires</w:t>
      </w:r>
    </w:p>
    <w:p>
      <w:pPr>
        <w:pStyle w:val="16"/>
        <w:numPr>
          <w:ilvl w:val="0"/>
          <w:numId w:val="4"/>
        </w:numPr>
        <w:tabs>
          <w:tab w:val="left" w:pos="884"/>
          <w:tab w:val="left" w:pos="885"/>
        </w:tabs>
        <w:spacing w:before="48" w:after="0" w:line="271" w:lineRule="auto"/>
        <w:ind w:left="885" w:right="1448" w:hanging="705"/>
        <w:jc w:val="left"/>
        <w:rPr>
          <w:sz w:val="24"/>
        </w:rPr>
      </w:pPr>
      <w:r>
        <w:rPr>
          <w:sz w:val="24"/>
        </w:rPr>
        <w:t>László</w:t>
      </w:r>
      <w:r>
        <w:rPr>
          <w:spacing w:val="49"/>
          <w:sz w:val="24"/>
        </w:rPr>
        <w:t xml:space="preserve"> </w:t>
      </w:r>
      <w:r>
        <w:rPr>
          <w:sz w:val="24"/>
        </w:rPr>
        <w:t>Földi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Rajmund</w:t>
      </w:r>
      <w:r>
        <w:rPr>
          <w:spacing w:val="-3"/>
          <w:sz w:val="24"/>
        </w:rPr>
        <w:t xml:space="preserve"> </w:t>
      </w:r>
      <w:r>
        <w:rPr>
          <w:sz w:val="24"/>
        </w:rPr>
        <w:t>Kuti,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49"/>
          <w:sz w:val="24"/>
        </w:rPr>
        <w:t xml:space="preserve"> </w:t>
      </w:r>
      <w:r>
        <w:rPr>
          <w:sz w:val="24"/>
        </w:rPr>
        <w:t>Forest</w:t>
      </w:r>
      <w:r>
        <w:rPr>
          <w:spacing w:val="-3"/>
          <w:sz w:val="24"/>
        </w:rPr>
        <w:t xml:space="preserve"> </w:t>
      </w:r>
      <w:r>
        <w:rPr>
          <w:sz w:val="24"/>
        </w:rPr>
        <w:t>Fires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Impact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Environment,</w:t>
      </w:r>
      <w:r>
        <w:rPr>
          <w:spacing w:val="-1"/>
          <w:sz w:val="24"/>
        </w:rPr>
        <w:t xml:space="preserve"> </w:t>
      </w:r>
      <w:r>
        <w:rPr>
          <w:sz w:val="24"/>
        </w:rPr>
        <w:t>Academic and Applied</w:t>
      </w:r>
      <w:r>
        <w:rPr>
          <w:spacing w:val="-1"/>
          <w:sz w:val="24"/>
        </w:rPr>
        <w:t xml:space="preserve"> </w:t>
      </w:r>
      <w:r>
        <w:rPr>
          <w:sz w:val="24"/>
        </w:rPr>
        <w:t>Research in</w:t>
      </w:r>
    </w:p>
    <w:p>
      <w:pPr>
        <w:spacing w:before="49" w:line="312" w:lineRule="auto"/>
        <w:ind w:left="180" w:right="4273" w:firstLine="0"/>
        <w:jc w:val="left"/>
        <w:rPr>
          <w:sz w:val="24"/>
        </w:rPr>
      </w:pPr>
      <w:r>
        <w:rPr>
          <w:sz w:val="24"/>
        </w:rPr>
        <w:t>Military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"/>
          <w:sz w:val="24"/>
        </w:rPr>
        <w:t xml:space="preserve"> </w:t>
      </w:r>
      <w:r>
        <w:rPr>
          <w:sz w:val="24"/>
        </w:rPr>
        <w:t>Science</w:t>
      </w:r>
      <w:r>
        <w:rPr>
          <w:spacing w:val="-4"/>
          <w:sz w:val="24"/>
        </w:rPr>
        <w:t xml:space="preserve"> </w:t>
      </w:r>
      <w:r>
        <w:rPr>
          <w:sz w:val="24"/>
        </w:rPr>
        <w:t>(AARMS),</w:t>
      </w:r>
      <w:r>
        <w:rPr>
          <w:spacing w:val="-3"/>
          <w:sz w:val="24"/>
        </w:rPr>
        <w:t xml:space="preserve"> </w:t>
      </w:r>
      <w:r>
        <w:rPr>
          <w:sz w:val="24"/>
        </w:rPr>
        <w:t>Vol.</w:t>
      </w:r>
      <w:r>
        <w:rPr>
          <w:spacing w:val="-4"/>
          <w:sz w:val="24"/>
        </w:rPr>
        <w:t xml:space="preserve"> </w:t>
      </w:r>
      <w:r>
        <w:rPr>
          <w:sz w:val="24"/>
        </w:rPr>
        <w:t>15,</w:t>
      </w:r>
      <w:r>
        <w:rPr>
          <w:spacing w:val="-3"/>
          <w:sz w:val="24"/>
        </w:rPr>
        <w:t xml:space="preserve"> </w:t>
      </w:r>
      <w:r>
        <w:rPr>
          <w:sz w:val="24"/>
        </w:rPr>
        <w:t>No.</w:t>
      </w:r>
      <w:r>
        <w:rPr>
          <w:spacing w:val="-4"/>
          <w:sz w:val="24"/>
        </w:rPr>
        <w:t xml:space="preserve"> </w:t>
      </w:r>
      <w:r>
        <w:rPr>
          <w:sz w:val="24"/>
        </w:rPr>
        <w:t>1,</w:t>
      </w:r>
      <w:r>
        <w:rPr>
          <w:spacing w:val="-51"/>
          <w:sz w:val="24"/>
        </w:rPr>
        <w:t xml:space="preserve"> </w:t>
      </w:r>
      <w:r>
        <w:rPr>
          <w:sz w:val="24"/>
        </w:rPr>
        <w:t>2016, pp. 5–17, ISSN 2064-0021;</w:t>
      </w:r>
    </w:p>
    <w:p>
      <w:pPr>
        <w:pStyle w:val="16"/>
        <w:numPr>
          <w:ilvl w:val="0"/>
          <w:numId w:val="4"/>
        </w:numPr>
        <w:tabs>
          <w:tab w:val="left" w:pos="884"/>
          <w:tab w:val="left" w:pos="885"/>
        </w:tabs>
        <w:spacing w:before="0" w:after="0" w:line="291" w:lineRule="exact"/>
        <w:ind w:left="885" w:right="0" w:hanging="705"/>
        <w:jc w:val="left"/>
        <w:rPr>
          <w:sz w:val="24"/>
        </w:rPr>
      </w:pPr>
      <w:r>
        <w:rPr>
          <w:color w:val="0462C1"/>
          <w:sz w:val="24"/>
        </w:rPr>
        <w:t>http</w:t>
      </w:r>
      <w:r>
        <w:fldChar w:fldCharType="begin"/>
      </w:r>
      <w:r>
        <w:instrText xml:space="preserve"> HYPERLINK "http://www.firedex.com/" \h </w:instrText>
      </w:r>
      <w:r>
        <w:fldChar w:fldCharType="separate"/>
      </w:r>
      <w:r>
        <w:rPr>
          <w:color w:val="0462C1"/>
          <w:sz w:val="24"/>
        </w:rPr>
        <w:t>s://w</w:t>
      </w:r>
      <w:r>
        <w:rPr>
          <w:color w:val="0462C1"/>
          <w:sz w:val="24"/>
        </w:rPr>
        <w:fldChar w:fldCharType="end"/>
      </w:r>
      <w:r>
        <w:rPr>
          <w:color w:val="0462C1"/>
          <w:sz w:val="24"/>
        </w:rPr>
        <w:t>ww.</w:t>
      </w:r>
      <w:r>
        <w:fldChar w:fldCharType="begin"/>
      </w:r>
      <w:r>
        <w:instrText xml:space="preserve"> HYPERLINK "http://www.firedex.com/" \h </w:instrText>
      </w:r>
      <w:r>
        <w:fldChar w:fldCharType="separate"/>
      </w:r>
      <w:r>
        <w:rPr>
          <w:color w:val="0462C1"/>
          <w:sz w:val="24"/>
        </w:rPr>
        <w:t>firedex.com</w:t>
      </w:r>
      <w:r>
        <w:rPr>
          <w:color w:val="0462C1"/>
          <w:sz w:val="24"/>
        </w:rPr>
        <w:fldChar w:fldCharType="end"/>
      </w:r>
    </w:p>
    <w:p>
      <w:pPr>
        <w:pStyle w:val="16"/>
        <w:numPr>
          <w:ilvl w:val="0"/>
          <w:numId w:val="4"/>
        </w:numPr>
        <w:tabs>
          <w:tab w:val="left" w:pos="884"/>
          <w:tab w:val="left" w:pos="885"/>
        </w:tabs>
        <w:spacing w:before="89" w:after="0" w:line="240" w:lineRule="auto"/>
        <w:ind w:left="885" w:right="0" w:hanging="705"/>
        <w:jc w:val="left"/>
        <w:rPr>
          <w:sz w:val="24"/>
        </w:rPr>
      </w:pPr>
      <w:r>
        <w:rPr>
          <w:sz w:val="24"/>
        </w:rPr>
        <w:t>Wolfgang</w:t>
      </w:r>
      <w:r>
        <w:rPr>
          <w:spacing w:val="-4"/>
          <w:sz w:val="24"/>
        </w:rPr>
        <w:t xml:space="preserve"> </w:t>
      </w:r>
      <w:r>
        <w:rPr>
          <w:sz w:val="24"/>
        </w:rPr>
        <w:t>Jendsch,</w:t>
      </w:r>
      <w:r>
        <w:rPr>
          <w:spacing w:val="-4"/>
          <w:sz w:val="24"/>
        </w:rPr>
        <w:t xml:space="preserve"> </w:t>
      </w:r>
      <w:r>
        <w:rPr>
          <w:sz w:val="24"/>
        </w:rPr>
        <w:t>Aerial</w:t>
      </w:r>
      <w:r>
        <w:rPr>
          <w:spacing w:val="-4"/>
          <w:sz w:val="24"/>
        </w:rPr>
        <w:t xml:space="preserve"> </w:t>
      </w:r>
      <w:r>
        <w:rPr>
          <w:sz w:val="24"/>
        </w:rPr>
        <w:t>Firefighting,</w:t>
      </w:r>
      <w:r>
        <w:rPr>
          <w:spacing w:val="47"/>
          <w:sz w:val="24"/>
        </w:rPr>
        <w:t xml:space="preserve"> </w:t>
      </w:r>
      <w:r>
        <w:rPr>
          <w:sz w:val="24"/>
        </w:rPr>
        <w:t>Schiffer</w:t>
      </w:r>
      <w:r>
        <w:rPr>
          <w:spacing w:val="-4"/>
          <w:sz w:val="24"/>
        </w:rPr>
        <w:t xml:space="preserve"> </w:t>
      </w:r>
      <w:r>
        <w:rPr>
          <w:sz w:val="24"/>
        </w:rPr>
        <w:t>Publishing,</w:t>
      </w:r>
      <w:r>
        <w:rPr>
          <w:spacing w:val="47"/>
          <w:sz w:val="24"/>
        </w:rPr>
        <w:t xml:space="preserve"> </w:t>
      </w:r>
      <w:r>
        <w:rPr>
          <w:sz w:val="24"/>
        </w:rPr>
        <w:t>352</w:t>
      </w:r>
      <w:r>
        <w:rPr>
          <w:spacing w:val="-3"/>
          <w:sz w:val="24"/>
        </w:rPr>
        <w:t xml:space="preserve"> </w:t>
      </w:r>
      <w:r>
        <w:rPr>
          <w:sz w:val="24"/>
        </w:rPr>
        <w:t>pp,</w:t>
      </w:r>
    </w:p>
    <w:p>
      <w:pPr>
        <w:spacing w:before="87"/>
        <w:ind w:left="180" w:right="0" w:firstLine="0"/>
        <w:jc w:val="left"/>
        <w:rPr>
          <w:sz w:val="24"/>
        </w:rPr>
      </w:pPr>
      <w:r>
        <w:rPr>
          <w:sz w:val="24"/>
        </w:rPr>
        <w:t>ISBN 9780764330681</w:t>
      </w:r>
    </w:p>
    <w:p>
      <w:pPr>
        <w:pStyle w:val="16"/>
        <w:numPr>
          <w:ilvl w:val="0"/>
          <w:numId w:val="4"/>
        </w:numPr>
        <w:tabs>
          <w:tab w:val="left" w:pos="884"/>
          <w:tab w:val="left" w:pos="885"/>
        </w:tabs>
        <w:spacing w:before="87" w:after="0" w:line="240" w:lineRule="auto"/>
        <w:ind w:left="885" w:right="0" w:hanging="705"/>
        <w:jc w:val="left"/>
        <w:rPr>
          <w:sz w:val="24"/>
        </w:rPr>
      </w:pPr>
      <w:r>
        <w:rPr>
          <w:sz w:val="24"/>
        </w:rPr>
        <w:t>Chi</w:t>
      </w:r>
      <w:r>
        <w:rPr>
          <w:spacing w:val="50"/>
          <w:sz w:val="24"/>
        </w:rPr>
        <w:t xml:space="preserve"> </w:t>
      </w:r>
      <w:r>
        <w:rPr>
          <w:sz w:val="24"/>
        </w:rPr>
        <w:t>Yuan,</w:t>
      </w:r>
      <w:r>
        <w:rPr>
          <w:spacing w:val="51"/>
          <w:sz w:val="24"/>
        </w:rPr>
        <w:t xml:space="preserve"> </w:t>
      </w:r>
      <w:r>
        <w:rPr>
          <w:sz w:val="24"/>
        </w:rPr>
        <w:t>Youmin</w:t>
      </w:r>
      <w:r>
        <w:rPr>
          <w:spacing w:val="51"/>
          <w:sz w:val="24"/>
        </w:rPr>
        <w:t xml:space="preserve"> </w:t>
      </w:r>
      <w:r>
        <w:rPr>
          <w:sz w:val="24"/>
        </w:rPr>
        <w:t>Zhang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51"/>
          <w:sz w:val="24"/>
        </w:rPr>
        <w:t xml:space="preserve"> </w:t>
      </w:r>
      <w:r>
        <w:rPr>
          <w:sz w:val="24"/>
        </w:rPr>
        <w:t>Zhixiang</w:t>
      </w:r>
      <w:r>
        <w:rPr>
          <w:spacing w:val="51"/>
          <w:sz w:val="24"/>
        </w:rPr>
        <w:t xml:space="preserve"> </w:t>
      </w:r>
      <w:r>
        <w:rPr>
          <w:sz w:val="24"/>
        </w:rPr>
        <w:t>Liu,</w:t>
      </w:r>
      <w:r>
        <w:rPr>
          <w:spacing w:val="51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Survey</w:t>
      </w:r>
      <w:r>
        <w:rPr>
          <w:spacing w:val="51"/>
          <w:sz w:val="24"/>
        </w:rPr>
        <w:t xml:space="preserve"> </w:t>
      </w:r>
      <w:r>
        <w:rPr>
          <w:sz w:val="24"/>
        </w:rPr>
        <w:t>on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p>
      <w:pPr>
        <w:spacing w:before="37" w:line="312" w:lineRule="auto"/>
        <w:ind w:left="180" w:right="4034" w:firstLine="0"/>
        <w:jc w:val="left"/>
        <w:rPr>
          <w:sz w:val="24"/>
        </w:rPr>
      </w:pPr>
      <w:r>
        <w:rPr>
          <w:sz w:val="24"/>
        </w:rPr>
        <w:t>Technologies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44"/>
          <w:sz w:val="24"/>
        </w:rPr>
        <w:t xml:space="preserve"> </w:t>
      </w:r>
      <w:r>
        <w:rPr>
          <w:sz w:val="24"/>
        </w:rPr>
        <w:t>Automatic</w:t>
      </w:r>
      <w:r>
        <w:rPr>
          <w:spacing w:val="-5"/>
          <w:sz w:val="24"/>
        </w:rPr>
        <w:t xml:space="preserve"> </w:t>
      </w:r>
      <w:r>
        <w:rPr>
          <w:sz w:val="24"/>
        </w:rPr>
        <w:t>Forest</w:t>
      </w:r>
      <w:r>
        <w:rPr>
          <w:spacing w:val="45"/>
          <w:sz w:val="24"/>
        </w:rPr>
        <w:t xml:space="preserve"> </w:t>
      </w:r>
      <w:r>
        <w:rPr>
          <w:sz w:val="24"/>
        </w:rPr>
        <w:t>Fire</w:t>
      </w:r>
      <w:r>
        <w:rPr>
          <w:spacing w:val="-5"/>
          <w:sz w:val="24"/>
        </w:rPr>
        <w:t xml:space="preserve"> </w:t>
      </w:r>
      <w:r>
        <w:rPr>
          <w:sz w:val="24"/>
        </w:rPr>
        <w:t>Monitoring,</w:t>
      </w:r>
      <w:r>
        <w:rPr>
          <w:spacing w:val="44"/>
          <w:sz w:val="24"/>
        </w:rPr>
        <w:t xml:space="preserve"> </w:t>
      </w:r>
      <w:r>
        <w:rPr>
          <w:sz w:val="24"/>
        </w:rPr>
        <w:t>Detection</w:t>
      </w:r>
      <w:r>
        <w:rPr>
          <w:spacing w:val="45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Fighting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UAVs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Remote</w:t>
      </w:r>
      <w:r>
        <w:rPr>
          <w:spacing w:val="1"/>
          <w:sz w:val="24"/>
        </w:rPr>
        <w:t xml:space="preserve"> </w:t>
      </w:r>
      <w:r>
        <w:rPr>
          <w:sz w:val="24"/>
        </w:rPr>
        <w:t>Sensing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</w:t>
      </w:r>
      <w:r>
        <w:rPr>
          <w:spacing w:val="1"/>
          <w:sz w:val="24"/>
        </w:rPr>
        <w:t xml:space="preserve"> </w:t>
      </w:r>
      <w:r>
        <w:rPr>
          <w:sz w:val="24"/>
        </w:rPr>
        <w:t>Canadian</w:t>
      </w:r>
      <w:r>
        <w:rPr>
          <w:spacing w:val="-52"/>
          <w:sz w:val="24"/>
        </w:rPr>
        <w:t xml:space="preserve"> </w:t>
      </w:r>
      <w:r>
        <w:rPr>
          <w:sz w:val="24"/>
        </w:rPr>
        <w:t>Journal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z w:val="24"/>
        </w:rPr>
        <w:t>Research,</w:t>
      </w:r>
      <w:r>
        <w:rPr>
          <w:spacing w:val="-1"/>
          <w:sz w:val="24"/>
        </w:rPr>
        <w:t xml:space="preserve"> </w:t>
      </w:r>
      <w:r>
        <w:rPr>
          <w:sz w:val="24"/>
        </w:rPr>
        <w:t>doi:</w:t>
      </w:r>
      <w:r>
        <w:rPr>
          <w:spacing w:val="-2"/>
          <w:sz w:val="24"/>
        </w:rPr>
        <w:t xml:space="preserve"> </w:t>
      </w:r>
      <w:r>
        <w:rPr>
          <w:sz w:val="24"/>
        </w:rPr>
        <w:t>10.1139/cjfr-2014-0347</w:t>
      </w:r>
    </w:p>
    <w:p>
      <w:pPr>
        <w:pStyle w:val="16"/>
        <w:numPr>
          <w:ilvl w:val="0"/>
          <w:numId w:val="4"/>
        </w:numPr>
        <w:tabs>
          <w:tab w:val="left" w:pos="884"/>
          <w:tab w:val="left" w:pos="885"/>
        </w:tabs>
        <w:spacing w:before="0" w:after="0" w:line="312" w:lineRule="auto"/>
        <w:ind w:left="180" w:right="3453" w:firstLine="0"/>
        <w:jc w:val="left"/>
        <w:rPr>
          <w:sz w:val="24"/>
        </w:rPr>
      </w:pPr>
      <w:r>
        <w:rPr>
          <w:sz w:val="24"/>
        </w:rPr>
        <w:t>W. Krüll, R. Tobera, I. Willms, H. Essen and N. V. Wahl, Early Forest</w:t>
      </w:r>
      <w:r>
        <w:rPr>
          <w:spacing w:val="-52"/>
          <w:sz w:val="24"/>
        </w:rPr>
        <w:t xml:space="preserve"> </w:t>
      </w:r>
      <w:r>
        <w:rPr>
          <w:sz w:val="24"/>
        </w:rPr>
        <w:t>Fire</w:t>
      </w:r>
      <w:r>
        <w:rPr>
          <w:spacing w:val="51"/>
          <w:sz w:val="24"/>
        </w:rPr>
        <w:t xml:space="preserve"> </w:t>
      </w:r>
      <w:r>
        <w:rPr>
          <w:sz w:val="24"/>
        </w:rPr>
        <w:t>Detection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52"/>
          <w:sz w:val="24"/>
        </w:rPr>
        <w:t xml:space="preserve"> </w:t>
      </w:r>
      <w:r>
        <w:rPr>
          <w:sz w:val="24"/>
        </w:rPr>
        <w:t>Using</w:t>
      </w:r>
      <w:r>
        <w:rPr>
          <w:spacing w:val="52"/>
          <w:sz w:val="24"/>
        </w:rPr>
        <w:t xml:space="preserve"> </w:t>
      </w:r>
      <w:r>
        <w:rPr>
          <w:sz w:val="24"/>
        </w:rPr>
        <w:t>Optical</w:t>
      </w:r>
      <w:r>
        <w:rPr>
          <w:spacing w:val="52"/>
          <w:sz w:val="24"/>
        </w:rPr>
        <w:t xml:space="preserve"> </w:t>
      </w:r>
      <w:r>
        <w:rPr>
          <w:sz w:val="24"/>
        </w:rPr>
        <w:t>Smoke,</w:t>
      </w:r>
      <w:r>
        <w:rPr>
          <w:spacing w:val="52"/>
          <w:sz w:val="24"/>
        </w:rPr>
        <w:t xml:space="preserve"> </w:t>
      </w:r>
      <w:r>
        <w:rPr>
          <w:sz w:val="24"/>
        </w:rPr>
        <w:t>Gas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</w:p>
    <w:p>
      <w:pPr>
        <w:spacing w:before="0" w:line="271" w:lineRule="auto"/>
        <w:ind w:left="180" w:right="2887" w:firstLine="0"/>
        <w:jc w:val="left"/>
        <w:rPr>
          <w:sz w:val="24"/>
        </w:rPr>
      </w:pPr>
      <w:r>
        <w:rPr>
          <w:sz w:val="24"/>
        </w:rPr>
        <w:t>Microwave</w:t>
      </w:r>
      <w:r>
        <w:rPr>
          <w:spacing w:val="-4"/>
          <w:sz w:val="24"/>
        </w:rPr>
        <w:t xml:space="preserve"> </w:t>
      </w:r>
      <w:r>
        <w:rPr>
          <w:sz w:val="24"/>
        </w:rPr>
        <w:t>Sensors,</w:t>
      </w:r>
      <w:r>
        <w:rPr>
          <w:spacing w:val="-4"/>
          <w:sz w:val="24"/>
        </w:rPr>
        <w:t xml:space="preserve"> </w:t>
      </w:r>
      <w:r>
        <w:rPr>
          <w:sz w:val="24"/>
        </w:rPr>
        <w:t>Procedia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vol.</w:t>
      </w:r>
      <w:r>
        <w:rPr>
          <w:spacing w:val="-4"/>
          <w:sz w:val="24"/>
        </w:rPr>
        <w:t xml:space="preserve"> </w:t>
      </w:r>
      <w:r>
        <w:rPr>
          <w:sz w:val="24"/>
        </w:rPr>
        <w:t>45,</w:t>
      </w:r>
      <w:r>
        <w:rPr>
          <w:spacing w:val="-4"/>
          <w:sz w:val="24"/>
        </w:rPr>
        <w:t xml:space="preserve"> </w:t>
      </w:r>
      <w:r>
        <w:rPr>
          <w:sz w:val="24"/>
        </w:rPr>
        <w:t>pp.</w:t>
      </w:r>
      <w:r>
        <w:rPr>
          <w:spacing w:val="-3"/>
          <w:sz w:val="24"/>
        </w:rPr>
        <w:t xml:space="preserve"> </w:t>
      </w:r>
      <w:r>
        <w:rPr>
          <w:sz w:val="24"/>
        </w:rPr>
        <w:t>584-594,</w:t>
      </w:r>
      <w:r>
        <w:rPr>
          <w:spacing w:val="-4"/>
          <w:sz w:val="24"/>
        </w:rPr>
        <w:t xml:space="preserve"> </w:t>
      </w:r>
      <w:r>
        <w:rPr>
          <w:sz w:val="24"/>
        </w:rPr>
        <w:t>2012</w:t>
      </w:r>
      <w:r>
        <w:rPr>
          <w:spacing w:val="44"/>
          <w:sz w:val="24"/>
        </w:rPr>
        <w:t xml:space="preserve"> </w:t>
      </w:r>
      <w:r>
        <w:rPr>
          <w:sz w:val="24"/>
        </w:rPr>
        <w:t>[10]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Project SFEDA page at: </w:t>
      </w:r>
      <w:r>
        <w:fldChar w:fldCharType="begin"/>
      </w:r>
      <w:r>
        <w:instrText xml:space="preserve"> HYPERLINK "http://www.interreg-balkanmed.eu/approved-" \h </w:instrText>
      </w:r>
      <w:r>
        <w:fldChar w:fldCharType="separate"/>
      </w:r>
      <w:r>
        <w:rPr>
          <w:color w:val="0462C1"/>
          <w:sz w:val="24"/>
        </w:rPr>
        <w:t>http://www.interreg-balkanmed.eu/approved-</w:t>
      </w:r>
      <w:r>
        <w:rPr>
          <w:color w:val="0462C1"/>
          <w:sz w:val="24"/>
        </w:rPr>
        <w:fldChar w:fldCharType="end"/>
      </w:r>
      <w:r>
        <w:rPr>
          <w:color w:val="0462C1"/>
          <w:spacing w:val="1"/>
          <w:sz w:val="24"/>
        </w:rPr>
        <w:t xml:space="preserve"> </w:t>
      </w:r>
      <w:r>
        <w:rPr>
          <w:color w:val="0462C1"/>
          <w:sz w:val="24"/>
        </w:rPr>
        <w:t>project/22/</w:t>
      </w:r>
    </w:p>
    <w:p>
      <w:pPr>
        <w:pStyle w:val="16"/>
        <w:numPr>
          <w:ilvl w:val="0"/>
          <w:numId w:val="5"/>
        </w:numPr>
        <w:tabs>
          <w:tab w:val="left" w:pos="779"/>
          <w:tab w:val="left" w:pos="780"/>
        </w:tabs>
        <w:spacing w:before="43" w:after="0" w:line="312" w:lineRule="auto"/>
        <w:ind w:left="180" w:right="3537" w:firstLine="0"/>
        <w:jc w:val="left"/>
        <w:rPr>
          <w:sz w:val="24"/>
        </w:rPr>
      </w:pPr>
      <w:r>
        <w:rPr>
          <w:sz w:val="24"/>
        </w:rPr>
        <w:t>V.</w:t>
      </w:r>
      <w:r>
        <w:rPr>
          <w:spacing w:val="-6"/>
          <w:sz w:val="24"/>
        </w:rPr>
        <w:t xml:space="preserve"> </w:t>
      </w:r>
      <w:r>
        <w:rPr>
          <w:sz w:val="24"/>
        </w:rPr>
        <w:t>C.</w:t>
      </w:r>
      <w:r>
        <w:rPr>
          <w:spacing w:val="-6"/>
          <w:sz w:val="24"/>
        </w:rPr>
        <w:t xml:space="preserve"> </w:t>
      </w:r>
      <w:r>
        <w:rPr>
          <w:sz w:val="24"/>
        </w:rPr>
        <w:t>Moulianitis,</w:t>
      </w:r>
      <w:r>
        <w:rPr>
          <w:spacing w:val="-5"/>
          <w:sz w:val="24"/>
        </w:rPr>
        <w:t xml:space="preserve"> </w:t>
      </w:r>
      <w:r>
        <w:rPr>
          <w:sz w:val="24"/>
        </w:rPr>
        <w:t>G.</w:t>
      </w:r>
      <w:r>
        <w:rPr>
          <w:spacing w:val="-6"/>
          <w:sz w:val="24"/>
        </w:rPr>
        <w:t xml:space="preserve"> </w:t>
      </w:r>
      <w:r>
        <w:rPr>
          <w:sz w:val="24"/>
        </w:rPr>
        <w:t>Thanellas,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"/>
          <w:sz w:val="24"/>
        </w:rPr>
        <w:t xml:space="preserve"> </w:t>
      </w:r>
      <w:r>
        <w:rPr>
          <w:sz w:val="24"/>
        </w:rPr>
        <w:t>Xanthopoulos,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6"/>
          <w:sz w:val="24"/>
        </w:rPr>
        <w:t xml:space="preserve"> </w:t>
      </w:r>
      <w:r>
        <w:rPr>
          <w:sz w:val="24"/>
        </w:rPr>
        <w:t>A.</w:t>
      </w:r>
      <w:r>
        <w:rPr>
          <w:spacing w:val="-5"/>
          <w:sz w:val="24"/>
        </w:rPr>
        <w:t xml:space="preserve"> </w:t>
      </w:r>
      <w:r>
        <w:rPr>
          <w:sz w:val="24"/>
        </w:rPr>
        <w:t>Aspragathos,</w:t>
      </w:r>
      <w:r>
        <w:rPr>
          <w:spacing w:val="-52"/>
          <w:sz w:val="24"/>
        </w:rPr>
        <w:t xml:space="preserve"> </w:t>
      </w:r>
      <w:r>
        <w:rPr>
          <w:sz w:val="24"/>
        </w:rPr>
        <w:t>Evaluation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UAV</w:t>
      </w:r>
      <w:r>
        <w:rPr>
          <w:spacing w:val="1"/>
          <w:sz w:val="24"/>
        </w:rPr>
        <w:t xml:space="preserve"> </w:t>
      </w:r>
      <w:r>
        <w:rPr>
          <w:sz w:val="24"/>
        </w:rPr>
        <w:t>based schemes for forest</w:t>
      </w:r>
      <w:r>
        <w:rPr>
          <w:spacing w:val="1"/>
          <w:sz w:val="24"/>
        </w:rPr>
        <w:t xml:space="preserve"> </w:t>
      </w:r>
      <w:r>
        <w:rPr>
          <w:sz w:val="24"/>
        </w:rPr>
        <w:t>fire monitoring, 27th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2"/>
          <w:sz w:val="24"/>
        </w:rPr>
        <w:t xml:space="preserve"> </w:t>
      </w:r>
      <w:r>
        <w:rPr>
          <w:sz w:val="24"/>
        </w:rPr>
        <w:t>Conference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Robotics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50"/>
          <w:sz w:val="24"/>
        </w:rPr>
        <w:t xml:space="preserve"> </w:t>
      </w:r>
      <w:r>
        <w:rPr>
          <w:sz w:val="24"/>
        </w:rPr>
        <w:t>Alpe-Adria-Danube</w:t>
      </w:r>
      <w:r>
        <w:rPr>
          <w:spacing w:val="-2"/>
          <w:sz w:val="24"/>
        </w:rPr>
        <w:t xml:space="preserve"> </w:t>
      </w:r>
      <w:r>
        <w:rPr>
          <w:sz w:val="24"/>
        </w:rPr>
        <w:t>Region,</w:t>
      </w:r>
    </w:p>
    <w:p>
      <w:pPr>
        <w:spacing w:before="0" w:line="290" w:lineRule="exact"/>
        <w:ind w:left="180" w:right="0" w:firstLine="0"/>
        <w:jc w:val="left"/>
        <w:rPr>
          <w:sz w:val="24"/>
        </w:rPr>
      </w:pPr>
      <w:r>
        <w:rPr>
          <w:sz w:val="24"/>
        </w:rPr>
        <w:t>RAAD 2018</w:t>
      </w:r>
    </w:p>
    <w:p>
      <w:pPr>
        <w:pStyle w:val="16"/>
        <w:numPr>
          <w:ilvl w:val="0"/>
          <w:numId w:val="5"/>
        </w:numPr>
        <w:tabs>
          <w:tab w:val="left" w:pos="779"/>
          <w:tab w:val="left" w:pos="780"/>
        </w:tabs>
        <w:spacing w:before="87" w:after="0" w:line="240" w:lineRule="auto"/>
        <w:ind w:left="780" w:right="0" w:hanging="600"/>
        <w:jc w:val="left"/>
        <w:rPr>
          <w:sz w:val="24"/>
        </w:rPr>
      </w:pPr>
      <w:r>
        <w:rPr>
          <w:sz w:val="24"/>
        </w:rPr>
        <w:t>Official</w:t>
      </w:r>
      <w:r>
        <w:rPr>
          <w:spacing w:val="-11"/>
          <w:sz w:val="24"/>
        </w:rPr>
        <w:t xml:space="preserve"> </w:t>
      </w:r>
      <w:r>
        <w:rPr>
          <w:sz w:val="24"/>
        </w:rPr>
        <w:t>webpage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ALTi</w:t>
      </w:r>
      <w:r>
        <w:rPr>
          <w:spacing w:val="-1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0"/>
          <w:sz w:val="24"/>
        </w:rPr>
        <w:t xml:space="preserve"> </w:t>
      </w:r>
      <w:r>
        <w:rPr>
          <w:sz w:val="24"/>
        </w:rPr>
        <w:t>VTOL</w:t>
      </w:r>
      <w:r>
        <w:rPr>
          <w:spacing w:val="-11"/>
          <w:sz w:val="24"/>
        </w:rPr>
        <w:t xml:space="preserve"> </w:t>
      </w:r>
      <w:r>
        <w:rPr>
          <w:sz w:val="24"/>
        </w:rPr>
        <w:t>UAV</w:t>
      </w:r>
      <w:r>
        <w:rPr>
          <w:spacing w:val="-10"/>
          <w:sz w:val="24"/>
        </w:rPr>
        <w:t xml:space="preserve"> </w:t>
      </w:r>
      <w:r>
        <w:rPr>
          <w:sz w:val="24"/>
        </w:rPr>
        <w:t>at:</w:t>
      </w:r>
      <w:r>
        <w:rPr>
          <w:spacing w:val="33"/>
          <w:sz w:val="24"/>
        </w:rPr>
        <w:t xml:space="preserve"> </w:t>
      </w:r>
      <w:r>
        <w:rPr>
          <w:color w:val="0462C1"/>
          <w:sz w:val="24"/>
        </w:rPr>
        <w:t>http</w:t>
      </w:r>
      <w:r>
        <w:fldChar w:fldCharType="begin"/>
      </w:r>
      <w:r>
        <w:instrText xml:space="preserve"> HYPERLINK "http://www.altiuas.com/transition/" \h </w:instrText>
      </w:r>
      <w:r>
        <w:fldChar w:fldCharType="separate"/>
      </w:r>
      <w:r>
        <w:rPr>
          <w:color w:val="0462C1"/>
          <w:sz w:val="24"/>
        </w:rPr>
        <w:t>s://w</w:t>
      </w:r>
      <w:r>
        <w:rPr>
          <w:color w:val="0462C1"/>
          <w:sz w:val="24"/>
        </w:rPr>
        <w:fldChar w:fldCharType="end"/>
      </w:r>
      <w:r>
        <w:rPr>
          <w:color w:val="0462C1"/>
          <w:sz w:val="24"/>
        </w:rPr>
        <w:t>ww</w:t>
      </w:r>
      <w:r>
        <w:fldChar w:fldCharType="begin"/>
      </w:r>
      <w:r>
        <w:instrText xml:space="preserve"> HYPERLINK "http://www.altiuas.com/transition/" \h </w:instrText>
      </w:r>
      <w:r>
        <w:fldChar w:fldCharType="separate"/>
      </w:r>
      <w:r>
        <w:rPr>
          <w:color w:val="0462C1"/>
          <w:sz w:val="24"/>
        </w:rPr>
        <w:t>.altiuas.com/transition/</w:t>
      </w:r>
      <w:r>
        <w:rPr>
          <w:color w:val="0462C1"/>
          <w:sz w:val="24"/>
        </w:rPr>
        <w:fldChar w:fldCharType="end"/>
      </w:r>
    </w:p>
    <w:p>
      <w:pPr>
        <w:pStyle w:val="16"/>
        <w:numPr>
          <w:ilvl w:val="0"/>
          <w:numId w:val="5"/>
        </w:numPr>
        <w:tabs>
          <w:tab w:val="left" w:pos="779"/>
          <w:tab w:val="left" w:pos="780"/>
        </w:tabs>
        <w:spacing w:before="87" w:after="0" w:line="240" w:lineRule="auto"/>
        <w:ind w:left="780" w:right="0" w:hanging="600"/>
        <w:jc w:val="left"/>
        <w:rPr>
          <w:sz w:val="24"/>
        </w:rPr>
      </w:pPr>
      <w:r>
        <w:rPr>
          <w:sz w:val="24"/>
        </w:rPr>
        <w:t>Official</w:t>
      </w:r>
      <w:r>
        <w:rPr>
          <w:spacing w:val="-7"/>
          <w:sz w:val="24"/>
        </w:rPr>
        <w:t xml:space="preserve"> </w:t>
      </w:r>
      <w:r>
        <w:rPr>
          <w:sz w:val="24"/>
        </w:rPr>
        <w:t>webpage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DJI</w:t>
      </w:r>
      <w:r>
        <w:rPr>
          <w:spacing w:val="-6"/>
          <w:sz w:val="24"/>
        </w:rPr>
        <w:t xml:space="preserve"> </w:t>
      </w:r>
      <w:r>
        <w:rPr>
          <w:sz w:val="24"/>
        </w:rPr>
        <w:t>Matrice</w:t>
      </w:r>
      <w:r>
        <w:rPr>
          <w:spacing w:val="-7"/>
          <w:sz w:val="24"/>
        </w:rPr>
        <w:t xml:space="preserve"> </w:t>
      </w:r>
      <w:r>
        <w:rPr>
          <w:sz w:val="24"/>
        </w:rPr>
        <w:t>600</w:t>
      </w:r>
      <w:r>
        <w:rPr>
          <w:spacing w:val="-6"/>
          <w:sz w:val="24"/>
        </w:rPr>
        <w:t xml:space="preserve"> </w:t>
      </w:r>
      <w:r>
        <w:rPr>
          <w:sz w:val="24"/>
        </w:rPr>
        <w:t>Pro</w:t>
      </w:r>
      <w:r>
        <w:rPr>
          <w:spacing w:val="-7"/>
          <w:sz w:val="24"/>
        </w:rPr>
        <w:t xml:space="preserve"> </w:t>
      </w:r>
      <w:r>
        <w:rPr>
          <w:sz w:val="24"/>
        </w:rPr>
        <w:t>UAV</w:t>
      </w:r>
      <w:r>
        <w:rPr>
          <w:spacing w:val="-6"/>
          <w:sz w:val="24"/>
        </w:rPr>
        <w:t xml:space="preserve"> </w:t>
      </w:r>
      <w:r>
        <w:rPr>
          <w:sz w:val="24"/>
        </w:rPr>
        <w:t>at:</w:t>
      </w:r>
      <w:r>
        <w:rPr>
          <w:spacing w:val="41"/>
          <w:sz w:val="24"/>
        </w:rPr>
        <w:t xml:space="preserve"> </w:t>
      </w:r>
      <w:r>
        <w:rPr>
          <w:color w:val="0462C1"/>
          <w:sz w:val="24"/>
        </w:rPr>
        <w:t>http</w:t>
      </w:r>
      <w:r>
        <w:fldChar w:fldCharType="begin"/>
      </w:r>
      <w:r>
        <w:instrText xml:space="preserve"> HYPERLINK "http://www.dji.com/matrice600-pro" \h </w:instrText>
      </w:r>
      <w:r>
        <w:fldChar w:fldCharType="separate"/>
      </w:r>
      <w:r>
        <w:rPr>
          <w:color w:val="0462C1"/>
          <w:sz w:val="24"/>
        </w:rPr>
        <w:t>s://w</w:t>
      </w:r>
      <w:r>
        <w:rPr>
          <w:color w:val="0462C1"/>
          <w:sz w:val="24"/>
        </w:rPr>
        <w:fldChar w:fldCharType="end"/>
      </w:r>
      <w:r>
        <w:rPr>
          <w:color w:val="0462C1"/>
          <w:sz w:val="24"/>
        </w:rPr>
        <w:t>ww</w:t>
      </w:r>
      <w:r>
        <w:fldChar w:fldCharType="begin"/>
      </w:r>
      <w:r>
        <w:instrText xml:space="preserve"> HYPERLINK "http://www.dji.com/matrice600-pro" \h </w:instrText>
      </w:r>
      <w:r>
        <w:fldChar w:fldCharType="separate"/>
      </w:r>
      <w:r>
        <w:rPr>
          <w:color w:val="0462C1"/>
          <w:sz w:val="24"/>
        </w:rPr>
        <w:t>.dji.com/matrice600-pr</w:t>
      </w:r>
      <w:r>
        <w:rPr>
          <w:color w:val="0462C1"/>
          <w:sz w:val="24"/>
        </w:rPr>
        <w:fldChar w:fldCharType="end"/>
      </w:r>
      <w:r>
        <w:rPr>
          <w:color w:val="0462C1"/>
          <w:sz w:val="24"/>
        </w:rPr>
        <w:t>o</w:t>
      </w:r>
    </w:p>
    <w:p>
      <w:pPr>
        <w:pStyle w:val="16"/>
        <w:numPr>
          <w:ilvl w:val="0"/>
          <w:numId w:val="5"/>
        </w:numPr>
        <w:tabs>
          <w:tab w:val="left" w:pos="779"/>
          <w:tab w:val="left" w:pos="780"/>
        </w:tabs>
        <w:spacing w:before="87" w:after="0" w:line="271" w:lineRule="auto"/>
        <w:ind w:left="780" w:right="4474" w:hanging="600"/>
        <w:jc w:val="left"/>
        <w:rPr>
          <w:sz w:val="24"/>
        </w:rPr>
      </w:pPr>
      <w:r>
        <w:rPr>
          <w:sz w:val="24"/>
        </w:rPr>
        <w:t>Official</w:t>
      </w:r>
      <w:r>
        <w:rPr>
          <w:spacing w:val="-6"/>
          <w:sz w:val="24"/>
        </w:rPr>
        <w:t xml:space="preserve"> </w:t>
      </w:r>
      <w:r>
        <w:rPr>
          <w:sz w:val="24"/>
        </w:rPr>
        <w:t>webpage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DJI</w:t>
      </w:r>
      <w:r>
        <w:rPr>
          <w:spacing w:val="-6"/>
          <w:sz w:val="24"/>
        </w:rPr>
        <w:t xml:space="preserve"> </w:t>
      </w:r>
      <w:r>
        <w:rPr>
          <w:sz w:val="24"/>
        </w:rPr>
        <w:t>Matrice</w:t>
      </w:r>
      <w:r>
        <w:rPr>
          <w:spacing w:val="-5"/>
          <w:sz w:val="24"/>
        </w:rPr>
        <w:t xml:space="preserve"> </w:t>
      </w:r>
      <w:r>
        <w:rPr>
          <w:sz w:val="24"/>
        </w:rPr>
        <w:t>200</w:t>
      </w:r>
      <w:r>
        <w:rPr>
          <w:spacing w:val="-6"/>
          <w:sz w:val="24"/>
        </w:rPr>
        <w:t xml:space="preserve"> </w:t>
      </w:r>
      <w:r>
        <w:rPr>
          <w:sz w:val="24"/>
        </w:rPr>
        <w:t>series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UAVs</w:t>
      </w:r>
      <w:r>
        <w:rPr>
          <w:spacing w:val="-6"/>
          <w:sz w:val="24"/>
        </w:rPr>
        <w:t xml:space="preserve"> </w:t>
      </w:r>
      <w:r>
        <w:rPr>
          <w:sz w:val="24"/>
        </w:rPr>
        <w:t>at:</w:t>
      </w:r>
      <w:r>
        <w:rPr>
          <w:spacing w:val="-51"/>
          <w:sz w:val="24"/>
        </w:rPr>
        <w:t xml:space="preserve"> </w:t>
      </w:r>
      <w:r>
        <w:rPr>
          <w:color w:val="0462C1"/>
          <w:sz w:val="24"/>
        </w:rPr>
        <w:t>http</w:t>
      </w:r>
      <w:r>
        <w:fldChar w:fldCharType="begin"/>
      </w:r>
      <w:r>
        <w:instrText xml:space="preserve"> HYPERLINK "http://www.dji.com/matrice-200-series" \h </w:instrText>
      </w:r>
      <w:r>
        <w:fldChar w:fldCharType="separate"/>
      </w:r>
      <w:r>
        <w:rPr>
          <w:color w:val="0462C1"/>
          <w:sz w:val="24"/>
        </w:rPr>
        <w:t>s://w</w:t>
      </w:r>
      <w:r>
        <w:rPr>
          <w:color w:val="0462C1"/>
          <w:sz w:val="24"/>
        </w:rPr>
        <w:fldChar w:fldCharType="end"/>
      </w:r>
      <w:r>
        <w:rPr>
          <w:color w:val="0462C1"/>
          <w:sz w:val="24"/>
        </w:rPr>
        <w:t>ww</w:t>
      </w:r>
      <w:r>
        <w:fldChar w:fldCharType="begin"/>
      </w:r>
      <w:r>
        <w:instrText xml:space="preserve"> HYPERLINK "http://www.dji.com/matrice-200-series" \h </w:instrText>
      </w:r>
      <w:r>
        <w:fldChar w:fldCharType="separate"/>
      </w:r>
      <w:r>
        <w:rPr>
          <w:color w:val="0462C1"/>
          <w:sz w:val="24"/>
        </w:rPr>
        <w:t>.dji.com/matrice-200-series</w:t>
      </w:r>
      <w:r>
        <w:rPr>
          <w:color w:val="0462C1"/>
          <w:sz w:val="24"/>
        </w:rPr>
        <w:fldChar w:fldCharType="end"/>
      </w:r>
    </w:p>
    <w:p>
      <w:pPr>
        <w:pStyle w:val="16"/>
        <w:numPr>
          <w:ilvl w:val="0"/>
          <w:numId w:val="5"/>
        </w:numPr>
        <w:tabs>
          <w:tab w:val="left" w:pos="779"/>
          <w:tab w:val="left" w:pos="780"/>
        </w:tabs>
        <w:spacing w:before="48" w:after="0" w:line="271" w:lineRule="auto"/>
        <w:ind w:left="780" w:right="1304" w:hanging="600"/>
        <w:jc w:val="left"/>
        <w:rPr>
          <w:sz w:val="24"/>
        </w:rPr>
      </w:pPr>
      <w:r>
        <w:rPr>
          <w:sz w:val="24"/>
        </w:rPr>
        <w:t>Official</w:t>
      </w:r>
      <w:r>
        <w:rPr>
          <w:spacing w:val="-5"/>
          <w:sz w:val="24"/>
        </w:rPr>
        <w:t xml:space="preserve"> </w:t>
      </w:r>
      <w:r>
        <w:rPr>
          <w:sz w:val="24"/>
        </w:rPr>
        <w:t>webpage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Movidius</w:t>
      </w:r>
      <w:r>
        <w:rPr>
          <w:spacing w:val="-4"/>
          <w:sz w:val="24"/>
        </w:rPr>
        <w:t xml:space="preserve"> </w:t>
      </w:r>
      <w:r>
        <w:rPr>
          <w:sz w:val="24"/>
        </w:rPr>
        <w:t>at:</w:t>
      </w:r>
      <w:r>
        <w:rPr>
          <w:spacing w:val="-4"/>
          <w:sz w:val="24"/>
        </w:rPr>
        <w:t xml:space="preserve"> </w:t>
      </w:r>
      <w:r>
        <w:rPr>
          <w:color w:val="0462C1"/>
          <w:sz w:val="24"/>
        </w:rPr>
        <w:t>http</w:t>
      </w:r>
      <w:r>
        <w:fldChar w:fldCharType="begin"/>
      </w:r>
      <w:r>
        <w:instrText xml:space="preserve"> HYPERLINK "http://www.movidius.com/" \h </w:instrText>
      </w:r>
      <w:r>
        <w:fldChar w:fldCharType="separate"/>
      </w:r>
      <w:r>
        <w:rPr>
          <w:color w:val="0462C1"/>
          <w:sz w:val="24"/>
        </w:rPr>
        <w:t>s://w</w:t>
      </w:r>
      <w:r>
        <w:rPr>
          <w:color w:val="0462C1"/>
          <w:sz w:val="24"/>
        </w:rPr>
        <w:fldChar w:fldCharType="end"/>
      </w:r>
      <w:r>
        <w:rPr>
          <w:color w:val="0462C1"/>
          <w:sz w:val="24"/>
        </w:rPr>
        <w:t>ww</w:t>
      </w:r>
      <w:r>
        <w:fldChar w:fldCharType="begin"/>
      </w:r>
      <w:r>
        <w:instrText xml:space="preserve"> HYPERLINK "http://www.movidius.com/" \h </w:instrText>
      </w:r>
      <w:r>
        <w:fldChar w:fldCharType="separate"/>
      </w:r>
      <w:r>
        <w:rPr>
          <w:color w:val="0462C1"/>
          <w:sz w:val="24"/>
        </w:rPr>
        <w:t>.movidius.c</w:t>
      </w:r>
      <w:r>
        <w:rPr>
          <w:color w:val="0462C1"/>
          <w:sz w:val="24"/>
        </w:rPr>
        <w:fldChar w:fldCharType="end"/>
      </w:r>
      <w:r>
        <w:rPr>
          <w:color w:val="0462C1"/>
          <w:sz w:val="24"/>
        </w:rPr>
        <w:t>om</w:t>
      </w:r>
      <w:r>
        <w:rPr>
          <w:color w:val="0462C1"/>
          <w:spacing w:val="43"/>
          <w:sz w:val="24"/>
        </w:rPr>
        <w:t xml:space="preserve"> </w:t>
      </w:r>
      <w:r>
        <w:rPr>
          <w:sz w:val="24"/>
        </w:rPr>
        <w:t>[16]</w:t>
      </w:r>
      <w:r>
        <w:rPr>
          <w:spacing w:val="-4"/>
          <w:sz w:val="24"/>
        </w:rPr>
        <w:t xml:space="preserve"> </w:t>
      </w:r>
      <w:r>
        <w:rPr>
          <w:sz w:val="24"/>
        </w:rPr>
        <w:t>Official</w:t>
      </w:r>
      <w:r>
        <w:rPr>
          <w:spacing w:val="-4"/>
          <w:sz w:val="24"/>
        </w:rPr>
        <w:t xml:space="preserve"> </w:t>
      </w:r>
      <w:r>
        <w:rPr>
          <w:sz w:val="24"/>
        </w:rPr>
        <w:t>webpage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IMST</w:t>
      </w:r>
      <w:r>
        <w:rPr>
          <w:spacing w:val="-1"/>
          <w:sz w:val="24"/>
        </w:rPr>
        <w:t xml:space="preserve"> </w:t>
      </w:r>
      <w:r>
        <w:rPr>
          <w:sz w:val="24"/>
        </w:rPr>
        <w:t>iC880A LoRaWAN</w:t>
      </w:r>
      <w:r>
        <w:rPr>
          <w:spacing w:val="-1"/>
          <w:sz w:val="24"/>
        </w:rPr>
        <w:t xml:space="preserve"> </w:t>
      </w:r>
      <w:r>
        <w:rPr>
          <w:sz w:val="24"/>
        </w:rPr>
        <w:t>concentrator at:</w:t>
      </w:r>
    </w:p>
    <w:p>
      <w:pPr>
        <w:spacing w:before="0" w:line="292" w:lineRule="exact"/>
        <w:ind w:left="780" w:right="0" w:firstLine="0"/>
        <w:jc w:val="left"/>
        <w:rPr>
          <w:sz w:val="24"/>
        </w:rPr>
      </w:pPr>
      <w:r>
        <w:rPr>
          <w:color w:val="0462C1"/>
          <w:sz w:val="24"/>
        </w:rPr>
        <w:t>https://wireless-solutions.de/products/long-range-radio/ic880a.html</w:t>
      </w: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1" w:line="240" w:lineRule="auto"/>
        <w:rPr>
          <w:sz w:val="21"/>
        </w:rPr>
      </w:pPr>
    </w:p>
    <w:p>
      <w:pPr>
        <w:pStyle w:val="4"/>
        <w:numPr>
          <w:ilvl w:val="1"/>
          <w:numId w:val="3"/>
        </w:numPr>
        <w:tabs>
          <w:tab w:val="left" w:pos="602"/>
        </w:tabs>
        <w:spacing w:before="0" w:after="0" w:line="240" w:lineRule="auto"/>
        <w:ind w:left="601" w:right="0" w:hanging="422"/>
        <w:jc w:val="left"/>
      </w:pPr>
      <w:r>
        <w:t>Problem</w:t>
      </w:r>
      <w:r>
        <w:rPr>
          <w:spacing w:val="-12"/>
        </w:rPr>
        <w:t xml:space="preserve"> </w:t>
      </w:r>
      <w:r>
        <w:t>Statement</w:t>
      </w:r>
      <w:r>
        <w:rPr>
          <w:spacing w:val="-12"/>
        </w:rPr>
        <w:t xml:space="preserve"> </w:t>
      </w:r>
      <w:r>
        <w:t>Definition</w:t>
      </w:r>
    </w:p>
    <w:p>
      <w:pPr>
        <w:spacing w:before="187" w:line="271" w:lineRule="auto"/>
        <w:ind w:left="180" w:right="1375" w:firstLine="0"/>
        <w:jc w:val="left"/>
        <w:rPr>
          <w:sz w:val="24"/>
        </w:rPr>
      </w:pPr>
      <w:r>
        <w:rPr>
          <w:sz w:val="24"/>
        </w:rPr>
        <w:t>Forest fires result in a wide range of negative effects, including the destruction of wildlife</w:t>
      </w:r>
      <w:r>
        <w:rPr>
          <w:spacing w:val="1"/>
          <w:sz w:val="24"/>
        </w:rPr>
        <w:t xml:space="preserve"> </w:t>
      </w:r>
      <w:r>
        <w:rPr>
          <w:sz w:val="24"/>
        </w:rPr>
        <w:t>habitat, the extinction of plants and animals, the destruction of nutrient-rich top soil, the</w:t>
      </w:r>
      <w:r>
        <w:rPr>
          <w:spacing w:val="1"/>
          <w:sz w:val="24"/>
        </w:rPr>
        <w:t xml:space="preserve"> </w:t>
      </w:r>
      <w:r>
        <w:rPr>
          <w:sz w:val="24"/>
        </w:rPr>
        <w:t>reduction of forest cover, the loss of valuable timber resources, the ozone layer being</w:t>
      </w:r>
      <w:r>
        <w:rPr>
          <w:spacing w:val="1"/>
          <w:sz w:val="24"/>
        </w:rPr>
        <w:t xml:space="preserve"> </w:t>
      </w:r>
      <w:r>
        <w:rPr>
          <w:sz w:val="24"/>
        </w:rPr>
        <w:t>destroyed, the loss of livelihood for tribal and poor people, the acceleration of global warming,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increase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atmospheric</w:t>
      </w:r>
      <w:r>
        <w:rPr>
          <w:spacing w:val="-6"/>
          <w:sz w:val="24"/>
        </w:rPr>
        <w:t xml:space="preserve"> </w:t>
      </w:r>
      <w:r>
        <w:rPr>
          <w:sz w:val="24"/>
        </w:rPr>
        <w:t>carbon</w:t>
      </w:r>
      <w:r>
        <w:rPr>
          <w:spacing w:val="-5"/>
          <w:sz w:val="24"/>
        </w:rPr>
        <w:t xml:space="preserve"> </w:t>
      </w:r>
      <w:r>
        <w:rPr>
          <w:sz w:val="24"/>
        </w:rPr>
        <w:t>dioxide</w:t>
      </w:r>
      <w:r>
        <w:rPr>
          <w:spacing w:val="-5"/>
          <w:sz w:val="24"/>
        </w:rPr>
        <w:t xml:space="preserve"> </w:t>
      </w:r>
      <w:r>
        <w:rPr>
          <w:sz w:val="24"/>
        </w:rPr>
        <w:t>concentration,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degradation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catchment</w:t>
      </w:r>
      <w:r>
        <w:rPr>
          <w:spacing w:val="-5"/>
          <w:sz w:val="24"/>
        </w:rPr>
        <w:t xml:space="preserve"> </w:t>
      </w:r>
      <w:r>
        <w:rPr>
          <w:sz w:val="24"/>
        </w:rPr>
        <w:t>areas,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loss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biodiversity,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spread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disease,</w:t>
      </w:r>
      <w:r>
        <w:rPr>
          <w:spacing w:val="-5"/>
          <w:sz w:val="24"/>
        </w:rPr>
        <w:t xml:space="preserve"> </w:t>
      </w:r>
      <w:r>
        <w:rPr>
          <w:sz w:val="24"/>
        </w:rPr>
        <w:t>etc.</w:t>
      </w:r>
      <w:r>
        <w:rPr>
          <w:spacing w:val="-4"/>
          <w:sz w:val="24"/>
        </w:rPr>
        <w:t xml:space="preserve"> </w:t>
      </w:r>
      <w:r>
        <w:rPr>
          <w:sz w:val="24"/>
        </w:rPr>
        <w:t>Thus,</w:t>
      </w:r>
      <w:r>
        <w:rPr>
          <w:spacing w:val="-5"/>
          <w:sz w:val="24"/>
        </w:rPr>
        <w:t xml:space="preserve"> </w:t>
      </w:r>
      <w:r>
        <w:rPr>
          <w:sz w:val="24"/>
        </w:rPr>
        <w:t>Develop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detect</w:t>
      </w:r>
      <w:r>
        <w:rPr>
          <w:spacing w:val="-5"/>
          <w:sz w:val="24"/>
        </w:rPr>
        <w:t xml:space="preserve"> </w:t>
      </w:r>
      <w:r>
        <w:rPr>
          <w:sz w:val="24"/>
        </w:rPr>
        <w:t>forest</w:t>
      </w:r>
      <w:r>
        <w:rPr>
          <w:spacing w:val="-4"/>
          <w:sz w:val="24"/>
        </w:rPr>
        <w:t xml:space="preserve"> </w:t>
      </w:r>
      <w:r>
        <w:rPr>
          <w:sz w:val="24"/>
        </w:rPr>
        <w:t>fires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 earliest</w:t>
      </w:r>
      <w:r>
        <w:rPr>
          <w:spacing w:val="-1"/>
          <w:sz w:val="24"/>
        </w:rPr>
        <w:t xml:space="preserve"> </w:t>
      </w:r>
      <w:r>
        <w:rPr>
          <w:sz w:val="24"/>
        </w:rPr>
        <w:t>stage possible using</w:t>
      </w:r>
      <w:r>
        <w:rPr>
          <w:spacing w:val="-1"/>
          <w:sz w:val="24"/>
        </w:rPr>
        <w:t xml:space="preserve"> </w:t>
      </w:r>
      <w:r>
        <w:rPr>
          <w:sz w:val="24"/>
        </w:rPr>
        <w:t>the latest technologies.</w:t>
      </w:r>
    </w:p>
    <w:p>
      <w:pPr>
        <w:spacing w:after="0" w:line="271" w:lineRule="auto"/>
        <w:jc w:val="left"/>
        <w:rPr>
          <w:sz w:val="24"/>
        </w:rPr>
        <w:sectPr>
          <w:pgSz w:w="12240" w:h="15840"/>
          <w:pgMar w:top="1400" w:right="160" w:bottom="280" w:left="1260" w:header="720" w:footer="720" w:gutter="0"/>
          <w:cols w:space="720" w:num="1"/>
        </w:sectPr>
      </w:pPr>
    </w:p>
    <w:p>
      <w:pPr>
        <w:pStyle w:val="2"/>
      </w:pPr>
      <w:r>
        <w:rPr>
          <w:color w:val="0D0D0D"/>
        </w:rPr>
        <w:t>Chapter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3</w:t>
      </w:r>
    </w:p>
    <w:p>
      <w:pPr>
        <w:pStyle w:val="3"/>
        <w:spacing w:before="72"/>
      </w:pPr>
      <w:r>
        <w:t>IDEATION</w:t>
      </w:r>
      <w:r>
        <w:rPr>
          <w:spacing w:val="-15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PROPOSED</w:t>
      </w:r>
      <w:r>
        <w:rPr>
          <w:spacing w:val="-14"/>
        </w:rPr>
        <w:t xml:space="preserve"> </w:t>
      </w:r>
      <w:r>
        <w:t>SOLUTION</w:t>
      </w:r>
    </w:p>
    <w:p>
      <w:pPr>
        <w:spacing w:before="9" w:line="240" w:lineRule="auto"/>
        <w:rPr>
          <w:b/>
          <w:sz w:val="46"/>
        </w:rPr>
      </w:pPr>
    </w:p>
    <w:p>
      <w:pPr>
        <w:pStyle w:val="4"/>
        <w:numPr>
          <w:ilvl w:val="1"/>
          <w:numId w:val="6"/>
        </w:numPr>
        <w:tabs>
          <w:tab w:val="left" w:pos="602"/>
        </w:tabs>
        <w:spacing w:before="0" w:after="0" w:line="240" w:lineRule="auto"/>
        <w:ind w:left="601" w:right="0" w:hanging="422"/>
        <w:jc w:val="left"/>
      </w:pPr>
      <w:r>
        <w:t>Empathy</w:t>
      </w:r>
      <w:r>
        <w:rPr>
          <w:spacing w:val="-9"/>
        </w:rPr>
        <w:t xml:space="preserve"> </w:t>
      </w:r>
      <w:r>
        <w:t>Map</w:t>
      </w:r>
      <w:r>
        <w:rPr>
          <w:spacing w:val="-9"/>
        </w:rPr>
        <w:t xml:space="preserve"> </w:t>
      </w:r>
      <w:r>
        <w:t>Canvas</w:t>
      </w:r>
    </w:p>
    <w:p>
      <w:pPr>
        <w:spacing w:before="187" w:line="271" w:lineRule="auto"/>
        <w:ind w:left="180" w:right="1391" w:firstLine="0"/>
        <w:jc w:val="left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1196975</wp:posOffset>
            </wp:positionV>
            <wp:extent cx="6420485" cy="396684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740" cy="3966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An empathy map is a simple, easy-to-digest visual that captures knowledge about a user’s</w:t>
      </w:r>
      <w:r>
        <w:rPr>
          <w:spacing w:val="1"/>
          <w:sz w:val="24"/>
        </w:rPr>
        <w:t xml:space="preserve"> </w:t>
      </w:r>
      <w:r>
        <w:rPr>
          <w:sz w:val="24"/>
        </w:rPr>
        <w:t>behaviors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attitudes.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useful</w:t>
      </w:r>
      <w:r>
        <w:rPr>
          <w:spacing w:val="-4"/>
          <w:sz w:val="24"/>
        </w:rPr>
        <w:t xml:space="preserve"> </w:t>
      </w:r>
      <w:r>
        <w:rPr>
          <w:sz w:val="24"/>
        </w:rPr>
        <w:t>tool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help</w:t>
      </w:r>
      <w:r>
        <w:rPr>
          <w:spacing w:val="-4"/>
          <w:sz w:val="24"/>
        </w:rPr>
        <w:t xml:space="preserve"> </w:t>
      </w:r>
      <w:r>
        <w:rPr>
          <w:sz w:val="24"/>
        </w:rPr>
        <w:t>teams</w:t>
      </w:r>
      <w:r>
        <w:rPr>
          <w:spacing w:val="-4"/>
          <w:sz w:val="24"/>
        </w:rPr>
        <w:t xml:space="preserve"> </w:t>
      </w:r>
      <w:r>
        <w:rPr>
          <w:sz w:val="24"/>
        </w:rPr>
        <w:t>better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users.</w:t>
      </w:r>
      <w:r>
        <w:rPr>
          <w:spacing w:val="-4"/>
          <w:sz w:val="24"/>
        </w:rPr>
        <w:t xml:space="preserve"> </w:t>
      </w:r>
      <w:r>
        <w:rPr>
          <w:sz w:val="24"/>
        </w:rPr>
        <w:t>Creating</w:t>
      </w:r>
      <w:r>
        <w:rPr>
          <w:spacing w:val="-51"/>
          <w:sz w:val="24"/>
        </w:rPr>
        <w:t xml:space="preserve"> </w:t>
      </w:r>
      <w:r>
        <w:rPr>
          <w:sz w:val="24"/>
        </w:rPr>
        <w:t>an effective solution requires understanding the true problem and the person who is</w:t>
      </w:r>
      <w:r>
        <w:rPr>
          <w:spacing w:val="1"/>
          <w:sz w:val="24"/>
        </w:rPr>
        <w:t xml:space="preserve"> </w:t>
      </w:r>
      <w:r>
        <w:rPr>
          <w:sz w:val="24"/>
        </w:rPr>
        <w:t>experiencing it. The exercise of creating the map helps participants consider things from the</w:t>
      </w:r>
      <w:r>
        <w:rPr>
          <w:spacing w:val="1"/>
          <w:sz w:val="24"/>
        </w:rPr>
        <w:t xml:space="preserve"> </w:t>
      </w:r>
      <w:r>
        <w:rPr>
          <w:sz w:val="24"/>
        </w:rPr>
        <w:t>user’s</w:t>
      </w:r>
      <w:r>
        <w:rPr>
          <w:spacing w:val="-1"/>
          <w:sz w:val="24"/>
        </w:rPr>
        <w:t xml:space="preserve"> </w:t>
      </w:r>
      <w:r>
        <w:rPr>
          <w:sz w:val="24"/>
        </w:rPr>
        <w:t>perspective along with his</w:t>
      </w:r>
      <w:r>
        <w:rPr>
          <w:spacing w:val="-1"/>
          <w:sz w:val="24"/>
        </w:rPr>
        <w:t xml:space="preserve"> </w:t>
      </w:r>
      <w:r>
        <w:rPr>
          <w:sz w:val="24"/>
        </w:rPr>
        <w:t>or her goals and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challenges.</w:t>
      </w: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9" w:line="240" w:lineRule="auto"/>
        <w:rPr>
          <w:sz w:val="18"/>
        </w:rPr>
      </w:pPr>
    </w:p>
    <w:p>
      <w:pPr>
        <w:pStyle w:val="4"/>
        <w:numPr>
          <w:ilvl w:val="1"/>
          <w:numId w:val="6"/>
        </w:numPr>
        <w:tabs>
          <w:tab w:val="left" w:pos="602"/>
        </w:tabs>
        <w:spacing w:before="0" w:after="0" w:line="240" w:lineRule="auto"/>
        <w:ind w:left="601" w:right="0" w:hanging="422"/>
        <w:jc w:val="left"/>
      </w:pPr>
      <w:r>
        <w:t>Ideation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Brainstorming</w:t>
      </w:r>
    </w:p>
    <w:p>
      <w:pPr>
        <w:spacing w:before="0" w:line="240" w:lineRule="auto"/>
        <w:rPr>
          <w:b/>
          <w:sz w:val="28"/>
        </w:rPr>
      </w:pPr>
    </w:p>
    <w:p>
      <w:pPr>
        <w:spacing w:before="174" w:line="331" w:lineRule="auto"/>
        <w:ind w:left="180" w:right="1267" w:firstLine="0"/>
        <w:jc w:val="both"/>
        <w:rPr>
          <w:sz w:val="24"/>
        </w:rPr>
      </w:pPr>
      <w:r>
        <w:rPr>
          <w:sz w:val="24"/>
        </w:rPr>
        <w:t>Brainstorming provides a free and open environment that encourages everyone within a team</w:t>
      </w:r>
      <w:r>
        <w:rPr>
          <w:spacing w:val="1"/>
          <w:sz w:val="24"/>
        </w:rPr>
        <w:t xml:space="preserve"> </w:t>
      </w:r>
      <w:r>
        <w:rPr>
          <w:sz w:val="24"/>
        </w:rPr>
        <w:t>to participate in the creative thinking process that leads to problem-solving. Prioritizing volume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47"/>
          <w:sz w:val="24"/>
        </w:rPr>
        <w:t xml:space="preserve"> </w:t>
      </w:r>
      <w:r>
        <w:rPr>
          <w:sz w:val="24"/>
        </w:rPr>
        <w:t>value,</w:t>
      </w:r>
      <w:r>
        <w:rPr>
          <w:spacing w:val="47"/>
          <w:sz w:val="24"/>
        </w:rPr>
        <w:t xml:space="preserve"> </w:t>
      </w:r>
      <w:r>
        <w:rPr>
          <w:sz w:val="24"/>
        </w:rPr>
        <w:t>out-of-the-box</w:t>
      </w:r>
      <w:r>
        <w:rPr>
          <w:spacing w:val="47"/>
          <w:sz w:val="24"/>
        </w:rPr>
        <w:t xml:space="preserve"> </w:t>
      </w:r>
      <w:r>
        <w:rPr>
          <w:sz w:val="24"/>
        </w:rPr>
        <w:t>ideas</w:t>
      </w:r>
      <w:r>
        <w:rPr>
          <w:spacing w:val="47"/>
          <w:sz w:val="24"/>
        </w:rPr>
        <w:t xml:space="preserve"> </w:t>
      </w:r>
      <w:r>
        <w:rPr>
          <w:sz w:val="24"/>
        </w:rPr>
        <w:t>are</w:t>
      </w:r>
      <w:r>
        <w:rPr>
          <w:spacing w:val="32"/>
          <w:sz w:val="24"/>
        </w:rPr>
        <w:t xml:space="preserve"> </w:t>
      </w:r>
      <w:r>
        <w:rPr>
          <w:sz w:val="24"/>
        </w:rPr>
        <w:t>welcome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built</w:t>
      </w:r>
      <w:r>
        <w:rPr>
          <w:spacing w:val="32"/>
          <w:sz w:val="24"/>
        </w:rPr>
        <w:t xml:space="preserve"> </w:t>
      </w:r>
      <w:r>
        <w:rPr>
          <w:sz w:val="24"/>
        </w:rPr>
        <w:t>upon,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all</w:t>
      </w:r>
      <w:r>
        <w:rPr>
          <w:spacing w:val="32"/>
          <w:sz w:val="24"/>
        </w:rPr>
        <w:t xml:space="preserve"> </w:t>
      </w:r>
      <w:r>
        <w:rPr>
          <w:sz w:val="24"/>
        </w:rPr>
        <w:t>participants</w:t>
      </w:r>
      <w:r>
        <w:rPr>
          <w:spacing w:val="32"/>
          <w:sz w:val="24"/>
        </w:rPr>
        <w:t xml:space="preserve"> </w:t>
      </w:r>
      <w:r>
        <w:rPr>
          <w:sz w:val="24"/>
        </w:rPr>
        <w:t>are</w:t>
      </w:r>
    </w:p>
    <w:p>
      <w:pPr>
        <w:spacing w:after="0" w:line="331" w:lineRule="auto"/>
        <w:jc w:val="both"/>
        <w:rPr>
          <w:sz w:val="24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p>
      <w:pPr>
        <w:spacing w:before="37"/>
        <w:ind w:left="180" w:right="0" w:firstLine="0"/>
        <w:jc w:val="left"/>
        <w:rPr>
          <w:sz w:val="24"/>
        </w:rPr>
      </w:pPr>
      <w:r>
        <w:rPr>
          <w:sz w:val="24"/>
        </w:rPr>
        <w:t>encouraged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collaborate,</w:t>
      </w:r>
      <w:r>
        <w:rPr>
          <w:spacing w:val="41"/>
          <w:sz w:val="24"/>
        </w:rPr>
        <w:t xml:space="preserve"> </w:t>
      </w:r>
      <w:r>
        <w:rPr>
          <w:sz w:val="24"/>
        </w:rPr>
        <w:t>helping</w:t>
      </w:r>
      <w:r>
        <w:rPr>
          <w:spacing w:val="41"/>
          <w:sz w:val="24"/>
        </w:rPr>
        <w:t xml:space="preserve"> </w:t>
      </w:r>
      <w:r>
        <w:rPr>
          <w:sz w:val="24"/>
        </w:rPr>
        <w:t>each</w:t>
      </w:r>
      <w:r>
        <w:rPr>
          <w:spacing w:val="41"/>
          <w:sz w:val="24"/>
        </w:rPr>
        <w:t xml:space="preserve"> </w:t>
      </w:r>
      <w:r>
        <w:rPr>
          <w:sz w:val="24"/>
        </w:rPr>
        <w:t>other</w:t>
      </w:r>
      <w:r>
        <w:rPr>
          <w:spacing w:val="41"/>
          <w:sz w:val="24"/>
        </w:rPr>
        <w:t xml:space="preserve"> </w:t>
      </w:r>
      <w:r>
        <w:rPr>
          <w:sz w:val="24"/>
        </w:rPr>
        <w:t>develop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rich</w:t>
      </w:r>
      <w:r>
        <w:rPr>
          <w:spacing w:val="41"/>
          <w:sz w:val="24"/>
        </w:rPr>
        <w:t xml:space="preserve"> </w:t>
      </w:r>
      <w:r>
        <w:rPr>
          <w:sz w:val="24"/>
        </w:rPr>
        <w:t>amount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z w:val="24"/>
        </w:rPr>
        <w:t>creative</w:t>
      </w:r>
      <w:r>
        <w:rPr>
          <w:spacing w:val="41"/>
          <w:sz w:val="24"/>
        </w:rPr>
        <w:t xml:space="preserve"> </w:t>
      </w:r>
      <w:r>
        <w:rPr>
          <w:sz w:val="24"/>
        </w:rPr>
        <w:t>solutions.</w:t>
      </w:r>
    </w:p>
    <w:p>
      <w:pPr>
        <w:spacing w:before="8" w:line="240" w:lineRule="auto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956945</wp:posOffset>
            </wp:positionH>
            <wp:positionV relativeFrom="paragraph">
              <wp:posOffset>123190</wp:posOffset>
            </wp:positionV>
            <wp:extent cx="5225415" cy="35210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320" cy="35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2"/>
        </w:rPr>
        <w:sectPr>
          <w:pgSz w:w="12240" w:h="15840"/>
          <w:pgMar w:top="1400" w:right="160" w:bottom="280" w:left="1260" w:header="720" w:footer="720" w:gutter="0"/>
          <w:cols w:space="720" w:num="1"/>
        </w:sectPr>
      </w:pPr>
    </w:p>
    <w:p>
      <w:pPr>
        <w:spacing w:before="37"/>
        <w:ind w:left="180" w:right="0" w:firstLine="0"/>
        <w:jc w:val="left"/>
        <w:rPr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249555</wp:posOffset>
            </wp:positionV>
            <wp:extent cx="6272530" cy="45148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379" cy="4514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Brainstorm,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Grouping</w:t>
      </w:r>
    </w:p>
    <w:p>
      <w:pPr>
        <w:spacing w:before="0" w:line="240" w:lineRule="auto"/>
        <w:rPr>
          <w:b/>
          <w:sz w:val="24"/>
        </w:rPr>
      </w:pPr>
    </w:p>
    <w:p>
      <w:pPr>
        <w:spacing w:before="0" w:line="240" w:lineRule="auto"/>
        <w:rPr>
          <w:b/>
          <w:sz w:val="24"/>
        </w:rPr>
      </w:pPr>
    </w:p>
    <w:p>
      <w:pPr>
        <w:spacing w:before="0" w:line="240" w:lineRule="auto"/>
        <w:rPr>
          <w:b/>
          <w:sz w:val="24"/>
        </w:rPr>
      </w:pPr>
    </w:p>
    <w:p>
      <w:pPr>
        <w:spacing w:before="8" w:line="240" w:lineRule="auto"/>
        <w:rPr>
          <w:b/>
          <w:sz w:val="29"/>
        </w:rPr>
      </w:pPr>
    </w:p>
    <w:p>
      <w:pPr>
        <w:spacing w:before="0"/>
        <w:ind w:left="180" w:right="0" w:firstLine="0"/>
        <w:jc w:val="left"/>
        <w:rPr>
          <w:b/>
          <w:sz w:val="22"/>
        </w:rPr>
      </w:pPr>
      <w:r>
        <w:rPr>
          <w:b/>
          <w:sz w:val="22"/>
        </w:rPr>
        <w:t>Idea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Prioritization</w:t>
      </w:r>
    </w:p>
    <w:p>
      <w:pPr>
        <w:spacing w:after="0"/>
        <w:jc w:val="left"/>
        <w:rPr>
          <w:sz w:val="22"/>
        </w:rPr>
        <w:sectPr>
          <w:pgSz w:w="12240" w:h="15840"/>
          <w:pgMar w:top="1400" w:right="160" w:bottom="280" w:left="1260" w:header="720" w:footer="720" w:gutter="0"/>
          <w:cols w:space="720" w:num="1"/>
        </w:sectPr>
      </w:pPr>
    </w:p>
    <w:p>
      <w:pPr>
        <w:spacing w:line="240" w:lineRule="auto"/>
        <w:ind w:left="23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192520" cy="496824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52" cy="49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2" w:line="240" w:lineRule="auto"/>
        <w:rPr>
          <w:b/>
          <w:sz w:val="29"/>
        </w:rPr>
      </w:pPr>
    </w:p>
    <w:p>
      <w:pPr>
        <w:pStyle w:val="4"/>
        <w:numPr>
          <w:ilvl w:val="1"/>
          <w:numId w:val="6"/>
        </w:numPr>
        <w:tabs>
          <w:tab w:val="left" w:pos="665"/>
        </w:tabs>
        <w:spacing w:before="44" w:after="0" w:line="240" w:lineRule="auto"/>
        <w:ind w:left="664" w:right="0" w:hanging="485"/>
        <w:jc w:val="left"/>
      </w:pPr>
      <w:r>
        <w:t>Proposed</w:t>
      </w:r>
      <w:r>
        <w:rPr>
          <w:spacing w:val="-8"/>
        </w:rPr>
        <w:t xml:space="preserve"> </w:t>
      </w:r>
      <w:r>
        <w:t>Solution</w:t>
      </w:r>
    </w:p>
    <w:p>
      <w:pPr>
        <w:spacing w:before="43"/>
        <w:ind w:left="420" w:right="0" w:firstLine="0"/>
        <w:jc w:val="left"/>
        <w:rPr>
          <w:b/>
          <w:sz w:val="24"/>
        </w:rPr>
      </w:pPr>
      <w:r>
        <w:rPr>
          <w:b/>
          <w:sz w:val="24"/>
        </w:rPr>
        <w:t>Proposed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Solution:</w:t>
      </w:r>
    </w:p>
    <w:p>
      <w:pPr>
        <w:spacing w:before="1" w:after="0" w:line="240" w:lineRule="auto"/>
        <w:rPr>
          <w:b/>
          <w:sz w:val="17"/>
        </w:rPr>
      </w:pPr>
    </w:p>
    <w:tbl>
      <w:tblPr>
        <w:tblStyle w:val="10"/>
        <w:tblW w:w="0" w:type="auto"/>
        <w:tblInd w:w="205" w:type="dxa"/>
        <w:tblBorders>
          <w:top w:val="single" w:color="000000" w:sz="18" w:space="0"/>
          <w:left w:val="single" w:color="000000" w:sz="18" w:space="0"/>
          <w:bottom w:val="single" w:color="000000" w:sz="18" w:space="0"/>
          <w:right w:val="single" w:color="000000" w:sz="18" w:space="0"/>
          <w:insideH w:val="single" w:color="000000" w:sz="18" w:space="0"/>
          <w:insideV w:val="single" w:color="000000" w:sz="1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0"/>
        <w:gridCol w:w="3680"/>
        <w:gridCol w:w="4500"/>
      </w:tblGrid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4" w:hRule="atLeast"/>
        </w:trPr>
        <w:tc>
          <w:tcPr>
            <w:tcW w:w="1120" w:type="dxa"/>
          </w:tcPr>
          <w:p>
            <w:pPr>
              <w:pStyle w:val="17"/>
              <w:spacing w:before="101"/>
              <w:ind w:left="267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  <w:p>
            <w:pPr>
              <w:pStyle w:val="17"/>
              <w:spacing w:before="38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.</w:t>
            </w:r>
          </w:p>
        </w:tc>
        <w:tc>
          <w:tcPr>
            <w:tcW w:w="3680" w:type="dxa"/>
          </w:tcPr>
          <w:p>
            <w:pPr>
              <w:pStyle w:val="17"/>
              <w:spacing w:before="101"/>
              <w:ind w:left="272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500" w:type="dxa"/>
          </w:tcPr>
          <w:p>
            <w:pPr>
              <w:pStyle w:val="17"/>
              <w:spacing w:before="101"/>
              <w:ind w:left="26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tbl>
      <w:tblPr>
        <w:tblStyle w:val="10"/>
        <w:tblW w:w="0" w:type="auto"/>
        <w:tblInd w:w="205" w:type="dxa"/>
        <w:tblBorders>
          <w:top w:val="single" w:color="000000" w:sz="18" w:space="0"/>
          <w:left w:val="single" w:color="000000" w:sz="18" w:space="0"/>
          <w:bottom w:val="single" w:color="000000" w:sz="18" w:space="0"/>
          <w:right w:val="single" w:color="000000" w:sz="18" w:space="0"/>
          <w:insideH w:val="single" w:color="000000" w:sz="18" w:space="0"/>
          <w:insideV w:val="single" w:color="000000" w:sz="1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0"/>
        <w:gridCol w:w="3680"/>
        <w:gridCol w:w="4500"/>
      </w:tblGrid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34" w:hRule="atLeast"/>
        </w:trPr>
        <w:tc>
          <w:tcPr>
            <w:tcW w:w="1120" w:type="dxa"/>
          </w:tcPr>
          <w:p>
            <w:pPr>
              <w:pStyle w:val="17"/>
              <w:spacing w:before="110"/>
              <w:ind w:right="370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680" w:type="dxa"/>
          </w:tcPr>
          <w:p>
            <w:pPr>
              <w:pStyle w:val="17"/>
              <w:spacing w:before="8"/>
              <w:rPr>
                <w:b/>
                <w:sz w:val="28"/>
              </w:rPr>
            </w:pPr>
          </w:p>
          <w:p>
            <w:pPr>
              <w:pStyle w:val="17"/>
              <w:spacing w:line="271" w:lineRule="auto"/>
              <w:ind w:left="272" w:right="257"/>
              <w:rPr>
                <w:sz w:val="24"/>
              </w:rPr>
            </w:pPr>
            <w:r>
              <w:rPr>
                <w:color w:val="202020"/>
                <w:sz w:val="24"/>
              </w:rPr>
              <w:t>Problem</w:t>
            </w:r>
            <w:r>
              <w:rPr>
                <w:color w:val="202020"/>
                <w:spacing w:val="-1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Statement</w:t>
            </w:r>
            <w:r>
              <w:rPr>
                <w:color w:val="202020"/>
                <w:spacing w:val="-1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(Problem</w:t>
            </w:r>
            <w:r>
              <w:rPr>
                <w:color w:val="202020"/>
                <w:spacing w:val="-1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</w:t>
            </w:r>
            <w:r>
              <w:rPr>
                <w:color w:val="202020"/>
                <w:spacing w:val="-5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be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solved)</w:t>
            </w:r>
          </w:p>
        </w:tc>
        <w:tc>
          <w:tcPr>
            <w:tcW w:w="4500" w:type="dxa"/>
          </w:tcPr>
          <w:p>
            <w:pPr>
              <w:pStyle w:val="17"/>
              <w:spacing w:before="8"/>
              <w:rPr>
                <w:b/>
                <w:sz w:val="28"/>
              </w:rPr>
            </w:pPr>
          </w:p>
          <w:p>
            <w:pPr>
              <w:pStyle w:val="17"/>
              <w:spacing w:line="271" w:lineRule="auto"/>
              <w:ind w:left="267" w:right="273"/>
              <w:rPr>
                <w:sz w:val="24"/>
              </w:rPr>
            </w:pPr>
            <w:r>
              <w:rPr>
                <w:sz w:val="24"/>
              </w:rPr>
              <w:t>Forest fires occur yearly with increasing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intensity in the summer and autumn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periods. Regardless of the reasons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ignition of forest fires, they usually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cause devastating damage to both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nature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humans.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fires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contributor</w:t>
            </w:r>
          </w:p>
          <w:p>
            <w:pPr>
              <w:pStyle w:val="17"/>
              <w:spacing w:before="6"/>
              <w:rPr>
                <w:b/>
                <w:sz w:val="19"/>
              </w:rPr>
            </w:pPr>
          </w:p>
          <w:p>
            <w:pPr>
              <w:pStyle w:val="17"/>
              <w:ind w:left="267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pollution.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5" w:hRule="atLeast"/>
        </w:trPr>
        <w:tc>
          <w:tcPr>
            <w:tcW w:w="1120" w:type="dxa"/>
          </w:tcPr>
          <w:p>
            <w:pPr>
              <w:pStyle w:val="17"/>
              <w:spacing w:before="103"/>
              <w:ind w:right="370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680" w:type="dxa"/>
          </w:tcPr>
          <w:p>
            <w:pPr>
              <w:pStyle w:val="17"/>
              <w:spacing w:before="103"/>
              <w:ind w:left="272"/>
              <w:rPr>
                <w:sz w:val="24"/>
              </w:rPr>
            </w:pPr>
            <w:r>
              <w:rPr>
                <w:color w:val="202020"/>
                <w:sz w:val="24"/>
              </w:rPr>
              <w:t>Idea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 Solution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description</w:t>
            </w:r>
          </w:p>
        </w:tc>
        <w:tc>
          <w:tcPr>
            <w:tcW w:w="4500" w:type="dxa"/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spacing w:line="292" w:lineRule="auto"/>
              <w:ind w:left="267" w:right="295"/>
              <w:rPr>
                <w:sz w:val="24"/>
              </w:rPr>
            </w:pPr>
            <w:r>
              <w:rPr>
                <w:sz w:val="24"/>
              </w:rPr>
              <w:t>Our solution is to develop a model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uses deep learning algorithms 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CNN, trained to analyse and detect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forest fires from image and video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vision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real-time.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model will predict the regions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fires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could spread.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5" w:hRule="atLeast"/>
        </w:trPr>
        <w:tc>
          <w:tcPr>
            <w:tcW w:w="1120" w:type="dxa"/>
          </w:tcPr>
          <w:p>
            <w:pPr>
              <w:pStyle w:val="17"/>
              <w:spacing w:before="95"/>
              <w:ind w:right="370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680" w:type="dxa"/>
          </w:tcPr>
          <w:p>
            <w:pPr>
              <w:pStyle w:val="17"/>
              <w:spacing w:before="6"/>
              <w:rPr>
                <w:b/>
                <w:sz w:val="27"/>
              </w:rPr>
            </w:pPr>
          </w:p>
          <w:p>
            <w:pPr>
              <w:pStyle w:val="17"/>
              <w:ind w:left="272"/>
              <w:rPr>
                <w:sz w:val="24"/>
              </w:rPr>
            </w:pPr>
            <w:r>
              <w:rPr>
                <w:color w:val="202020"/>
                <w:sz w:val="24"/>
              </w:rPr>
              <w:t>Novelty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Uniqueness</w:t>
            </w:r>
          </w:p>
        </w:tc>
        <w:tc>
          <w:tcPr>
            <w:tcW w:w="4500" w:type="dxa"/>
          </w:tcPr>
          <w:p>
            <w:pPr>
              <w:pStyle w:val="17"/>
              <w:spacing w:before="6"/>
              <w:rPr>
                <w:b/>
                <w:sz w:val="27"/>
              </w:rPr>
            </w:pPr>
          </w:p>
          <w:p>
            <w:pPr>
              <w:pStyle w:val="17"/>
              <w:spacing w:line="276" w:lineRule="auto"/>
              <w:ind w:left="267" w:right="556"/>
              <w:rPr>
                <w:sz w:val="24"/>
              </w:rPr>
            </w:pPr>
            <w:r>
              <w:rPr>
                <w:sz w:val="24"/>
              </w:rPr>
              <w:t>The model is then used in unmanned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aerial</w:t>
            </w:r>
          </w:p>
          <w:p>
            <w:pPr>
              <w:pStyle w:val="17"/>
              <w:spacing w:before="10"/>
              <w:rPr>
                <w:b/>
                <w:sz w:val="19"/>
              </w:rPr>
            </w:pPr>
          </w:p>
          <w:p>
            <w:pPr>
              <w:pStyle w:val="17"/>
              <w:spacing w:line="292" w:lineRule="auto"/>
              <w:ind w:left="267" w:right="242"/>
              <w:rPr>
                <w:sz w:val="24"/>
              </w:rPr>
            </w:pPr>
            <w:r>
              <w:rPr>
                <w:sz w:val="24"/>
              </w:rPr>
              <w:t>vehicles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(UAVs)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specialized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cameras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 monitor vulnerable regions. A mobile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application is developed as an alerting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to notify residents and forest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departments once a forest fire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detected. WSNs can be used to monitor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fires.</w:t>
            </w:r>
          </w:p>
        </w:tc>
      </w:tr>
    </w:tbl>
    <w:p>
      <w:pPr>
        <w:spacing w:after="0" w:line="292" w:lineRule="auto"/>
        <w:rPr>
          <w:sz w:val="24"/>
        </w:rPr>
        <w:sectPr>
          <w:pgSz w:w="12240" w:h="15840"/>
          <w:pgMar w:top="1420" w:right="160" w:bottom="280" w:left="1260" w:header="720" w:footer="720" w:gutter="0"/>
          <w:cols w:space="720" w:num="1"/>
        </w:sectPr>
      </w:pPr>
    </w:p>
    <w:tbl>
      <w:tblPr>
        <w:tblStyle w:val="10"/>
        <w:tblW w:w="0" w:type="auto"/>
        <w:tblInd w:w="205" w:type="dxa"/>
        <w:tblBorders>
          <w:top w:val="single" w:color="000000" w:sz="18" w:space="0"/>
          <w:left w:val="single" w:color="000000" w:sz="18" w:space="0"/>
          <w:bottom w:val="single" w:color="000000" w:sz="18" w:space="0"/>
          <w:right w:val="single" w:color="000000" w:sz="18" w:space="0"/>
          <w:insideH w:val="single" w:color="000000" w:sz="18" w:space="0"/>
          <w:insideV w:val="single" w:color="000000" w:sz="1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0"/>
        <w:gridCol w:w="3680"/>
        <w:gridCol w:w="4500"/>
      </w:tblGrid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34" w:hRule="atLeast"/>
        </w:trPr>
        <w:tc>
          <w:tcPr>
            <w:tcW w:w="1120" w:type="dxa"/>
          </w:tcPr>
          <w:p>
            <w:pPr>
              <w:pStyle w:val="17"/>
              <w:spacing w:before="110"/>
              <w:ind w:right="370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680" w:type="dxa"/>
          </w:tcPr>
          <w:p>
            <w:pPr>
              <w:pStyle w:val="17"/>
              <w:spacing w:before="8"/>
              <w:rPr>
                <w:b/>
                <w:sz w:val="28"/>
              </w:rPr>
            </w:pPr>
          </w:p>
          <w:p>
            <w:pPr>
              <w:pStyle w:val="17"/>
              <w:spacing w:line="266" w:lineRule="auto"/>
              <w:ind w:left="272" w:right="919"/>
              <w:rPr>
                <w:sz w:val="24"/>
              </w:rPr>
            </w:pPr>
            <w:r>
              <w:rPr>
                <w:color w:val="202020"/>
                <w:sz w:val="24"/>
              </w:rPr>
              <w:t>Social</w:t>
            </w:r>
            <w:r>
              <w:rPr>
                <w:color w:val="202020"/>
                <w:spacing w:val="-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Impact</w:t>
            </w:r>
            <w:r>
              <w:rPr>
                <w:color w:val="202020"/>
                <w:spacing w:val="-6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</w:t>
            </w:r>
            <w:r>
              <w:rPr>
                <w:color w:val="202020"/>
                <w:spacing w:val="-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Customer</w:t>
            </w:r>
            <w:r>
              <w:rPr>
                <w:color w:val="202020"/>
                <w:spacing w:val="-5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Satisfaction</w:t>
            </w:r>
          </w:p>
        </w:tc>
        <w:tc>
          <w:tcPr>
            <w:tcW w:w="4500" w:type="dxa"/>
          </w:tcPr>
          <w:p>
            <w:pPr>
              <w:pStyle w:val="17"/>
              <w:spacing w:before="8"/>
              <w:rPr>
                <w:b/>
                <w:sz w:val="28"/>
              </w:rPr>
            </w:pPr>
          </w:p>
          <w:p>
            <w:pPr>
              <w:pStyle w:val="17"/>
              <w:spacing w:line="266" w:lineRule="auto"/>
              <w:ind w:left="267" w:right="18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forests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prevented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beforehand,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huge</w:t>
            </w:r>
          </w:p>
          <w:p>
            <w:pPr>
              <w:pStyle w:val="17"/>
              <w:spacing w:before="9"/>
              <w:rPr>
                <w:b/>
                <w:sz w:val="19"/>
              </w:rPr>
            </w:pPr>
          </w:p>
          <w:p>
            <w:pPr>
              <w:pStyle w:val="17"/>
              <w:spacing w:line="295" w:lineRule="auto"/>
              <w:ind w:left="267" w:right="423"/>
              <w:rPr>
                <w:sz w:val="24"/>
              </w:rPr>
            </w:pPr>
            <w:r>
              <w:rPr>
                <w:sz w:val="24"/>
              </w:rPr>
              <w:t>catastrophes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prevented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ecological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economical losses.</w:t>
            </w:r>
          </w:p>
          <w:p>
            <w:pPr>
              <w:pStyle w:val="17"/>
              <w:spacing w:line="295" w:lineRule="auto"/>
              <w:ind w:left="267" w:right="248"/>
              <w:rPr>
                <w:sz w:val="24"/>
              </w:rPr>
            </w:pPr>
            <w:r>
              <w:rPr>
                <w:sz w:val="24"/>
              </w:rPr>
              <w:t>Habitats of flora and fauna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conserved.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pollution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reduced.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 livelihood of residents living in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nearby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sustained.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5" w:hRule="atLeast"/>
        </w:trPr>
        <w:tc>
          <w:tcPr>
            <w:tcW w:w="1120" w:type="dxa"/>
          </w:tcPr>
          <w:p>
            <w:pPr>
              <w:pStyle w:val="17"/>
              <w:spacing w:before="95"/>
              <w:ind w:right="370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680" w:type="dxa"/>
          </w:tcPr>
          <w:p>
            <w:pPr>
              <w:pStyle w:val="17"/>
              <w:spacing w:before="5"/>
              <w:rPr>
                <w:b/>
                <w:sz w:val="27"/>
              </w:rPr>
            </w:pPr>
          </w:p>
          <w:p>
            <w:pPr>
              <w:pStyle w:val="17"/>
              <w:ind w:left="272"/>
              <w:rPr>
                <w:sz w:val="24"/>
              </w:rPr>
            </w:pPr>
            <w:r>
              <w:rPr>
                <w:color w:val="202020"/>
                <w:sz w:val="24"/>
              </w:rPr>
              <w:t>Business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Model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(Revenue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Model)</w:t>
            </w:r>
          </w:p>
        </w:tc>
        <w:tc>
          <w:tcPr>
            <w:tcW w:w="4500" w:type="dxa"/>
          </w:tcPr>
          <w:p>
            <w:pPr>
              <w:pStyle w:val="17"/>
              <w:spacing w:before="5"/>
              <w:rPr>
                <w:b/>
                <w:sz w:val="27"/>
              </w:rPr>
            </w:pPr>
          </w:p>
          <w:p>
            <w:pPr>
              <w:pStyle w:val="17"/>
              <w:spacing w:line="268" w:lineRule="auto"/>
              <w:ind w:left="267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believe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</w:p>
          <w:p>
            <w:pPr>
              <w:pStyle w:val="17"/>
              <w:spacing w:before="6"/>
              <w:rPr>
                <w:b/>
                <w:sz w:val="19"/>
              </w:rPr>
            </w:pPr>
          </w:p>
          <w:p>
            <w:pPr>
              <w:pStyle w:val="17"/>
              <w:spacing w:line="295" w:lineRule="auto"/>
              <w:ind w:left="267" w:right="348"/>
              <w:jc w:val="both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efficient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people,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forest department, and as well as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government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term.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4" w:hRule="atLeast"/>
        </w:trPr>
        <w:tc>
          <w:tcPr>
            <w:tcW w:w="1120" w:type="dxa"/>
          </w:tcPr>
          <w:p>
            <w:pPr>
              <w:pStyle w:val="17"/>
              <w:spacing w:before="106"/>
              <w:ind w:right="370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680" w:type="dxa"/>
          </w:tcPr>
          <w:p>
            <w:pPr>
              <w:pStyle w:val="17"/>
              <w:spacing w:before="4"/>
              <w:rPr>
                <w:b/>
                <w:sz w:val="28"/>
              </w:rPr>
            </w:pPr>
          </w:p>
          <w:p>
            <w:pPr>
              <w:pStyle w:val="17"/>
              <w:ind w:left="272"/>
              <w:rPr>
                <w:sz w:val="24"/>
              </w:rPr>
            </w:pPr>
            <w:r>
              <w:rPr>
                <w:color w:val="202020"/>
                <w:sz w:val="24"/>
              </w:rPr>
              <w:t>Scalability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 the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Solution</w:t>
            </w:r>
          </w:p>
        </w:tc>
        <w:tc>
          <w:tcPr>
            <w:tcW w:w="4500" w:type="dxa"/>
          </w:tcPr>
          <w:p>
            <w:pPr>
              <w:pStyle w:val="17"/>
              <w:spacing w:before="4"/>
              <w:rPr>
                <w:b/>
                <w:sz w:val="28"/>
              </w:rPr>
            </w:pPr>
          </w:p>
          <w:p>
            <w:pPr>
              <w:pStyle w:val="17"/>
              <w:spacing w:line="271" w:lineRule="auto"/>
              <w:ind w:left="267" w:right="888"/>
              <w:rPr>
                <w:sz w:val="24"/>
              </w:rPr>
            </w:pPr>
            <w:r>
              <w:rPr>
                <w:sz w:val="24"/>
              </w:rPr>
              <w:t>Sparsely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populated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typically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encounter</w:t>
            </w:r>
          </w:p>
          <w:p>
            <w:pPr>
              <w:pStyle w:val="17"/>
              <w:spacing w:before="7"/>
              <w:rPr>
                <w:b/>
                <w:sz w:val="19"/>
              </w:rPr>
            </w:pPr>
          </w:p>
          <w:p>
            <w:pPr>
              <w:pStyle w:val="17"/>
              <w:spacing w:before="1"/>
              <w:ind w:left="267"/>
              <w:rPr>
                <w:sz w:val="24"/>
              </w:rPr>
            </w:pPr>
            <w:r>
              <w:rPr>
                <w:sz w:val="24"/>
              </w:rPr>
              <w:t>complications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detection.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However,</w:t>
            </w:r>
          </w:p>
          <w:p>
            <w:pPr>
              <w:pStyle w:val="17"/>
              <w:spacing w:before="9"/>
              <w:rPr>
                <w:b/>
                <w:sz w:val="22"/>
              </w:rPr>
            </w:pPr>
          </w:p>
          <w:p>
            <w:pPr>
              <w:pStyle w:val="17"/>
              <w:spacing w:line="295" w:lineRule="auto"/>
              <w:ind w:left="267" w:right="559"/>
              <w:rPr>
                <w:sz w:val="24"/>
              </w:rPr>
            </w:pPr>
            <w:r>
              <w:rPr>
                <w:sz w:val="24"/>
              </w:rPr>
              <w:t>the solution can monitor enormous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forests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fires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sparsely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populated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regions.</w:t>
            </w:r>
          </w:p>
        </w:tc>
      </w:tr>
    </w:tbl>
    <w:p>
      <w:pPr>
        <w:spacing w:after="0" w:line="295" w:lineRule="auto"/>
        <w:rPr>
          <w:sz w:val="24"/>
        </w:rPr>
        <w:sectPr>
          <w:pgSz w:w="12240" w:h="15840"/>
          <w:pgMar w:top="1420" w:right="160" w:bottom="280" w:left="1260" w:header="720" w:footer="720" w:gutter="0"/>
          <w:cols w:space="720" w:num="1"/>
        </w:sectPr>
      </w:pPr>
    </w:p>
    <w:p>
      <w:pPr>
        <w:pStyle w:val="16"/>
        <w:numPr>
          <w:ilvl w:val="1"/>
          <w:numId w:val="6"/>
        </w:numPr>
        <w:tabs>
          <w:tab w:val="left" w:pos="602"/>
        </w:tabs>
        <w:spacing w:before="18" w:after="0" w:line="240" w:lineRule="auto"/>
        <w:ind w:left="601" w:right="0" w:hanging="422"/>
        <w:jc w:val="left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Fit</w:t>
      </w:r>
    </w:p>
    <w:p>
      <w:pPr>
        <w:spacing w:before="2" w:line="240" w:lineRule="auto"/>
        <w:rPr>
          <w:b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134620</wp:posOffset>
            </wp:positionV>
            <wp:extent cx="6400800" cy="452310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23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4"/>
        </w:rPr>
        <w:sectPr>
          <w:pgSz w:w="12240" w:h="15840"/>
          <w:pgMar w:top="1420" w:right="160" w:bottom="280" w:left="1260" w:header="720" w:footer="720" w:gutter="0"/>
          <w:cols w:space="720" w:num="1"/>
        </w:sectPr>
      </w:pPr>
    </w:p>
    <w:p>
      <w:pPr>
        <w:pStyle w:val="2"/>
        <w:ind w:right="1449"/>
      </w:pPr>
      <w:r>
        <w:rPr>
          <w:color w:val="0D0D0D"/>
        </w:rPr>
        <w:t>Chapter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4</w:t>
      </w:r>
    </w:p>
    <w:p>
      <w:pPr>
        <w:pStyle w:val="3"/>
        <w:spacing w:before="75"/>
        <w:ind w:right="778"/>
      </w:pPr>
      <w:r>
        <w:rPr>
          <w:spacing w:val="-1"/>
        </w:rPr>
        <w:t>REQUIREMENT</w:t>
      </w:r>
      <w:r>
        <w:rPr>
          <w:spacing w:val="-16"/>
        </w:rPr>
        <w:t xml:space="preserve"> </w:t>
      </w:r>
      <w:r>
        <w:rPr>
          <w:spacing w:val="-1"/>
        </w:rPr>
        <w:t>ANALYSIS</w:t>
      </w:r>
    </w:p>
    <w:p>
      <w:pPr>
        <w:spacing w:before="2" w:line="240" w:lineRule="auto"/>
        <w:rPr>
          <w:b/>
          <w:sz w:val="45"/>
        </w:rPr>
      </w:pPr>
    </w:p>
    <w:p>
      <w:pPr>
        <w:pStyle w:val="4"/>
        <w:numPr>
          <w:ilvl w:val="1"/>
          <w:numId w:val="7"/>
        </w:numPr>
        <w:tabs>
          <w:tab w:val="left" w:pos="602"/>
        </w:tabs>
        <w:spacing w:before="0" w:after="0" w:line="240" w:lineRule="auto"/>
        <w:ind w:left="601" w:right="0" w:hanging="422"/>
        <w:jc w:val="left"/>
      </w:pPr>
      <w:r>
        <w:t>Functional</w:t>
      </w:r>
      <w:r>
        <w:rPr>
          <w:spacing w:val="-13"/>
        </w:rPr>
        <w:t xml:space="preserve"> </w:t>
      </w:r>
      <w:r>
        <w:t>Requirements</w:t>
      </w:r>
    </w:p>
    <w:p>
      <w:pPr>
        <w:spacing w:before="9" w:line="240" w:lineRule="auto"/>
        <w:rPr>
          <w:b/>
          <w:sz w:val="26"/>
        </w:rPr>
      </w:pPr>
    </w:p>
    <w:p>
      <w:pPr>
        <w:spacing w:before="0"/>
        <w:ind w:left="180" w:right="0" w:firstLine="0"/>
        <w:jc w:val="left"/>
        <w:rPr>
          <w:sz w:val="24"/>
        </w:rPr>
      </w:pP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3"/>
          <w:sz w:val="24"/>
        </w:rPr>
        <w:t xml:space="preserve"> </w:t>
      </w:r>
      <w:r>
        <w:rPr>
          <w:sz w:val="24"/>
        </w:rPr>
        <w:t>solution.</w:t>
      </w:r>
    </w:p>
    <w:p>
      <w:pPr>
        <w:spacing w:before="0" w:line="240" w:lineRule="auto"/>
        <w:rPr>
          <w:sz w:val="20"/>
        </w:rPr>
      </w:pPr>
    </w:p>
    <w:p>
      <w:pPr>
        <w:spacing w:before="2" w:after="0" w:line="240" w:lineRule="auto"/>
        <w:rPr>
          <w:sz w:val="17"/>
        </w:rPr>
      </w:pPr>
    </w:p>
    <w:tbl>
      <w:tblPr>
        <w:tblStyle w:val="10"/>
        <w:tblW w:w="0" w:type="auto"/>
        <w:tblInd w:w="205" w:type="dxa"/>
        <w:tblBorders>
          <w:top w:val="single" w:color="000000" w:sz="18" w:space="0"/>
          <w:left w:val="single" w:color="000000" w:sz="18" w:space="0"/>
          <w:bottom w:val="single" w:color="000000" w:sz="18" w:space="0"/>
          <w:right w:val="single" w:color="000000" w:sz="18" w:space="0"/>
          <w:insideH w:val="single" w:color="000000" w:sz="18" w:space="0"/>
          <w:insideV w:val="single" w:color="000000" w:sz="1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0"/>
        <w:gridCol w:w="3160"/>
        <w:gridCol w:w="5020"/>
      </w:tblGrid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15" w:hRule="atLeast"/>
        </w:trPr>
        <w:tc>
          <w:tcPr>
            <w:tcW w:w="1100" w:type="dxa"/>
          </w:tcPr>
          <w:p>
            <w:pPr>
              <w:pStyle w:val="17"/>
              <w:spacing w:before="10"/>
              <w:rPr>
                <w:sz w:val="27"/>
              </w:rPr>
            </w:pPr>
          </w:p>
          <w:p>
            <w:pPr>
              <w:pStyle w:val="17"/>
              <w:ind w:left="267"/>
              <w:rPr>
                <w:b/>
                <w:sz w:val="22"/>
              </w:rPr>
            </w:pPr>
            <w:r>
              <w:rPr>
                <w:b/>
                <w:sz w:val="22"/>
              </w:rPr>
              <w:t>FR</w:t>
            </w:r>
            <w:r>
              <w:rPr>
                <w:b/>
                <w:spacing w:val="-3"/>
                <w:sz w:val="22"/>
              </w:rPr>
              <w:t xml:space="preserve"> </w:t>
            </w:r>
            <w:r>
              <w:rPr>
                <w:b/>
                <w:sz w:val="22"/>
              </w:rPr>
              <w:t>No.</w:t>
            </w:r>
          </w:p>
        </w:tc>
        <w:tc>
          <w:tcPr>
            <w:tcW w:w="3160" w:type="dxa"/>
          </w:tcPr>
          <w:p>
            <w:pPr>
              <w:pStyle w:val="17"/>
              <w:spacing w:before="10"/>
              <w:rPr>
                <w:sz w:val="27"/>
              </w:rPr>
            </w:pPr>
          </w:p>
          <w:p>
            <w:pPr>
              <w:pStyle w:val="17"/>
              <w:tabs>
                <w:tab w:val="left" w:pos="1854"/>
              </w:tabs>
              <w:spacing w:line="285" w:lineRule="auto"/>
              <w:ind w:left="352" w:right="68"/>
              <w:rPr>
                <w:b/>
                <w:sz w:val="22"/>
              </w:rPr>
            </w:pPr>
            <w:r>
              <w:rPr>
                <w:b/>
                <w:sz w:val="22"/>
              </w:rPr>
              <w:t>Functional</w:t>
            </w:r>
            <w:r>
              <w:rPr>
                <w:b/>
                <w:sz w:val="22"/>
              </w:rPr>
              <w:tab/>
            </w:r>
            <w:r>
              <w:rPr>
                <w:b/>
                <w:spacing w:val="-1"/>
                <w:sz w:val="22"/>
              </w:rPr>
              <w:t>Requirement</w:t>
            </w:r>
            <w:r>
              <w:rPr>
                <w:b/>
                <w:spacing w:val="-47"/>
                <w:sz w:val="22"/>
              </w:rPr>
              <w:t xml:space="preserve"> </w:t>
            </w:r>
            <w:r>
              <w:rPr>
                <w:b/>
                <w:sz w:val="22"/>
              </w:rPr>
              <w:t>(Epic)</w:t>
            </w:r>
          </w:p>
        </w:tc>
        <w:tc>
          <w:tcPr>
            <w:tcW w:w="5020" w:type="dxa"/>
          </w:tcPr>
          <w:p>
            <w:pPr>
              <w:pStyle w:val="17"/>
              <w:spacing w:before="10"/>
              <w:rPr>
                <w:sz w:val="27"/>
              </w:rPr>
            </w:pPr>
          </w:p>
          <w:p>
            <w:pPr>
              <w:pStyle w:val="17"/>
              <w:ind w:left="267"/>
              <w:rPr>
                <w:b/>
                <w:sz w:val="22"/>
              </w:rPr>
            </w:pPr>
            <w:r>
              <w:rPr>
                <w:b/>
                <w:sz w:val="22"/>
              </w:rPr>
              <w:t>Sub</w:t>
            </w:r>
            <w:r>
              <w:rPr>
                <w:b/>
                <w:spacing w:val="-10"/>
                <w:sz w:val="22"/>
              </w:rPr>
              <w:t xml:space="preserve"> </w:t>
            </w:r>
            <w:r>
              <w:rPr>
                <w:b/>
                <w:sz w:val="22"/>
              </w:rPr>
              <w:t>Requirement</w:t>
            </w:r>
            <w:r>
              <w:rPr>
                <w:b/>
                <w:spacing w:val="-10"/>
                <w:sz w:val="22"/>
              </w:rPr>
              <w:t xml:space="preserve"> </w:t>
            </w:r>
            <w:r>
              <w:rPr>
                <w:b/>
                <w:sz w:val="22"/>
              </w:rPr>
              <w:t>(Story</w:t>
            </w:r>
            <w:r>
              <w:rPr>
                <w:b/>
                <w:spacing w:val="-10"/>
                <w:sz w:val="22"/>
              </w:rPr>
              <w:t xml:space="preserve"> </w:t>
            </w:r>
            <w:r>
              <w:rPr>
                <w:b/>
                <w:sz w:val="22"/>
              </w:rPr>
              <w:t>/</w:t>
            </w:r>
            <w:r>
              <w:rPr>
                <w:b/>
                <w:spacing w:val="-10"/>
                <w:sz w:val="22"/>
              </w:rPr>
              <w:t xml:space="preserve"> </w:t>
            </w:r>
            <w:r>
              <w:rPr>
                <w:b/>
                <w:sz w:val="22"/>
              </w:rPr>
              <w:t>Sub-Task)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4" w:hRule="atLeast"/>
        </w:trPr>
        <w:tc>
          <w:tcPr>
            <w:tcW w:w="1100" w:type="dxa"/>
          </w:tcPr>
          <w:p>
            <w:pPr>
              <w:pStyle w:val="17"/>
              <w:spacing w:before="10"/>
              <w:rPr>
                <w:sz w:val="27"/>
              </w:rPr>
            </w:pPr>
          </w:p>
          <w:p>
            <w:pPr>
              <w:pStyle w:val="17"/>
              <w:ind w:left="267"/>
              <w:rPr>
                <w:sz w:val="22"/>
              </w:rPr>
            </w:pPr>
            <w:r>
              <w:rPr>
                <w:sz w:val="22"/>
              </w:rPr>
              <w:t>FR-1</w:t>
            </w:r>
          </w:p>
        </w:tc>
        <w:tc>
          <w:tcPr>
            <w:tcW w:w="3160" w:type="dxa"/>
          </w:tcPr>
          <w:p>
            <w:pPr>
              <w:pStyle w:val="17"/>
              <w:spacing w:before="10"/>
              <w:rPr>
                <w:sz w:val="27"/>
              </w:rPr>
            </w:pPr>
          </w:p>
          <w:p>
            <w:pPr>
              <w:pStyle w:val="17"/>
              <w:ind w:left="352"/>
              <w:rPr>
                <w:sz w:val="22"/>
              </w:rPr>
            </w:pPr>
            <w:r>
              <w:rPr>
                <w:sz w:val="22"/>
              </w:rPr>
              <w:t>Video/Image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surveillance</w:t>
            </w:r>
          </w:p>
        </w:tc>
        <w:tc>
          <w:tcPr>
            <w:tcW w:w="5020" w:type="dxa"/>
          </w:tcPr>
          <w:p>
            <w:pPr>
              <w:pStyle w:val="17"/>
              <w:spacing w:before="10"/>
              <w:rPr>
                <w:sz w:val="27"/>
              </w:rPr>
            </w:pPr>
          </w:p>
          <w:p>
            <w:pPr>
              <w:pStyle w:val="17"/>
              <w:ind w:left="267"/>
              <w:rPr>
                <w:sz w:val="22"/>
              </w:rPr>
            </w:pPr>
            <w:r>
              <w:rPr>
                <w:sz w:val="22"/>
              </w:rPr>
              <w:t>Capture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surveillance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through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cameras.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5" w:hRule="atLeast"/>
        </w:trPr>
        <w:tc>
          <w:tcPr>
            <w:tcW w:w="1100" w:type="dxa"/>
          </w:tcPr>
          <w:p>
            <w:pPr>
              <w:pStyle w:val="17"/>
              <w:spacing w:before="106"/>
              <w:ind w:left="267"/>
              <w:rPr>
                <w:sz w:val="22"/>
              </w:rPr>
            </w:pPr>
            <w:r>
              <w:rPr>
                <w:sz w:val="22"/>
              </w:rPr>
              <w:t>FR-2</w:t>
            </w:r>
          </w:p>
        </w:tc>
        <w:tc>
          <w:tcPr>
            <w:tcW w:w="3160" w:type="dxa"/>
          </w:tcPr>
          <w:p>
            <w:pPr>
              <w:pStyle w:val="17"/>
              <w:spacing w:before="106"/>
              <w:ind w:left="352"/>
              <w:rPr>
                <w:sz w:val="22"/>
              </w:rPr>
            </w:pPr>
            <w:r>
              <w:rPr>
                <w:sz w:val="22"/>
              </w:rPr>
              <w:t>WSN</w:t>
            </w:r>
          </w:p>
        </w:tc>
        <w:tc>
          <w:tcPr>
            <w:tcW w:w="5020" w:type="dxa"/>
          </w:tcPr>
          <w:p>
            <w:pPr>
              <w:pStyle w:val="17"/>
              <w:spacing w:before="106"/>
              <w:ind w:left="267"/>
              <w:rPr>
                <w:sz w:val="22"/>
              </w:rPr>
            </w:pPr>
            <w:r>
              <w:rPr>
                <w:sz w:val="22"/>
              </w:rPr>
              <w:t>Continuous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monitoring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forests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through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sensors.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15" w:hRule="atLeast"/>
        </w:trPr>
        <w:tc>
          <w:tcPr>
            <w:tcW w:w="1100" w:type="dxa"/>
          </w:tcPr>
          <w:p>
            <w:pPr>
              <w:pStyle w:val="17"/>
              <w:spacing w:before="6"/>
              <w:rPr>
                <w:sz w:val="27"/>
              </w:rPr>
            </w:pPr>
          </w:p>
          <w:p>
            <w:pPr>
              <w:pStyle w:val="17"/>
              <w:spacing w:before="1"/>
              <w:ind w:left="267"/>
              <w:rPr>
                <w:sz w:val="22"/>
              </w:rPr>
            </w:pPr>
            <w:r>
              <w:rPr>
                <w:sz w:val="22"/>
              </w:rPr>
              <w:t>FR-3</w:t>
            </w:r>
          </w:p>
        </w:tc>
        <w:tc>
          <w:tcPr>
            <w:tcW w:w="3160" w:type="dxa"/>
          </w:tcPr>
          <w:p>
            <w:pPr>
              <w:pStyle w:val="17"/>
              <w:spacing w:before="6"/>
              <w:rPr>
                <w:sz w:val="27"/>
              </w:rPr>
            </w:pPr>
          </w:p>
          <w:p>
            <w:pPr>
              <w:pStyle w:val="17"/>
              <w:spacing w:before="1"/>
              <w:ind w:left="352"/>
              <w:rPr>
                <w:sz w:val="22"/>
              </w:rPr>
            </w:pPr>
            <w:r>
              <w:rPr>
                <w:sz w:val="22"/>
              </w:rPr>
              <w:t>Detection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Fire</w:t>
            </w:r>
          </w:p>
        </w:tc>
        <w:tc>
          <w:tcPr>
            <w:tcW w:w="5020" w:type="dxa"/>
          </w:tcPr>
          <w:p>
            <w:pPr>
              <w:pStyle w:val="17"/>
              <w:spacing w:before="6"/>
              <w:rPr>
                <w:sz w:val="27"/>
              </w:rPr>
            </w:pPr>
          </w:p>
          <w:p>
            <w:pPr>
              <w:pStyle w:val="17"/>
              <w:spacing w:before="1" w:line="292" w:lineRule="auto"/>
              <w:ind w:left="267"/>
              <w:rPr>
                <w:sz w:val="22"/>
              </w:rPr>
            </w:pPr>
            <w:r>
              <w:rPr>
                <w:sz w:val="22"/>
              </w:rPr>
              <w:t>Fire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detected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via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CNN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model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Computer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Vision.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4" w:hRule="atLeast"/>
        </w:trPr>
        <w:tc>
          <w:tcPr>
            <w:tcW w:w="1100" w:type="dxa"/>
          </w:tcPr>
          <w:p>
            <w:pPr>
              <w:pStyle w:val="17"/>
              <w:spacing w:before="8"/>
              <w:rPr>
                <w:sz w:val="28"/>
              </w:rPr>
            </w:pPr>
          </w:p>
          <w:p>
            <w:pPr>
              <w:pStyle w:val="17"/>
              <w:ind w:left="267"/>
              <w:rPr>
                <w:sz w:val="22"/>
              </w:rPr>
            </w:pPr>
            <w:r>
              <w:rPr>
                <w:sz w:val="22"/>
              </w:rPr>
              <w:t>FR-4</w:t>
            </w:r>
          </w:p>
        </w:tc>
        <w:tc>
          <w:tcPr>
            <w:tcW w:w="3160" w:type="dxa"/>
          </w:tcPr>
          <w:p>
            <w:pPr>
              <w:pStyle w:val="17"/>
              <w:spacing w:before="8"/>
              <w:rPr>
                <w:sz w:val="28"/>
              </w:rPr>
            </w:pPr>
          </w:p>
          <w:p>
            <w:pPr>
              <w:pStyle w:val="17"/>
              <w:ind w:left="352"/>
              <w:rPr>
                <w:sz w:val="22"/>
              </w:rPr>
            </w:pPr>
            <w:r>
              <w:rPr>
                <w:sz w:val="22"/>
              </w:rPr>
              <w:t>Cloud</w:t>
            </w:r>
          </w:p>
        </w:tc>
        <w:tc>
          <w:tcPr>
            <w:tcW w:w="5020" w:type="dxa"/>
          </w:tcPr>
          <w:p>
            <w:pPr>
              <w:pStyle w:val="17"/>
              <w:spacing w:before="8"/>
              <w:rPr>
                <w:sz w:val="28"/>
              </w:rPr>
            </w:pPr>
          </w:p>
          <w:p>
            <w:pPr>
              <w:pStyle w:val="17"/>
              <w:ind w:left="267"/>
              <w:rPr>
                <w:sz w:val="22"/>
              </w:rPr>
            </w:pPr>
            <w:r>
              <w:rPr>
                <w:sz w:val="22"/>
              </w:rPr>
              <w:t>Detected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values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are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sent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cloud.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1100" w:type="dxa"/>
          </w:tcPr>
          <w:p>
            <w:pPr>
              <w:pStyle w:val="17"/>
              <w:spacing w:before="96"/>
              <w:ind w:left="267"/>
              <w:rPr>
                <w:sz w:val="22"/>
              </w:rPr>
            </w:pPr>
            <w:r>
              <w:rPr>
                <w:sz w:val="22"/>
              </w:rPr>
              <w:t>FR-5</w:t>
            </w:r>
          </w:p>
        </w:tc>
        <w:tc>
          <w:tcPr>
            <w:tcW w:w="3160" w:type="dxa"/>
          </w:tcPr>
          <w:p>
            <w:pPr>
              <w:pStyle w:val="17"/>
              <w:spacing w:before="96"/>
              <w:ind w:left="352"/>
              <w:rPr>
                <w:sz w:val="22"/>
              </w:rPr>
            </w:pPr>
            <w:r>
              <w:rPr>
                <w:sz w:val="22"/>
              </w:rPr>
              <w:t>Alert</w:t>
            </w:r>
          </w:p>
        </w:tc>
        <w:tc>
          <w:tcPr>
            <w:tcW w:w="5020" w:type="dxa"/>
          </w:tcPr>
          <w:p>
            <w:pPr>
              <w:pStyle w:val="17"/>
              <w:spacing w:before="96"/>
              <w:ind w:left="267"/>
              <w:rPr>
                <w:sz w:val="22"/>
              </w:rPr>
            </w:pPr>
            <w:r>
              <w:rPr>
                <w:sz w:val="22"/>
              </w:rPr>
              <w:t>Alert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people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through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fire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alarm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system.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5" w:hRule="atLeast"/>
        </w:trPr>
        <w:tc>
          <w:tcPr>
            <w:tcW w:w="1100" w:type="dxa"/>
          </w:tcPr>
          <w:p>
            <w:pPr>
              <w:pStyle w:val="17"/>
              <w:spacing w:before="4"/>
              <w:rPr>
                <w:sz w:val="28"/>
              </w:rPr>
            </w:pPr>
          </w:p>
          <w:p>
            <w:pPr>
              <w:pStyle w:val="17"/>
              <w:ind w:left="267"/>
              <w:rPr>
                <w:sz w:val="22"/>
              </w:rPr>
            </w:pPr>
            <w:r>
              <w:rPr>
                <w:sz w:val="22"/>
              </w:rPr>
              <w:t>FR-6</w:t>
            </w:r>
          </w:p>
        </w:tc>
        <w:tc>
          <w:tcPr>
            <w:tcW w:w="3160" w:type="dxa"/>
          </w:tcPr>
          <w:p>
            <w:pPr>
              <w:pStyle w:val="17"/>
              <w:spacing w:before="4"/>
              <w:rPr>
                <w:sz w:val="28"/>
              </w:rPr>
            </w:pPr>
          </w:p>
          <w:p>
            <w:pPr>
              <w:pStyle w:val="17"/>
              <w:ind w:left="352"/>
              <w:rPr>
                <w:sz w:val="22"/>
              </w:rPr>
            </w:pPr>
            <w:r>
              <w:rPr>
                <w:color w:val="202020"/>
                <w:sz w:val="22"/>
              </w:rPr>
              <w:t>Mobile</w:t>
            </w:r>
            <w:r>
              <w:rPr>
                <w:color w:val="202020"/>
                <w:spacing w:val="-4"/>
                <w:sz w:val="22"/>
              </w:rPr>
              <w:t xml:space="preserve"> </w:t>
            </w:r>
            <w:r>
              <w:rPr>
                <w:color w:val="202020"/>
                <w:sz w:val="22"/>
              </w:rPr>
              <w:t>app</w:t>
            </w:r>
          </w:p>
        </w:tc>
        <w:tc>
          <w:tcPr>
            <w:tcW w:w="5020" w:type="dxa"/>
          </w:tcPr>
          <w:p>
            <w:pPr>
              <w:pStyle w:val="17"/>
              <w:spacing w:before="4"/>
              <w:rPr>
                <w:sz w:val="28"/>
              </w:rPr>
            </w:pPr>
          </w:p>
          <w:p>
            <w:pPr>
              <w:pStyle w:val="17"/>
              <w:ind w:left="267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get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notification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when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fire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detected.</w:t>
            </w:r>
          </w:p>
        </w:tc>
      </w:tr>
    </w:tbl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11" w:line="240" w:lineRule="auto"/>
        <w:rPr>
          <w:sz w:val="19"/>
        </w:rPr>
      </w:pPr>
    </w:p>
    <w:p>
      <w:pPr>
        <w:pStyle w:val="4"/>
        <w:numPr>
          <w:ilvl w:val="1"/>
          <w:numId w:val="7"/>
        </w:numPr>
        <w:tabs>
          <w:tab w:val="left" w:pos="602"/>
        </w:tabs>
        <w:spacing w:before="44" w:after="0" w:line="240" w:lineRule="auto"/>
        <w:ind w:left="601" w:right="0" w:hanging="422"/>
        <w:jc w:val="left"/>
      </w:pPr>
      <w:r>
        <w:t>Non-functional</w:t>
      </w:r>
      <w:r>
        <w:rPr>
          <w:spacing w:val="-16"/>
        </w:rPr>
        <w:t xml:space="preserve"> </w:t>
      </w:r>
      <w:r>
        <w:t>Requirements:</w:t>
      </w:r>
    </w:p>
    <w:p>
      <w:pPr>
        <w:spacing w:after="0" w:line="240" w:lineRule="auto"/>
        <w:jc w:val="left"/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p>
      <w:pPr>
        <w:spacing w:before="37"/>
        <w:ind w:left="180" w:right="0" w:firstLine="0"/>
        <w:jc w:val="left"/>
        <w:rPr>
          <w:sz w:val="24"/>
        </w:rPr>
      </w:pP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3"/>
          <w:sz w:val="24"/>
        </w:rPr>
        <w:t xml:space="preserve"> </w:t>
      </w:r>
      <w:r>
        <w:rPr>
          <w:sz w:val="24"/>
        </w:rPr>
        <w:t>solution.</w:t>
      </w:r>
    </w:p>
    <w:p>
      <w:pPr>
        <w:spacing w:before="0" w:line="240" w:lineRule="auto"/>
        <w:rPr>
          <w:sz w:val="20"/>
        </w:rPr>
      </w:pPr>
    </w:p>
    <w:p>
      <w:pPr>
        <w:spacing w:before="3" w:after="1" w:line="240" w:lineRule="auto"/>
        <w:rPr>
          <w:sz w:val="10"/>
        </w:rPr>
      </w:pPr>
    </w:p>
    <w:tbl>
      <w:tblPr>
        <w:tblStyle w:val="10"/>
        <w:tblW w:w="0" w:type="auto"/>
        <w:tblInd w:w="205" w:type="dxa"/>
        <w:tblBorders>
          <w:top w:val="single" w:color="000000" w:sz="18" w:space="0"/>
          <w:left w:val="single" w:color="000000" w:sz="18" w:space="0"/>
          <w:bottom w:val="single" w:color="000000" w:sz="18" w:space="0"/>
          <w:right w:val="single" w:color="000000" w:sz="18" w:space="0"/>
          <w:insideH w:val="single" w:color="000000" w:sz="18" w:space="0"/>
          <w:insideV w:val="single" w:color="000000" w:sz="1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0"/>
        <w:gridCol w:w="3400"/>
        <w:gridCol w:w="4780"/>
      </w:tblGrid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5" w:hRule="atLeast"/>
        </w:trPr>
        <w:tc>
          <w:tcPr>
            <w:tcW w:w="1120" w:type="dxa"/>
          </w:tcPr>
          <w:p>
            <w:pPr>
              <w:pStyle w:val="17"/>
              <w:spacing w:before="99"/>
              <w:ind w:left="267"/>
              <w:rPr>
                <w:b/>
                <w:sz w:val="22"/>
              </w:rPr>
            </w:pPr>
            <w:r>
              <w:rPr>
                <w:b/>
                <w:sz w:val="22"/>
              </w:rPr>
              <w:t>FR</w:t>
            </w:r>
            <w:r>
              <w:rPr>
                <w:b/>
                <w:spacing w:val="-3"/>
                <w:sz w:val="22"/>
              </w:rPr>
              <w:t xml:space="preserve"> </w:t>
            </w:r>
            <w:r>
              <w:rPr>
                <w:b/>
                <w:sz w:val="22"/>
              </w:rPr>
              <w:t>No.</w:t>
            </w:r>
          </w:p>
        </w:tc>
        <w:tc>
          <w:tcPr>
            <w:tcW w:w="3400" w:type="dxa"/>
          </w:tcPr>
          <w:p>
            <w:pPr>
              <w:pStyle w:val="17"/>
              <w:spacing w:before="99"/>
              <w:ind w:left="347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Non-Functional</w:t>
            </w:r>
            <w:r>
              <w:rPr>
                <w:b/>
                <w:spacing w:val="-8"/>
                <w:sz w:val="22"/>
              </w:rPr>
              <w:t xml:space="preserve"> </w:t>
            </w:r>
            <w:r>
              <w:rPr>
                <w:b/>
                <w:sz w:val="22"/>
              </w:rPr>
              <w:t>Requirement</w:t>
            </w:r>
          </w:p>
        </w:tc>
        <w:tc>
          <w:tcPr>
            <w:tcW w:w="4780" w:type="dxa"/>
          </w:tcPr>
          <w:p>
            <w:pPr>
              <w:pStyle w:val="17"/>
              <w:spacing w:before="99"/>
              <w:ind w:left="352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14" w:hRule="atLeast"/>
        </w:trPr>
        <w:tc>
          <w:tcPr>
            <w:tcW w:w="1120" w:type="dxa"/>
          </w:tcPr>
          <w:p>
            <w:pPr>
              <w:pStyle w:val="17"/>
              <w:spacing w:before="109"/>
              <w:ind w:left="267"/>
              <w:rPr>
                <w:sz w:val="22"/>
              </w:rPr>
            </w:pPr>
            <w:r>
              <w:rPr>
                <w:sz w:val="22"/>
              </w:rPr>
              <w:t>NFR-1</w:t>
            </w:r>
          </w:p>
        </w:tc>
        <w:tc>
          <w:tcPr>
            <w:tcW w:w="3400" w:type="dxa"/>
          </w:tcPr>
          <w:p>
            <w:pPr>
              <w:pStyle w:val="17"/>
              <w:spacing w:before="109"/>
              <w:ind w:left="347"/>
              <w:rPr>
                <w:b/>
                <w:sz w:val="22"/>
              </w:rPr>
            </w:pPr>
            <w:r>
              <w:rPr>
                <w:b/>
                <w:sz w:val="22"/>
              </w:rPr>
              <w:t>Usability</w:t>
            </w:r>
          </w:p>
        </w:tc>
        <w:tc>
          <w:tcPr>
            <w:tcW w:w="4780" w:type="dxa"/>
          </w:tcPr>
          <w:p>
            <w:pPr>
              <w:pStyle w:val="17"/>
              <w:spacing w:before="109" w:line="259" w:lineRule="auto"/>
              <w:ind w:left="352" w:right="1215"/>
              <w:jc w:val="both"/>
              <w:rPr>
                <w:sz w:val="22"/>
              </w:rPr>
            </w:pPr>
            <w:r>
              <w:rPr>
                <w:sz w:val="22"/>
              </w:rPr>
              <w:t>By detecting the Forest Fire earlier.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Alerts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according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location.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5" w:hRule="atLeast"/>
        </w:trPr>
        <w:tc>
          <w:tcPr>
            <w:tcW w:w="1120" w:type="dxa"/>
          </w:tcPr>
          <w:p>
            <w:pPr>
              <w:pStyle w:val="17"/>
              <w:spacing w:before="107"/>
              <w:ind w:left="267"/>
              <w:rPr>
                <w:sz w:val="22"/>
              </w:rPr>
            </w:pPr>
            <w:r>
              <w:rPr>
                <w:sz w:val="22"/>
              </w:rPr>
              <w:t>NFR-2</w:t>
            </w:r>
          </w:p>
        </w:tc>
        <w:tc>
          <w:tcPr>
            <w:tcW w:w="3400" w:type="dxa"/>
          </w:tcPr>
          <w:p>
            <w:pPr>
              <w:pStyle w:val="17"/>
              <w:spacing w:before="107"/>
              <w:ind w:left="347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</w:p>
        </w:tc>
        <w:tc>
          <w:tcPr>
            <w:tcW w:w="4780" w:type="dxa"/>
          </w:tcPr>
          <w:p>
            <w:pPr>
              <w:pStyle w:val="17"/>
              <w:spacing w:before="5"/>
              <w:rPr>
                <w:sz w:val="28"/>
              </w:rPr>
            </w:pPr>
          </w:p>
          <w:p>
            <w:pPr>
              <w:pStyle w:val="17"/>
              <w:spacing w:line="295" w:lineRule="auto"/>
              <w:ind w:left="352" w:right="60"/>
              <w:jc w:val="both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project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doesn’t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contain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any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secured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information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so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there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no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role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security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factors.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There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are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no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requirements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privacy.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15" w:hRule="atLeast"/>
        </w:trPr>
        <w:tc>
          <w:tcPr>
            <w:tcW w:w="1120" w:type="dxa"/>
          </w:tcPr>
          <w:p>
            <w:pPr>
              <w:pStyle w:val="17"/>
              <w:spacing w:before="4"/>
              <w:rPr>
                <w:sz w:val="27"/>
              </w:rPr>
            </w:pPr>
          </w:p>
          <w:p>
            <w:pPr>
              <w:pStyle w:val="17"/>
              <w:spacing w:before="1"/>
              <w:ind w:left="267"/>
              <w:rPr>
                <w:sz w:val="22"/>
              </w:rPr>
            </w:pPr>
            <w:r>
              <w:rPr>
                <w:sz w:val="22"/>
              </w:rPr>
              <w:t>NFR-3</w:t>
            </w:r>
          </w:p>
        </w:tc>
        <w:tc>
          <w:tcPr>
            <w:tcW w:w="3400" w:type="dxa"/>
          </w:tcPr>
          <w:p>
            <w:pPr>
              <w:pStyle w:val="17"/>
              <w:spacing w:before="4"/>
              <w:rPr>
                <w:sz w:val="27"/>
              </w:rPr>
            </w:pPr>
          </w:p>
          <w:p>
            <w:pPr>
              <w:pStyle w:val="17"/>
              <w:spacing w:before="1"/>
              <w:ind w:left="347"/>
              <w:rPr>
                <w:b/>
                <w:sz w:val="22"/>
              </w:rPr>
            </w:pPr>
            <w:r>
              <w:rPr>
                <w:b/>
                <w:sz w:val="22"/>
              </w:rPr>
              <w:t>Reliability</w:t>
            </w:r>
          </w:p>
        </w:tc>
        <w:tc>
          <w:tcPr>
            <w:tcW w:w="4780" w:type="dxa"/>
          </w:tcPr>
          <w:p>
            <w:pPr>
              <w:pStyle w:val="17"/>
              <w:spacing w:before="4"/>
              <w:rPr>
                <w:sz w:val="27"/>
              </w:rPr>
            </w:pPr>
          </w:p>
          <w:p>
            <w:pPr>
              <w:pStyle w:val="17"/>
              <w:spacing w:before="1" w:line="283" w:lineRule="auto"/>
              <w:ind w:left="352"/>
              <w:rPr>
                <w:sz w:val="22"/>
              </w:rPr>
            </w:pPr>
            <w:r>
              <w:rPr>
                <w:sz w:val="22"/>
              </w:rPr>
              <w:t>Since</w:t>
            </w:r>
            <w:r>
              <w:rPr>
                <w:spacing w:val="39"/>
                <w:sz w:val="22"/>
              </w:rPr>
              <w:t xml:space="preserve"> </w:t>
            </w:r>
            <w:r>
              <w:rPr>
                <w:sz w:val="22"/>
              </w:rPr>
              <w:t>we</w:t>
            </w:r>
            <w:r>
              <w:rPr>
                <w:spacing w:val="40"/>
                <w:sz w:val="22"/>
              </w:rPr>
              <w:t xml:space="preserve"> </w:t>
            </w:r>
            <w:r>
              <w:rPr>
                <w:sz w:val="22"/>
              </w:rPr>
              <w:t>are</w:t>
            </w:r>
            <w:r>
              <w:rPr>
                <w:spacing w:val="39"/>
                <w:sz w:val="22"/>
              </w:rPr>
              <w:t xml:space="preserve"> </w:t>
            </w:r>
            <w:r>
              <w:rPr>
                <w:sz w:val="22"/>
              </w:rPr>
              <w:t>using</w:t>
            </w:r>
            <w:r>
              <w:rPr>
                <w:spacing w:val="40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25"/>
                <w:sz w:val="22"/>
              </w:rPr>
              <w:t xml:space="preserve"> </w:t>
            </w:r>
            <w:r>
              <w:rPr>
                <w:sz w:val="22"/>
              </w:rPr>
              <w:t>deep</w:t>
            </w:r>
            <w:r>
              <w:rPr>
                <w:spacing w:val="26"/>
                <w:sz w:val="22"/>
              </w:rPr>
              <w:t xml:space="preserve"> </w:t>
            </w:r>
            <w:r>
              <w:rPr>
                <w:sz w:val="22"/>
              </w:rPr>
              <w:t>learning</w:t>
            </w:r>
            <w:r>
              <w:rPr>
                <w:spacing w:val="25"/>
                <w:sz w:val="22"/>
              </w:rPr>
              <w:t xml:space="preserve"> </w:t>
            </w:r>
            <w:r>
              <w:rPr>
                <w:sz w:val="22"/>
              </w:rPr>
              <w:t>algorithm,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</w:p>
          <w:p>
            <w:pPr>
              <w:pStyle w:val="17"/>
              <w:spacing w:before="5"/>
              <w:rPr>
                <w:sz w:val="19"/>
              </w:rPr>
            </w:pPr>
          </w:p>
          <w:p>
            <w:pPr>
              <w:pStyle w:val="17"/>
              <w:ind w:left="352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really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good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has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better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accuracy.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4" w:hRule="atLeast"/>
        </w:trPr>
        <w:tc>
          <w:tcPr>
            <w:tcW w:w="1120" w:type="dxa"/>
          </w:tcPr>
          <w:p>
            <w:pPr>
              <w:pStyle w:val="17"/>
              <w:spacing w:before="107"/>
              <w:ind w:left="267"/>
              <w:rPr>
                <w:sz w:val="22"/>
              </w:rPr>
            </w:pPr>
            <w:r>
              <w:rPr>
                <w:sz w:val="22"/>
              </w:rPr>
              <w:t>NFR-4</w:t>
            </w:r>
          </w:p>
        </w:tc>
        <w:tc>
          <w:tcPr>
            <w:tcW w:w="3400" w:type="dxa"/>
          </w:tcPr>
          <w:p>
            <w:pPr>
              <w:pStyle w:val="17"/>
              <w:spacing w:before="107"/>
              <w:ind w:left="347"/>
              <w:rPr>
                <w:b/>
                <w:sz w:val="22"/>
              </w:rPr>
            </w:pPr>
            <w:r>
              <w:rPr>
                <w:b/>
                <w:sz w:val="22"/>
              </w:rPr>
              <w:t>Performance</w:t>
            </w:r>
          </w:p>
        </w:tc>
        <w:tc>
          <w:tcPr>
            <w:tcW w:w="4780" w:type="dxa"/>
          </w:tcPr>
          <w:p>
            <w:pPr>
              <w:pStyle w:val="17"/>
              <w:spacing w:before="107" w:line="292" w:lineRule="auto"/>
              <w:ind w:left="352" w:right="137"/>
              <w:jc w:val="both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performance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mostly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depends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on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monitoring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forest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WSNs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49"/>
                <w:sz w:val="22"/>
              </w:rPr>
              <w:t xml:space="preserve"> </w:t>
            </w:r>
            <w:r>
              <w:rPr>
                <w:sz w:val="22"/>
              </w:rPr>
              <w:t>giving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alerts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immediately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without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any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delay.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5" w:hRule="atLeast"/>
        </w:trPr>
        <w:tc>
          <w:tcPr>
            <w:tcW w:w="1120" w:type="dxa"/>
          </w:tcPr>
          <w:p>
            <w:pPr>
              <w:pStyle w:val="17"/>
              <w:spacing w:before="1"/>
              <w:rPr>
                <w:sz w:val="28"/>
              </w:rPr>
            </w:pPr>
          </w:p>
          <w:p>
            <w:pPr>
              <w:pStyle w:val="17"/>
              <w:ind w:left="267"/>
              <w:rPr>
                <w:sz w:val="22"/>
              </w:rPr>
            </w:pPr>
            <w:r>
              <w:rPr>
                <w:sz w:val="22"/>
              </w:rPr>
              <w:t>NFR-5</w:t>
            </w:r>
          </w:p>
        </w:tc>
        <w:tc>
          <w:tcPr>
            <w:tcW w:w="3400" w:type="dxa"/>
          </w:tcPr>
          <w:p>
            <w:pPr>
              <w:pStyle w:val="17"/>
              <w:spacing w:before="1"/>
              <w:rPr>
                <w:sz w:val="28"/>
              </w:rPr>
            </w:pPr>
          </w:p>
          <w:p>
            <w:pPr>
              <w:pStyle w:val="17"/>
              <w:ind w:left="347"/>
              <w:rPr>
                <w:b/>
                <w:sz w:val="22"/>
              </w:rPr>
            </w:pPr>
            <w:r>
              <w:rPr>
                <w:b/>
                <w:sz w:val="22"/>
              </w:rPr>
              <w:t>Availability</w:t>
            </w:r>
          </w:p>
        </w:tc>
        <w:tc>
          <w:tcPr>
            <w:tcW w:w="4780" w:type="dxa"/>
          </w:tcPr>
          <w:p>
            <w:pPr>
              <w:pStyle w:val="17"/>
              <w:spacing w:before="1"/>
              <w:rPr>
                <w:sz w:val="28"/>
              </w:rPr>
            </w:pPr>
          </w:p>
          <w:p>
            <w:pPr>
              <w:pStyle w:val="17"/>
              <w:ind w:left="352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shall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take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real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input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images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</w:p>
          <w:p>
            <w:pPr>
              <w:pStyle w:val="17"/>
              <w:spacing w:before="9"/>
              <w:rPr>
                <w:sz w:val="22"/>
              </w:rPr>
            </w:pPr>
          </w:p>
          <w:p>
            <w:pPr>
              <w:pStyle w:val="17"/>
              <w:spacing w:line="292" w:lineRule="auto"/>
              <w:ind w:left="352" w:right="587"/>
              <w:jc w:val="both"/>
              <w:rPr>
                <w:sz w:val="22"/>
              </w:rPr>
            </w:pPr>
            <w:r>
              <w:rPr>
                <w:sz w:val="22"/>
              </w:rPr>
              <w:t>surveillance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camera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should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helpful in a great way to suppress the fire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without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any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great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damage.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94" w:hRule="atLeast"/>
        </w:trPr>
        <w:tc>
          <w:tcPr>
            <w:tcW w:w="1120" w:type="dxa"/>
          </w:tcPr>
          <w:p>
            <w:pPr>
              <w:pStyle w:val="17"/>
              <w:spacing w:before="3"/>
              <w:rPr>
                <w:sz w:val="28"/>
              </w:rPr>
            </w:pPr>
          </w:p>
          <w:p>
            <w:pPr>
              <w:pStyle w:val="17"/>
              <w:ind w:left="267"/>
              <w:rPr>
                <w:sz w:val="22"/>
              </w:rPr>
            </w:pPr>
            <w:r>
              <w:rPr>
                <w:sz w:val="22"/>
              </w:rPr>
              <w:t>NFR-6</w:t>
            </w:r>
          </w:p>
        </w:tc>
        <w:tc>
          <w:tcPr>
            <w:tcW w:w="3400" w:type="dxa"/>
          </w:tcPr>
          <w:p>
            <w:pPr>
              <w:pStyle w:val="17"/>
              <w:spacing w:before="3"/>
              <w:rPr>
                <w:sz w:val="28"/>
              </w:rPr>
            </w:pPr>
          </w:p>
          <w:p>
            <w:pPr>
              <w:pStyle w:val="17"/>
              <w:ind w:left="347"/>
              <w:rPr>
                <w:b/>
                <w:sz w:val="22"/>
              </w:rPr>
            </w:pPr>
            <w:r>
              <w:rPr>
                <w:b/>
                <w:color w:val="202020"/>
                <w:sz w:val="22"/>
              </w:rPr>
              <w:t>Scalability</w:t>
            </w:r>
          </w:p>
        </w:tc>
        <w:tc>
          <w:tcPr>
            <w:tcW w:w="4780" w:type="dxa"/>
          </w:tcPr>
          <w:p>
            <w:pPr>
              <w:pStyle w:val="17"/>
              <w:spacing w:before="3"/>
              <w:rPr>
                <w:sz w:val="28"/>
              </w:rPr>
            </w:pPr>
          </w:p>
          <w:p>
            <w:pPr>
              <w:pStyle w:val="17"/>
              <w:spacing w:line="271" w:lineRule="auto"/>
              <w:ind w:left="352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cost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establishing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cameras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entire</w:t>
            </w:r>
          </w:p>
          <w:p>
            <w:pPr>
              <w:pStyle w:val="17"/>
              <w:spacing w:before="7"/>
              <w:rPr>
                <w:sz w:val="19"/>
              </w:rPr>
            </w:pPr>
          </w:p>
          <w:p>
            <w:pPr>
              <w:pStyle w:val="17"/>
              <w:spacing w:line="292" w:lineRule="auto"/>
              <w:ind w:left="352"/>
              <w:rPr>
                <w:sz w:val="22"/>
              </w:rPr>
            </w:pPr>
            <w:r>
              <w:rPr>
                <w:sz w:val="22"/>
              </w:rPr>
              <w:t>forest</w:t>
            </w:r>
            <w:r>
              <w:rPr>
                <w:spacing w:val="37"/>
                <w:sz w:val="22"/>
              </w:rPr>
              <w:t xml:space="preserve"> </w:t>
            </w:r>
            <w:r>
              <w:rPr>
                <w:sz w:val="22"/>
              </w:rPr>
              <w:t>may</w:t>
            </w:r>
            <w:r>
              <w:rPr>
                <w:spacing w:val="38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37"/>
                <w:sz w:val="22"/>
              </w:rPr>
              <w:t xml:space="preserve"> </w:t>
            </w:r>
            <w:r>
              <w:rPr>
                <w:sz w:val="22"/>
              </w:rPr>
              <w:t>high.</w:t>
            </w:r>
            <w:r>
              <w:rPr>
                <w:spacing w:val="38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23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24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24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23"/>
                <w:sz w:val="22"/>
              </w:rPr>
              <w:t xml:space="preserve"> </w:t>
            </w:r>
            <w:r>
              <w:rPr>
                <w:sz w:val="22"/>
              </w:rPr>
              <w:t>fitted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anywhere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forest.</w:t>
            </w:r>
          </w:p>
        </w:tc>
      </w:tr>
    </w:tbl>
    <w:p>
      <w:pPr>
        <w:spacing w:after="0" w:line="292" w:lineRule="auto"/>
        <w:rPr>
          <w:sz w:val="22"/>
        </w:rPr>
        <w:sectPr>
          <w:pgSz w:w="12240" w:h="15840"/>
          <w:pgMar w:top="1400" w:right="160" w:bottom="280" w:left="1260" w:header="720" w:footer="720" w:gutter="0"/>
          <w:cols w:space="720" w:num="1"/>
        </w:sectPr>
      </w:pPr>
    </w:p>
    <w:p>
      <w:pPr>
        <w:pStyle w:val="2"/>
      </w:pPr>
      <w:r>
        <w:rPr>
          <w:color w:val="0D0D0D"/>
        </w:rPr>
        <w:t>Chapter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5</w:t>
      </w:r>
    </w:p>
    <w:p>
      <w:pPr>
        <w:pStyle w:val="3"/>
      </w:pPr>
      <w:r>
        <w:t>PROJECT</w:t>
      </w:r>
      <w:r>
        <w:rPr>
          <w:spacing w:val="-10"/>
        </w:rPr>
        <w:t xml:space="preserve"> </w:t>
      </w:r>
      <w:r>
        <w:t>DESIGN</w:t>
      </w:r>
    </w:p>
    <w:p>
      <w:pPr>
        <w:spacing w:before="6" w:line="240" w:lineRule="auto"/>
        <w:rPr>
          <w:b/>
          <w:sz w:val="17"/>
        </w:rPr>
      </w:pPr>
    </w:p>
    <w:p>
      <w:pPr>
        <w:pStyle w:val="4"/>
        <w:numPr>
          <w:ilvl w:val="1"/>
          <w:numId w:val="8"/>
        </w:numPr>
        <w:tabs>
          <w:tab w:val="left" w:pos="602"/>
        </w:tabs>
        <w:spacing w:before="44" w:after="0" w:line="240" w:lineRule="auto"/>
        <w:ind w:left="601" w:right="0" w:hanging="422"/>
        <w:jc w:val="left"/>
      </w:pPr>
      <w:r>
        <w:t>Data</w:t>
      </w:r>
      <w:r>
        <w:rPr>
          <w:spacing w:val="-8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Diagrams</w:t>
      </w:r>
    </w:p>
    <w:p>
      <w:pPr>
        <w:spacing w:before="214" w:line="271" w:lineRule="auto"/>
        <w:ind w:left="180" w:right="1338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pacing w:val="-4"/>
          <w:sz w:val="24"/>
        </w:rPr>
        <w:t xml:space="preserve"> </w:t>
      </w:r>
      <w:r>
        <w:rPr>
          <w:sz w:val="24"/>
        </w:rPr>
        <w:t>(DFD)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flows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51"/>
          <w:sz w:val="24"/>
        </w:rPr>
        <w:t xml:space="preserve"> </w:t>
      </w:r>
      <w:r>
        <w:rPr>
          <w:sz w:val="24"/>
        </w:rPr>
        <w:t>a system. A neat and clear DFD can depict the right amount of the system requirement</w:t>
      </w:r>
      <w:r>
        <w:rPr>
          <w:spacing w:val="1"/>
          <w:sz w:val="24"/>
        </w:rPr>
        <w:t xml:space="preserve"> </w:t>
      </w:r>
      <w:r>
        <w:rPr>
          <w:sz w:val="24"/>
        </w:rPr>
        <w:t>graphically.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shows</w:t>
      </w:r>
      <w:r>
        <w:rPr>
          <w:spacing w:val="-6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enters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leaves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system,</w:t>
      </w:r>
      <w:r>
        <w:rPr>
          <w:spacing w:val="-6"/>
          <w:sz w:val="24"/>
        </w:rPr>
        <w:t xml:space="preserve"> </w:t>
      </w: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data is stored.</w:t>
      </w:r>
    </w:p>
    <w:p>
      <w:pPr>
        <w:spacing w:before="193"/>
        <w:ind w:left="180" w:right="0" w:firstLine="0"/>
        <w:jc w:val="left"/>
        <w:rPr>
          <w:b/>
          <w:sz w:val="24"/>
        </w:rPr>
      </w:pPr>
      <w:r>
        <w:rPr>
          <w:b/>
          <w:sz w:val="24"/>
        </w:rPr>
        <w:t>FLOW:</w:t>
      </w:r>
    </w:p>
    <w:p>
      <w:pPr>
        <w:spacing w:before="7" w:line="240" w:lineRule="auto"/>
        <w:rPr>
          <w:b/>
          <w:sz w:val="21"/>
        </w:rPr>
      </w:pPr>
    </w:p>
    <w:p>
      <w:pPr>
        <w:pStyle w:val="16"/>
        <w:numPr>
          <w:ilvl w:val="0"/>
          <w:numId w:val="9"/>
        </w:numPr>
        <w:tabs>
          <w:tab w:val="left" w:pos="899"/>
          <w:tab w:val="left" w:pos="900"/>
        </w:tabs>
        <w:spacing w:before="0" w:after="0" w:line="408" w:lineRule="auto"/>
        <w:ind w:left="900" w:right="1617" w:hanging="720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collected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surveillance</w:t>
      </w:r>
      <w:r>
        <w:rPr>
          <w:spacing w:val="-3"/>
          <w:sz w:val="24"/>
        </w:rPr>
        <w:t xml:space="preserve"> </w:t>
      </w:r>
      <w:r>
        <w:rPr>
          <w:sz w:val="24"/>
        </w:rPr>
        <w:t>video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image-based</w:t>
      </w:r>
      <w:r>
        <w:rPr>
          <w:spacing w:val="-4"/>
          <w:sz w:val="24"/>
        </w:rPr>
        <w:t xml:space="preserve"> </w:t>
      </w:r>
      <w:r>
        <w:rPr>
          <w:sz w:val="24"/>
        </w:rPr>
        <w:t>approaches.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51"/>
          <w:sz w:val="24"/>
        </w:rPr>
        <w:t xml:space="preserve"> </w:t>
      </w:r>
      <w:r>
        <w:rPr>
          <w:sz w:val="24"/>
        </w:rPr>
        <w:t>preprocessed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ImageDataGenerator.</w:t>
      </w:r>
    </w:p>
    <w:p>
      <w:pPr>
        <w:spacing w:before="8" w:line="240" w:lineRule="auto"/>
        <w:rPr>
          <w:sz w:val="19"/>
        </w:rPr>
      </w:pPr>
    </w:p>
    <w:p>
      <w:pPr>
        <w:pStyle w:val="16"/>
        <w:numPr>
          <w:ilvl w:val="0"/>
          <w:numId w:val="9"/>
        </w:numPr>
        <w:tabs>
          <w:tab w:val="left" w:pos="899"/>
          <w:tab w:val="left" w:pos="900"/>
        </w:tabs>
        <w:spacing w:before="0" w:after="0" w:line="256" w:lineRule="auto"/>
        <w:ind w:left="900" w:right="565" w:hanging="72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real-time</w:t>
      </w:r>
      <w:r>
        <w:rPr>
          <w:spacing w:val="-3"/>
          <w:sz w:val="24"/>
        </w:rPr>
        <w:t xml:space="preserve"> </w:t>
      </w:r>
      <w:r>
        <w:rPr>
          <w:sz w:val="24"/>
        </w:rPr>
        <w:t>forest</w:t>
      </w:r>
      <w:r>
        <w:rPr>
          <w:spacing w:val="-4"/>
          <w:sz w:val="24"/>
        </w:rPr>
        <w:t xml:space="preserve"> </w:t>
      </w:r>
      <w:r>
        <w:rPr>
          <w:sz w:val="24"/>
        </w:rPr>
        <w:t>fire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prediction</w:t>
      </w:r>
      <w:r>
        <w:rPr>
          <w:spacing w:val="-4"/>
          <w:sz w:val="24"/>
        </w:rPr>
        <w:t xml:space="preserve"> </w:t>
      </w:r>
      <w:r>
        <w:rPr>
          <w:sz w:val="24"/>
        </w:rPr>
        <w:t>approaches,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goal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informing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local fire authorities.</w:t>
      </w:r>
    </w:p>
    <w:p>
      <w:pPr>
        <w:pStyle w:val="16"/>
        <w:numPr>
          <w:ilvl w:val="0"/>
          <w:numId w:val="9"/>
        </w:numPr>
        <w:tabs>
          <w:tab w:val="left" w:pos="899"/>
          <w:tab w:val="left" w:pos="900"/>
        </w:tabs>
        <w:spacing w:before="158" w:after="0" w:line="240" w:lineRule="auto"/>
        <w:ind w:left="900" w:right="0" w:hanging="72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detected,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framing</w:t>
      </w:r>
      <w:r>
        <w:rPr>
          <w:spacing w:val="-2"/>
          <w:sz w:val="24"/>
        </w:rPr>
        <w:t xml:space="preserve"> </w:t>
      </w:r>
      <w:r>
        <w:rPr>
          <w:sz w:val="24"/>
        </w:rPr>
        <w:t>camera.</w:t>
      </w:r>
    </w:p>
    <w:p>
      <w:pPr>
        <w:pStyle w:val="16"/>
        <w:numPr>
          <w:ilvl w:val="0"/>
          <w:numId w:val="9"/>
        </w:numPr>
        <w:tabs>
          <w:tab w:val="left" w:pos="899"/>
          <w:tab w:val="left" w:pos="900"/>
        </w:tabs>
        <w:spacing w:before="218" w:after="0" w:line="240" w:lineRule="auto"/>
        <w:ind w:left="900" w:right="0" w:hanging="720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detected,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alert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</w:p>
    <w:p>
      <w:pPr>
        <w:pStyle w:val="16"/>
        <w:numPr>
          <w:ilvl w:val="0"/>
          <w:numId w:val="9"/>
        </w:numPr>
        <w:tabs>
          <w:tab w:val="left" w:pos="899"/>
          <w:tab w:val="left" w:pos="900"/>
        </w:tabs>
        <w:spacing w:before="179" w:after="0" w:line="256" w:lineRule="auto"/>
        <w:ind w:left="900" w:right="565" w:hanging="72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real-time</w:t>
      </w:r>
      <w:r>
        <w:rPr>
          <w:spacing w:val="-3"/>
          <w:sz w:val="24"/>
        </w:rPr>
        <w:t xml:space="preserve"> </w:t>
      </w:r>
      <w:r>
        <w:rPr>
          <w:sz w:val="24"/>
        </w:rPr>
        <w:t>forest</w:t>
      </w:r>
      <w:r>
        <w:rPr>
          <w:spacing w:val="-4"/>
          <w:sz w:val="24"/>
        </w:rPr>
        <w:t xml:space="preserve"> </w:t>
      </w:r>
      <w:r>
        <w:rPr>
          <w:sz w:val="24"/>
        </w:rPr>
        <w:t>fire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prediction</w:t>
      </w:r>
      <w:r>
        <w:rPr>
          <w:spacing w:val="-4"/>
          <w:sz w:val="24"/>
        </w:rPr>
        <w:t xml:space="preserve"> </w:t>
      </w:r>
      <w:r>
        <w:rPr>
          <w:sz w:val="24"/>
        </w:rPr>
        <w:t>approaches,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goal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informing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local fire authorities.</w:t>
      </w:r>
    </w:p>
    <w:p>
      <w:pPr>
        <w:spacing w:after="0" w:line="256" w:lineRule="auto"/>
        <w:jc w:val="left"/>
        <w:rPr>
          <w:sz w:val="24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p>
      <w:pPr>
        <w:spacing w:before="37"/>
        <w:ind w:left="180" w:right="0" w:firstLine="0"/>
        <w:jc w:val="left"/>
        <w:rPr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249555</wp:posOffset>
            </wp:positionV>
            <wp:extent cx="5488305" cy="335724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114" cy="335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DIAGRAM</w:t>
      </w:r>
    </w:p>
    <w:p>
      <w:pPr>
        <w:spacing w:after="0"/>
        <w:jc w:val="left"/>
        <w:rPr>
          <w:sz w:val="24"/>
        </w:rPr>
        <w:sectPr>
          <w:pgSz w:w="12240" w:h="15840"/>
          <w:pgMar w:top="1400" w:right="160" w:bottom="280" w:left="1260" w:header="720" w:footer="720" w:gutter="0"/>
          <w:cols w:space="720" w:num="1"/>
        </w:sectPr>
      </w:pPr>
    </w:p>
    <w:p>
      <w:pPr>
        <w:pStyle w:val="4"/>
        <w:numPr>
          <w:ilvl w:val="1"/>
          <w:numId w:val="8"/>
        </w:numPr>
        <w:tabs>
          <w:tab w:val="left" w:pos="602"/>
        </w:tabs>
        <w:spacing w:before="18" w:after="0" w:line="240" w:lineRule="auto"/>
        <w:ind w:left="601" w:right="0" w:hanging="422"/>
        <w:jc w:val="left"/>
      </w:pPr>
      <w:r>
        <w:t>Solution</w:t>
      </w:r>
      <w:r>
        <w:rPr>
          <w:spacing w:val="-15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Technical</w:t>
      </w:r>
      <w:r>
        <w:rPr>
          <w:spacing w:val="-15"/>
        </w:rPr>
        <w:t xml:space="preserve"> </w:t>
      </w:r>
      <w:r>
        <w:t>Architecture:</w:t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4" w:line="240" w:lineRule="auto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236220</wp:posOffset>
            </wp:positionV>
            <wp:extent cx="6387465" cy="48069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356" cy="4807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2240" w:h="15840"/>
          <w:pgMar w:top="1420" w:right="160" w:bottom="280" w:left="1260" w:header="720" w:footer="720" w:gutter="0"/>
          <w:cols w:space="720" w:num="1"/>
        </w:sectPr>
      </w:pPr>
    </w:p>
    <w:p>
      <w:pPr>
        <w:spacing w:before="1" w:after="1" w:line="240" w:lineRule="auto"/>
        <w:rPr>
          <w:b/>
          <w:sz w:val="11"/>
        </w:rPr>
      </w:pPr>
    </w:p>
    <w:p>
      <w:pPr>
        <w:spacing w:line="240" w:lineRule="auto"/>
        <w:ind w:left="32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51830" cy="323659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229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1090930</wp:posOffset>
            </wp:positionH>
            <wp:positionV relativeFrom="paragraph">
              <wp:posOffset>125095</wp:posOffset>
            </wp:positionV>
            <wp:extent cx="5948680" cy="363474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52" cy="363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3"/>
        </w:rPr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spacing w:before="0" w:line="240" w:lineRule="auto"/>
        <w:rPr>
          <w:b/>
          <w:sz w:val="20"/>
        </w:rPr>
      </w:pPr>
    </w:p>
    <w:p>
      <w:pPr>
        <w:pStyle w:val="16"/>
        <w:numPr>
          <w:ilvl w:val="1"/>
          <w:numId w:val="8"/>
        </w:numPr>
        <w:tabs>
          <w:tab w:val="left" w:pos="602"/>
        </w:tabs>
        <w:spacing w:before="221" w:after="0" w:line="240" w:lineRule="auto"/>
        <w:ind w:left="601" w:right="0" w:hanging="422"/>
        <w:jc w:val="left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Stories</w:t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6" w:after="0" w:line="240" w:lineRule="auto"/>
        <w:rPr>
          <w:b/>
          <w:sz w:val="13"/>
        </w:rPr>
      </w:pPr>
    </w:p>
    <w:tbl>
      <w:tblPr>
        <w:tblStyle w:val="10"/>
        <w:tblW w:w="0" w:type="auto"/>
        <w:tblInd w:w="205" w:type="dxa"/>
        <w:tblBorders>
          <w:top w:val="single" w:color="000000" w:sz="18" w:space="0"/>
          <w:left w:val="single" w:color="000000" w:sz="18" w:space="0"/>
          <w:bottom w:val="single" w:color="000000" w:sz="18" w:space="0"/>
          <w:right w:val="single" w:color="000000" w:sz="18" w:space="0"/>
          <w:insideH w:val="single" w:color="000000" w:sz="18" w:space="0"/>
          <w:insideV w:val="single" w:color="000000" w:sz="1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0"/>
        <w:gridCol w:w="2020"/>
        <w:gridCol w:w="1700"/>
        <w:gridCol w:w="1860"/>
        <w:gridCol w:w="1380"/>
        <w:gridCol w:w="960"/>
        <w:gridCol w:w="960"/>
      </w:tblGrid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5" w:hRule="atLeast"/>
        </w:trPr>
        <w:tc>
          <w:tcPr>
            <w:tcW w:w="1240" w:type="dxa"/>
          </w:tcPr>
          <w:p>
            <w:pPr>
              <w:pStyle w:val="17"/>
              <w:spacing w:before="103"/>
              <w:ind w:left="80" w:right="11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2020" w:type="dxa"/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spacing w:line="259" w:lineRule="auto"/>
              <w:ind w:left="107" w:right="63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700" w:type="dxa"/>
          </w:tcPr>
          <w:p>
            <w:pPr>
              <w:pStyle w:val="17"/>
              <w:spacing w:before="103" w:line="259" w:lineRule="auto"/>
              <w:ind w:left="352" w:right="2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1860" w:type="dxa"/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spacing w:line="244" w:lineRule="auto"/>
              <w:ind w:left="257" w:right="4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 /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380" w:type="dxa"/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spacing w:line="244" w:lineRule="auto"/>
              <w:ind w:left="347" w:righ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Acceptan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960" w:type="dxa"/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960" w:type="dxa"/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spacing w:line="244" w:lineRule="auto"/>
              <w:ind w:left="107" w:right="14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" w:hRule="atLeast"/>
        </w:trPr>
        <w:tc>
          <w:tcPr>
            <w:tcW w:w="1240" w:type="dxa"/>
            <w:tcBorders>
              <w:bottom w:val="nil"/>
            </w:tcBorders>
          </w:tcPr>
          <w:p>
            <w:pPr>
              <w:pStyle w:val="17"/>
              <w:spacing w:before="91" w:line="240" w:lineRule="exact"/>
              <w:ind w:left="80" w:right="53"/>
              <w:jc w:val="center"/>
              <w:rPr>
                <w:sz w:val="20"/>
              </w:rPr>
            </w:pPr>
            <w:r>
              <w:rPr>
                <w:sz w:val="20"/>
              </w:rPr>
              <w:t>Enviro</w:t>
            </w:r>
          </w:p>
        </w:tc>
        <w:tc>
          <w:tcPr>
            <w:tcW w:w="202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70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86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38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1" w:hRule="atLeast"/>
        </w:trPr>
        <w:tc>
          <w:tcPr>
            <w:tcW w:w="1240" w:type="dxa"/>
            <w:tcBorders>
              <w:top w:val="nil"/>
              <w:bottom w:val="nil"/>
            </w:tcBorders>
          </w:tcPr>
          <w:p>
            <w:pPr>
              <w:pStyle w:val="17"/>
              <w:spacing w:before="3" w:line="259" w:lineRule="auto"/>
              <w:ind w:left="357" w:right="286"/>
              <w:rPr>
                <w:sz w:val="20"/>
              </w:rPr>
            </w:pPr>
            <w:r>
              <w:rPr>
                <w:spacing w:val="-1"/>
                <w:sz w:val="20"/>
              </w:rPr>
              <w:t>nment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spacing w:line="224" w:lineRule="exact"/>
              <w:ind w:left="272"/>
              <w:rPr>
                <w:sz w:val="20"/>
              </w:rPr>
            </w:pPr>
            <w:r>
              <w:rPr>
                <w:sz w:val="20"/>
              </w:rPr>
              <w:t>Collect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spacing w:line="224" w:lineRule="exact"/>
              <w:ind w:left="352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before="6"/>
              <w:rPr>
                <w:b/>
                <w:sz w:val="21"/>
              </w:rPr>
            </w:pPr>
          </w:p>
          <w:p>
            <w:pPr>
              <w:pStyle w:val="17"/>
              <w:ind w:left="257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before="36" w:line="260" w:lineRule="atLeast"/>
              <w:ind w:left="347" w:right="265"/>
              <w:rPr>
                <w:sz w:val="20"/>
              </w:rPr>
            </w:pPr>
            <w:r>
              <w:rPr>
                <w:sz w:val="20"/>
              </w:rPr>
              <w:t>It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necessar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spacing w:line="224" w:lineRule="exact"/>
              <w:ind w:left="36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spacing w:line="224" w:lineRule="exact"/>
              <w:ind w:left="362"/>
              <w:rPr>
                <w:sz w:val="20"/>
              </w:rPr>
            </w:pPr>
            <w:r>
              <w:rPr>
                <w:sz w:val="20"/>
              </w:rPr>
              <w:t>Sprin</w:t>
            </w:r>
          </w:p>
          <w:p>
            <w:pPr>
              <w:pStyle w:val="17"/>
              <w:spacing w:before="19"/>
              <w:ind w:left="362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12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9" w:lineRule="exact"/>
              <w:ind w:left="257"/>
              <w:rPr>
                <w:sz w:val="20"/>
              </w:rPr>
            </w:pPr>
            <w:r>
              <w:rPr>
                <w:sz w:val="20"/>
              </w:rPr>
              <w:t>Environmentalis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before="27" w:line="216" w:lineRule="exact"/>
              <w:ind w:left="347"/>
              <w:rPr>
                <w:sz w:val="20"/>
              </w:rPr>
            </w:pP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12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9" w:lineRule="exact"/>
              <w:ind w:left="257"/>
              <w:rPr>
                <w:sz w:val="20"/>
              </w:rPr>
            </w:pPr>
            <w:r>
              <w:rPr>
                <w:sz w:val="20"/>
              </w:rPr>
              <w:t>t.it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necessary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before="27" w:line="216" w:lineRule="exact"/>
              <w:ind w:left="347"/>
              <w:rPr>
                <w:sz w:val="20"/>
              </w:rPr>
            </w:pPr>
            <w:r>
              <w:rPr>
                <w:sz w:val="20"/>
              </w:rPr>
              <w:t>collect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12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9" w:lineRule="exact"/>
              <w:ind w:left="25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collect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before="27" w:line="216" w:lineRule="exact"/>
              <w:ind w:left="34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12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9" w:lineRule="exact"/>
              <w:ind w:left="257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before="27" w:line="216" w:lineRule="exact"/>
              <w:ind w:left="347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else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12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9" w:lineRule="exact"/>
              <w:ind w:left="257"/>
              <w:rPr>
                <w:sz w:val="20"/>
              </w:rPr>
            </w:pPr>
            <w:r>
              <w:rPr>
                <w:sz w:val="20"/>
              </w:rPr>
              <w:t>forest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before="27" w:line="216" w:lineRule="exact"/>
              <w:ind w:left="347"/>
              <w:rPr>
                <w:sz w:val="20"/>
              </w:rPr>
            </w:pPr>
            <w:r>
              <w:rPr>
                <w:sz w:val="20"/>
              </w:rPr>
              <w:t>the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12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9" w:lineRule="exact"/>
              <w:ind w:left="257"/>
              <w:rPr>
                <w:sz w:val="20"/>
              </w:rPr>
            </w:pPr>
            <w:r>
              <w:rPr>
                <w:sz w:val="20"/>
              </w:rPr>
              <w:t>includes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before="27" w:line="216" w:lineRule="exact"/>
              <w:ind w:left="347"/>
              <w:rPr>
                <w:sz w:val="20"/>
              </w:rPr>
            </w:pPr>
            <w:r>
              <w:rPr>
                <w:sz w:val="20"/>
              </w:rPr>
              <w:t>predictio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12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9" w:lineRule="exact"/>
              <w:ind w:left="257"/>
              <w:rPr>
                <w:sz w:val="20"/>
              </w:rPr>
            </w:pPr>
            <w:r>
              <w:rPr>
                <w:sz w:val="20"/>
              </w:rPr>
              <w:t>else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before="27" w:line="216" w:lineRule="exact"/>
              <w:ind w:left="347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12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9" w:lineRule="exact"/>
              <w:ind w:left="257"/>
              <w:rPr>
                <w:sz w:val="20"/>
              </w:rPr>
            </w:pPr>
            <w:r>
              <w:rPr>
                <w:sz w:val="20"/>
              </w:rPr>
              <w:t>temperature,hu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before="27" w:line="216" w:lineRule="exact"/>
              <w:ind w:left="347"/>
              <w:rPr>
                <w:sz w:val="20"/>
              </w:rPr>
            </w:pPr>
            <w:r>
              <w:rPr>
                <w:sz w:val="20"/>
              </w:rPr>
              <w:t>the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12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9" w:lineRule="exact"/>
              <w:ind w:left="257"/>
              <w:rPr>
                <w:sz w:val="20"/>
              </w:rPr>
            </w:pPr>
            <w:r>
              <w:rPr>
                <w:spacing w:val="-1"/>
                <w:sz w:val="20"/>
              </w:rPr>
              <w:t>midity,wind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before="27" w:line="216" w:lineRule="exact"/>
              <w:ind w:left="347"/>
              <w:rPr>
                <w:sz w:val="20"/>
              </w:rPr>
            </w:pPr>
            <w:r>
              <w:rPr>
                <w:sz w:val="20"/>
              </w:rPr>
              <w:t>forest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12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9" w:lineRule="exact"/>
              <w:ind w:left="257"/>
              <w:rPr>
                <w:sz w:val="20"/>
              </w:rPr>
            </w:pPr>
            <w:r>
              <w:rPr>
                <w:sz w:val="20"/>
              </w:rPr>
              <w:t>rain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prediction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before="27" w:line="216" w:lineRule="exact"/>
              <w:ind w:left="347"/>
              <w:rPr>
                <w:sz w:val="20"/>
              </w:rPr>
            </w:pPr>
            <w:r>
              <w:rPr>
                <w:sz w:val="20"/>
              </w:rPr>
              <w:t>become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6" w:hRule="atLeast"/>
        </w:trPr>
        <w:tc>
          <w:tcPr>
            <w:tcW w:w="12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02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7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860" w:type="dxa"/>
            <w:tcBorders>
              <w:top w:val="nil"/>
            </w:tcBorders>
          </w:tcPr>
          <w:p>
            <w:pPr>
              <w:pStyle w:val="17"/>
              <w:spacing w:line="199" w:lineRule="exact"/>
              <w:ind w:left="257"/>
              <w:rPr>
                <w:sz w:val="20"/>
              </w:rPr>
            </w:pPr>
            <w:r>
              <w:rPr>
                <w:sz w:val="20"/>
              </w:rPr>
              <w:t>may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>
            <w:pPr>
              <w:pStyle w:val="17"/>
              <w:spacing w:before="19"/>
              <w:ind w:left="257"/>
              <w:rPr>
                <w:sz w:val="20"/>
              </w:rPr>
            </w:pPr>
            <w:r>
              <w:rPr>
                <w:sz w:val="20"/>
              </w:rPr>
              <w:t>forest</w:t>
            </w:r>
          </w:p>
        </w:tc>
        <w:tc>
          <w:tcPr>
            <w:tcW w:w="1380" w:type="dxa"/>
            <w:tcBorders>
              <w:top w:val="nil"/>
            </w:tcBorders>
          </w:tcPr>
          <w:p>
            <w:pPr>
              <w:pStyle w:val="17"/>
              <w:spacing w:before="27"/>
              <w:ind w:left="347"/>
              <w:rPr>
                <w:sz w:val="20"/>
              </w:rPr>
            </w:pPr>
            <w:r>
              <w:rPr>
                <w:sz w:val="20"/>
              </w:rPr>
              <w:t>wrong</w:t>
            </w:r>
          </w:p>
        </w:tc>
        <w:tc>
          <w:tcPr>
            <w:tcW w:w="9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1240" w:type="dxa"/>
            <w:vMerge w:val="restart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020" w:type="dxa"/>
            <w:tcBorders>
              <w:bottom w:val="nil"/>
            </w:tcBorders>
          </w:tcPr>
          <w:p>
            <w:pPr>
              <w:pStyle w:val="17"/>
              <w:spacing w:before="100" w:line="225" w:lineRule="exact"/>
              <w:ind w:left="272"/>
              <w:rPr>
                <w:sz w:val="20"/>
              </w:rPr>
            </w:pPr>
            <w:r>
              <w:rPr>
                <w:sz w:val="20"/>
              </w:rPr>
              <w:t>Preprocessing</w:t>
            </w:r>
          </w:p>
        </w:tc>
        <w:tc>
          <w:tcPr>
            <w:tcW w:w="1700" w:type="dxa"/>
            <w:tcBorders>
              <w:bottom w:val="nil"/>
            </w:tcBorders>
          </w:tcPr>
          <w:p>
            <w:pPr>
              <w:pStyle w:val="17"/>
              <w:spacing w:before="100" w:line="225" w:lineRule="exact"/>
              <w:ind w:left="352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1860" w:type="dxa"/>
            <w:tcBorders>
              <w:bottom w:val="nil"/>
            </w:tcBorders>
          </w:tcPr>
          <w:p>
            <w:pPr>
              <w:pStyle w:val="17"/>
              <w:spacing w:before="100" w:line="225" w:lineRule="exact"/>
              <w:ind w:left="257"/>
              <w:rPr>
                <w:sz w:val="20"/>
              </w:rPr>
            </w:pPr>
            <w:r>
              <w:rPr>
                <w:sz w:val="20"/>
              </w:rPr>
              <w:t>Dataset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further</w:t>
            </w:r>
          </w:p>
        </w:tc>
        <w:tc>
          <w:tcPr>
            <w:tcW w:w="1380" w:type="dxa"/>
            <w:tcBorders>
              <w:bottom w:val="nil"/>
            </w:tcBorders>
          </w:tcPr>
          <w:p>
            <w:pPr>
              <w:pStyle w:val="17"/>
              <w:spacing w:before="100" w:line="225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The</w:t>
            </w:r>
            <w:r>
              <w:rPr>
                <w:color w:val="202024"/>
                <w:spacing w:val="-3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aim</w:t>
            </w:r>
          </w:p>
        </w:tc>
        <w:tc>
          <w:tcPr>
            <w:tcW w:w="960" w:type="dxa"/>
            <w:tcBorders>
              <w:bottom w:val="nil"/>
            </w:tcBorders>
          </w:tcPr>
          <w:p>
            <w:pPr>
              <w:pStyle w:val="17"/>
              <w:spacing w:before="100" w:line="225" w:lineRule="exact"/>
              <w:ind w:left="36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960" w:type="dxa"/>
            <w:tcBorders>
              <w:bottom w:val="nil"/>
            </w:tcBorders>
          </w:tcPr>
          <w:p>
            <w:pPr>
              <w:pStyle w:val="17"/>
              <w:spacing w:before="100" w:line="225" w:lineRule="exact"/>
              <w:ind w:left="362"/>
              <w:rPr>
                <w:sz w:val="20"/>
              </w:rPr>
            </w:pPr>
            <w:r>
              <w:rPr>
                <w:sz w:val="20"/>
              </w:rPr>
              <w:t>Sprin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4" w:lineRule="exact"/>
              <w:ind w:left="257"/>
              <w:rPr>
                <w:sz w:val="20"/>
              </w:rPr>
            </w:pPr>
            <w:r>
              <w:rPr>
                <w:sz w:val="20"/>
              </w:rPr>
              <w:t>preprocessed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94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of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spacing w:line="194" w:lineRule="exact"/>
              <w:ind w:left="362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4" w:lineRule="exact"/>
              <w:ind w:left="257"/>
              <w:rPr>
                <w:sz w:val="20"/>
              </w:rPr>
            </w:pPr>
            <w:r>
              <w:rPr>
                <w:sz w:val="20"/>
              </w:rPr>
              <w:t>ImageDataGenera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94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pre-proc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spacing w:line="194" w:lineRule="exact"/>
              <w:ind w:left="257"/>
              <w:rPr>
                <w:sz w:val="20"/>
              </w:rPr>
            </w:pPr>
            <w:r>
              <w:rPr>
                <w:sz w:val="20"/>
              </w:rPr>
              <w:t>tor.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94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essing</w:t>
            </w:r>
            <w:r>
              <w:rPr>
                <w:color w:val="202024"/>
                <w:spacing w:val="-4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is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2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2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2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76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an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2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improve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ment</w:t>
            </w:r>
            <w:r>
              <w:rPr>
                <w:color w:val="202024"/>
                <w:spacing w:val="-3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of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the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image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data</w:t>
            </w:r>
            <w:r>
              <w:rPr>
                <w:color w:val="202024"/>
                <w:spacing w:val="-5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that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suppress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es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unwilling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distortio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ns</w:t>
            </w:r>
            <w:r>
              <w:rPr>
                <w:color w:val="202024"/>
                <w:spacing w:val="-2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or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enhance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s</w:t>
            </w:r>
            <w:r>
              <w:rPr>
                <w:color w:val="202024"/>
                <w:spacing w:val="-3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some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image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>
            <w:pPr>
              <w:pStyle w:val="17"/>
              <w:spacing w:line="189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features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4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12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7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8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380" w:type="dxa"/>
            <w:tcBorders>
              <w:top w:val="nil"/>
            </w:tcBorders>
          </w:tcPr>
          <w:p>
            <w:pPr>
              <w:pStyle w:val="17"/>
              <w:spacing w:line="208" w:lineRule="exact"/>
              <w:ind w:left="347"/>
              <w:rPr>
                <w:sz w:val="20"/>
              </w:rPr>
            </w:pPr>
            <w:r>
              <w:rPr>
                <w:color w:val="202024"/>
                <w:sz w:val="20"/>
              </w:rPr>
              <w:t>importan</w:t>
            </w:r>
          </w:p>
        </w:tc>
        <w:tc>
          <w:tcPr>
            <w:tcW w:w="9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tbl>
      <w:tblPr>
        <w:tblStyle w:val="10"/>
        <w:tblW w:w="0" w:type="auto"/>
        <w:tblInd w:w="205" w:type="dxa"/>
        <w:tblBorders>
          <w:top w:val="single" w:color="000000" w:sz="18" w:space="0"/>
          <w:left w:val="single" w:color="000000" w:sz="18" w:space="0"/>
          <w:bottom w:val="single" w:color="000000" w:sz="18" w:space="0"/>
          <w:right w:val="single" w:color="000000" w:sz="18" w:space="0"/>
          <w:insideH w:val="single" w:color="000000" w:sz="18" w:space="0"/>
          <w:insideV w:val="single" w:color="000000" w:sz="1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0"/>
        <w:gridCol w:w="2020"/>
        <w:gridCol w:w="1700"/>
        <w:gridCol w:w="1860"/>
        <w:gridCol w:w="1380"/>
        <w:gridCol w:w="960"/>
        <w:gridCol w:w="960"/>
      </w:tblGrid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75" w:hRule="atLeast"/>
        </w:trPr>
        <w:tc>
          <w:tcPr>
            <w:tcW w:w="124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02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70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86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380" w:type="dxa"/>
          </w:tcPr>
          <w:p>
            <w:pPr>
              <w:pStyle w:val="17"/>
              <w:spacing w:before="109" w:line="249" w:lineRule="auto"/>
              <w:ind w:left="347" w:right="309"/>
              <w:rPr>
                <w:sz w:val="20"/>
              </w:rPr>
            </w:pPr>
            <w:r>
              <w:rPr>
                <w:color w:val="202024"/>
                <w:sz w:val="20"/>
              </w:rPr>
              <w:t>t for</w:t>
            </w:r>
            <w:r>
              <w:rPr>
                <w:color w:val="202024"/>
                <w:spacing w:val="1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further</w:t>
            </w:r>
            <w:r>
              <w:rPr>
                <w:color w:val="202024"/>
                <w:spacing w:val="1"/>
                <w:sz w:val="20"/>
              </w:rPr>
              <w:t xml:space="preserve"> </w:t>
            </w:r>
            <w:r>
              <w:rPr>
                <w:color w:val="202024"/>
                <w:spacing w:val="-1"/>
                <w:sz w:val="20"/>
              </w:rPr>
              <w:t>processi</w:t>
            </w:r>
            <w:r>
              <w:rPr>
                <w:color w:val="202024"/>
                <w:spacing w:val="-43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ng.</w:t>
            </w:r>
          </w:p>
        </w:tc>
        <w:tc>
          <w:tcPr>
            <w:tcW w:w="96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5" w:hRule="atLeast"/>
        </w:trPr>
        <w:tc>
          <w:tcPr>
            <w:tcW w:w="124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020" w:type="dxa"/>
          </w:tcPr>
          <w:p>
            <w:pPr>
              <w:pStyle w:val="17"/>
              <w:spacing w:before="5"/>
              <w:rPr>
                <w:b/>
                <w:sz w:val="27"/>
              </w:rPr>
            </w:pPr>
          </w:p>
          <w:p>
            <w:pPr>
              <w:pStyle w:val="17"/>
              <w:spacing w:before="1" w:line="259" w:lineRule="auto"/>
              <w:ind w:left="272" w:right="777"/>
              <w:rPr>
                <w:sz w:val="20"/>
              </w:rPr>
            </w:pPr>
            <w:r>
              <w:rPr>
                <w:sz w:val="20"/>
              </w:rPr>
              <w:t>Splitting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dataset</w:t>
            </w:r>
          </w:p>
        </w:tc>
        <w:tc>
          <w:tcPr>
            <w:tcW w:w="1700" w:type="dxa"/>
          </w:tcPr>
          <w:p>
            <w:pPr>
              <w:pStyle w:val="17"/>
              <w:spacing w:before="5"/>
              <w:rPr>
                <w:b/>
                <w:sz w:val="27"/>
              </w:rPr>
            </w:pPr>
          </w:p>
          <w:p>
            <w:pPr>
              <w:pStyle w:val="17"/>
              <w:spacing w:before="1"/>
              <w:ind w:left="352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1860" w:type="dxa"/>
          </w:tcPr>
          <w:p>
            <w:pPr>
              <w:pStyle w:val="17"/>
              <w:spacing w:before="5"/>
              <w:rPr>
                <w:b/>
                <w:sz w:val="27"/>
              </w:rPr>
            </w:pPr>
          </w:p>
          <w:p>
            <w:pPr>
              <w:pStyle w:val="17"/>
              <w:spacing w:before="1" w:line="259" w:lineRule="auto"/>
              <w:ind w:left="257" w:right="387"/>
              <w:rPr>
                <w:sz w:val="20"/>
              </w:rPr>
            </w:pPr>
            <w:r>
              <w:rPr>
                <w:sz w:val="20"/>
              </w:rPr>
              <w:t>The collected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split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into train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test.</w:t>
            </w:r>
          </w:p>
        </w:tc>
        <w:tc>
          <w:tcPr>
            <w:tcW w:w="1380" w:type="dxa"/>
          </w:tcPr>
          <w:p>
            <w:pPr>
              <w:pStyle w:val="17"/>
              <w:rPr>
                <w:b/>
                <w:sz w:val="20"/>
              </w:rPr>
            </w:pPr>
          </w:p>
          <w:p>
            <w:pPr>
              <w:pStyle w:val="17"/>
              <w:spacing w:before="170" w:line="259" w:lineRule="auto"/>
              <w:ind w:left="347" w:right="222"/>
              <w:rPr>
                <w:sz w:val="20"/>
              </w:rPr>
            </w:pPr>
            <w:r>
              <w:rPr>
                <w:color w:val="202024"/>
                <w:sz w:val="20"/>
              </w:rPr>
              <w:t>Separati</w:t>
            </w:r>
            <w:r>
              <w:rPr>
                <w:color w:val="202024"/>
                <w:spacing w:val="1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ng data</w:t>
            </w:r>
            <w:r>
              <w:rPr>
                <w:color w:val="202024"/>
                <w:spacing w:val="1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into</w:t>
            </w:r>
            <w:r>
              <w:rPr>
                <w:color w:val="202024"/>
                <w:spacing w:val="1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training</w:t>
            </w:r>
            <w:r>
              <w:rPr>
                <w:color w:val="202024"/>
                <w:spacing w:val="1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and</w:t>
            </w:r>
            <w:r>
              <w:rPr>
                <w:color w:val="202024"/>
                <w:spacing w:val="1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testing</w:t>
            </w:r>
            <w:r>
              <w:rPr>
                <w:color w:val="202024"/>
                <w:spacing w:val="1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sets is an</w:t>
            </w:r>
            <w:r>
              <w:rPr>
                <w:color w:val="202024"/>
                <w:spacing w:val="-43"/>
                <w:sz w:val="20"/>
              </w:rPr>
              <w:t xml:space="preserve"> </w:t>
            </w:r>
            <w:r>
              <w:rPr>
                <w:color w:val="202024"/>
                <w:spacing w:val="-1"/>
                <w:sz w:val="20"/>
              </w:rPr>
              <w:t>importan</w:t>
            </w:r>
            <w:r>
              <w:rPr>
                <w:color w:val="202024"/>
                <w:spacing w:val="-43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t part of</w:t>
            </w:r>
            <w:r>
              <w:rPr>
                <w:color w:val="202024"/>
                <w:spacing w:val="1"/>
                <w:sz w:val="20"/>
              </w:rPr>
              <w:t xml:space="preserve"> </w:t>
            </w:r>
            <w:r>
              <w:rPr>
                <w:color w:val="202024"/>
                <w:spacing w:val="-1"/>
                <w:sz w:val="20"/>
              </w:rPr>
              <w:t>evaluatin</w:t>
            </w:r>
            <w:r>
              <w:rPr>
                <w:color w:val="202024"/>
                <w:spacing w:val="-43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g data</w:t>
            </w:r>
            <w:r>
              <w:rPr>
                <w:color w:val="202024"/>
                <w:spacing w:val="1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mining</w:t>
            </w:r>
            <w:r>
              <w:rPr>
                <w:color w:val="202024"/>
                <w:spacing w:val="1"/>
                <w:sz w:val="20"/>
              </w:rPr>
              <w:t xml:space="preserve"> </w:t>
            </w:r>
            <w:r>
              <w:rPr>
                <w:color w:val="202024"/>
                <w:sz w:val="20"/>
              </w:rPr>
              <w:t>models.</w:t>
            </w:r>
          </w:p>
        </w:tc>
        <w:tc>
          <w:tcPr>
            <w:tcW w:w="960" w:type="dxa"/>
          </w:tcPr>
          <w:p>
            <w:pPr>
              <w:pStyle w:val="17"/>
              <w:spacing w:before="5"/>
              <w:rPr>
                <w:b/>
                <w:sz w:val="27"/>
              </w:rPr>
            </w:pPr>
          </w:p>
          <w:p>
            <w:pPr>
              <w:pStyle w:val="17"/>
              <w:spacing w:before="1"/>
              <w:ind w:left="36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960" w:type="dxa"/>
          </w:tcPr>
          <w:p>
            <w:pPr>
              <w:pStyle w:val="17"/>
              <w:spacing w:before="5"/>
              <w:rPr>
                <w:b/>
                <w:sz w:val="27"/>
              </w:rPr>
            </w:pPr>
          </w:p>
          <w:p>
            <w:pPr>
              <w:pStyle w:val="17"/>
              <w:spacing w:before="1" w:line="271" w:lineRule="auto"/>
              <w:ind w:left="362" w:right="115"/>
              <w:rPr>
                <w:sz w:val="20"/>
              </w:rPr>
            </w:pPr>
            <w:r>
              <w:rPr>
                <w:sz w:val="20"/>
              </w:rPr>
              <w:t>Sprin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</w:tbl>
    <w:p>
      <w:pPr>
        <w:spacing w:after="0" w:line="271" w:lineRule="auto"/>
        <w:rPr>
          <w:sz w:val="20"/>
        </w:rPr>
        <w:sectPr>
          <w:pgSz w:w="12240" w:h="15840"/>
          <w:pgMar w:top="1420" w:right="160" w:bottom="280" w:left="1260" w:header="720" w:footer="720" w:gutter="0"/>
          <w:cols w:space="720" w:num="1"/>
        </w:sectPr>
      </w:pPr>
    </w:p>
    <w:p>
      <w:pPr>
        <w:pStyle w:val="2"/>
      </w:pPr>
      <w:r>
        <w:rPr>
          <w:color w:val="0D0D0D"/>
        </w:rPr>
        <w:t>Chapter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6</w:t>
      </w:r>
    </w:p>
    <w:p>
      <w:pPr>
        <w:pStyle w:val="3"/>
        <w:ind w:right="610"/>
      </w:pPr>
      <w:r>
        <w:t>PROJECT</w:t>
      </w:r>
      <w:r>
        <w:rPr>
          <w:spacing w:val="-8"/>
        </w:rPr>
        <w:t xml:space="preserve"> </w:t>
      </w:r>
      <w:r>
        <w:t>PLANNING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SCHEDULING</w:t>
      </w:r>
    </w:p>
    <w:p>
      <w:pPr>
        <w:pStyle w:val="4"/>
        <w:numPr>
          <w:ilvl w:val="1"/>
          <w:numId w:val="10"/>
        </w:numPr>
        <w:tabs>
          <w:tab w:val="left" w:pos="602"/>
        </w:tabs>
        <w:spacing w:before="237" w:after="0" w:line="240" w:lineRule="auto"/>
        <w:ind w:left="601" w:right="0" w:hanging="422"/>
        <w:jc w:val="left"/>
      </w:pPr>
      <w:r>
        <w:t>Sprint</w:t>
      </w:r>
      <w:r>
        <w:rPr>
          <w:spacing w:val="-8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Estimation</w:t>
      </w:r>
    </w:p>
    <w:p>
      <w:pPr>
        <w:spacing w:before="0" w:line="240" w:lineRule="auto"/>
        <w:rPr>
          <w:b/>
          <w:sz w:val="20"/>
        </w:rPr>
      </w:pPr>
    </w:p>
    <w:p>
      <w:pPr>
        <w:spacing w:before="10" w:after="0" w:line="240" w:lineRule="auto"/>
        <w:rPr>
          <w:b/>
          <w:sz w:val="25"/>
        </w:rPr>
      </w:pPr>
    </w:p>
    <w:tbl>
      <w:tblPr>
        <w:tblStyle w:val="10"/>
        <w:tblW w:w="0" w:type="auto"/>
        <w:tblInd w:w="205" w:type="dxa"/>
        <w:tblBorders>
          <w:top w:val="single" w:color="000000" w:sz="18" w:space="0"/>
          <w:left w:val="single" w:color="000000" w:sz="18" w:space="0"/>
          <w:bottom w:val="single" w:color="000000" w:sz="18" w:space="0"/>
          <w:right w:val="single" w:color="000000" w:sz="18" w:space="0"/>
          <w:insideH w:val="single" w:color="000000" w:sz="18" w:space="0"/>
          <w:insideV w:val="single" w:color="000000" w:sz="1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0"/>
        <w:gridCol w:w="1560"/>
        <w:gridCol w:w="1120"/>
        <w:gridCol w:w="2580"/>
        <w:gridCol w:w="900"/>
        <w:gridCol w:w="1040"/>
        <w:gridCol w:w="2340"/>
      </w:tblGrid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95" w:hRule="atLeast"/>
        </w:trPr>
        <w:tc>
          <w:tcPr>
            <w:tcW w:w="940" w:type="dxa"/>
          </w:tcPr>
          <w:p>
            <w:pPr>
              <w:pStyle w:val="17"/>
              <w:spacing w:before="4"/>
              <w:rPr>
                <w:b/>
                <w:sz w:val="27"/>
              </w:rPr>
            </w:pPr>
          </w:p>
          <w:p>
            <w:pPr>
              <w:pStyle w:val="17"/>
              <w:spacing w:before="1"/>
              <w:ind w:left="1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560" w:type="dxa"/>
          </w:tcPr>
          <w:p>
            <w:pPr>
              <w:pStyle w:val="17"/>
              <w:spacing w:before="4"/>
              <w:rPr>
                <w:b/>
                <w:sz w:val="27"/>
              </w:rPr>
            </w:pPr>
          </w:p>
          <w:p>
            <w:pPr>
              <w:pStyle w:val="17"/>
              <w:spacing w:before="1" w:line="244" w:lineRule="auto"/>
              <w:ind w:left="92" w:right="1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120" w:type="dxa"/>
          </w:tcPr>
          <w:p>
            <w:pPr>
              <w:pStyle w:val="17"/>
              <w:spacing w:before="4"/>
              <w:rPr>
                <w:b/>
                <w:sz w:val="27"/>
              </w:rPr>
            </w:pPr>
          </w:p>
          <w:p>
            <w:pPr>
              <w:pStyle w:val="17"/>
              <w:spacing w:before="1" w:line="244" w:lineRule="auto"/>
              <w:ind w:left="107" w:right="19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Number</w:t>
            </w:r>
          </w:p>
        </w:tc>
        <w:tc>
          <w:tcPr>
            <w:tcW w:w="2580" w:type="dxa"/>
          </w:tcPr>
          <w:p>
            <w:pPr>
              <w:pStyle w:val="17"/>
              <w:spacing w:before="4"/>
              <w:rPr>
                <w:b/>
                <w:sz w:val="27"/>
              </w:rPr>
            </w:pPr>
          </w:p>
          <w:p>
            <w:pPr>
              <w:pStyle w:val="17"/>
              <w:spacing w:before="1"/>
              <w:ind w:left="23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900" w:type="dxa"/>
          </w:tcPr>
          <w:p>
            <w:pPr>
              <w:pStyle w:val="17"/>
              <w:spacing w:before="4"/>
              <w:rPr>
                <w:b/>
                <w:sz w:val="27"/>
              </w:rPr>
            </w:pPr>
          </w:p>
          <w:p>
            <w:pPr>
              <w:pStyle w:val="17"/>
              <w:spacing w:before="1" w:line="244" w:lineRule="auto"/>
              <w:ind w:left="97" w:right="12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040" w:type="dxa"/>
          </w:tcPr>
          <w:p>
            <w:pPr>
              <w:pStyle w:val="17"/>
              <w:spacing w:before="4"/>
              <w:rPr>
                <w:b/>
                <w:sz w:val="27"/>
              </w:rPr>
            </w:pPr>
          </w:p>
          <w:p>
            <w:pPr>
              <w:pStyle w:val="17"/>
              <w:spacing w:before="1"/>
              <w:ind w:left="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2340" w:type="dxa"/>
          </w:tcPr>
          <w:p>
            <w:pPr>
              <w:pStyle w:val="17"/>
              <w:spacing w:before="4"/>
              <w:rPr>
                <w:b/>
                <w:sz w:val="27"/>
              </w:rPr>
            </w:pPr>
          </w:p>
          <w:p>
            <w:pPr>
              <w:pStyle w:val="17"/>
              <w:spacing w:before="1"/>
              <w:ind w:left="22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3" w:hRule="atLeast"/>
        </w:trPr>
        <w:tc>
          <w:tcPr>
            <w:tcW w:w="940" w:type="dxa"/>
            <w:tcBorders>
              <w:bottom w:val="nil"/>
            </w:tcBorders>
          </w:tcPr>
          <w:p>
            <w:pPr>
              <w:pStyle w:val="17"/>
              <w:spacing w:before="103" w:line="240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spacing w:before="103" w:line="240" w:lineRule="exact"/>
              <w:ind w:left="332"/>
              <w:rPr>
                <w:sz w:val="20"/>
              </w:rPr>
            </w:pPr>
            <w:r>
              <w:rPr>
                <w:sz w:val="20"/>
              </w:rPr>
              <w:t>Collect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</w:tc>
        <w:tc>
          <w:tcPr>
            <w:tcW w:w="1120" w:type="dxa"/>
            <w:tcBorders>
              <w:bottom w:val="nil"/>
            </w:tcBorders>
          </w:tcPr>
          <w:p>
            <w:pPr>
              <w:pStyle w:val="17"/>
              <w:spacing w:before="103" w:line="240" w:lineRule="exact"/>
              <w:ind w:right="213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58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bottom w:val="nil"/>
            </w:tcBorders>
          </w:tcPr>
          <w:p>
            <w:pPr>
              <w:pStyle w:val="17"/>
              <w:spacing w:before="103" w:line="240" w:lineRule="exact"/>
              <w:ind w:right="27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40" w:type="dxa"/>
            <w:tcBorders>
              <w:bottom w:val="nil"/>
            </w:tcBorders>
          </w:tcPr>
          <w:p>
            <w:pPr>
              <w:pStyle w:val="17"/>
              <w:spacing w:before="103" w:line="240" w:lineRule="exact"/>
              <w:ind w:left="3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34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1" w:hRule="atLeast"/>
        </w:trPr>
        <w:tc>
          <w:tcPr>
            <w:tcW w:w="940" w:type="dxa"/>
            <w:tcBorders>
              <w:top w:val="nil"/>
            </w:tcBorders>
          </w:tcPr>
          <w:p>
            <w:pPr>
              <w:pStyle w:val="17"/>
              <w:spacing w:before="15"/>
              <w:ind w:left="308" w:right="383"/>
              <w:jc w:val="center"/>
              <w:rPr>
                <w:sz w:val="20"/>
              </w:rPr>
            </w:pPr>
            <w:r>
              <w:rPr>
                <w:sz w:val="20"/>
              </w:rPr>
              <w:t>-1</w:t>
            </w: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spacing w:before="15"/>
              <w:ind w:left="332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112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nil"/>
            </w:tcBorders>
          </w:tcPr>
          <w:p>
            <w:pPr>
              <w:pStyle w:val="17"/>
              <w:spacing w:line="224" w:lineRule="exact"/>
              <w:ind w:left="23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Environmentalist.it</w:t>
            </w:r>
          </w:p>
          <w:p>
            <w:pPr>
              <w:pStyle w:val="17"/>
              <w:spacing w:before="10" w:line="249" w:lineRule="auto"/>
              <w:ind w:left="232" w:right="16"/>
              <w:rPr>
                <w:sz w:val="20"/>
              </w:rPr>
            </w:pP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necessary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collect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data of the forest which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includes data else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temperature, humidity,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wind and rain prediction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forest</w:t>
            </w:r>
          </w:p>
        </w:tc>
        <w:tc>
          <w:tcPr>
            <w:tcW w:w="9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>
            <w:pPr>
              <w:pStyle w:val="17"/>
              <w:spacing w:line="224" w:lineRule="exact"/>
              <w:ind w:left="227"/>
              <w:rPr>
                <w:sz w:val="20"/>
              </w:rPr>
            </w:pPr>
            <w:r>
              <w:rPr>
                <w:sz w:val="20"/>
              </w:rPr>
              <w:t>SONA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SHIVA</w:t>
            </w:r>
          </w:p>
          <w:p>
            <w:pPr>
              <w:pStyle w:val="17"/>
              <w:spacing w:before="6"/>
              <w:rPr>
                <w:b/>
                <w:sz w:val="20"/>
              </w:rPr>
            </w:pPr>
          </w:p>
          <w:p>
            <w:pPr>
              <w:pStyle w:val="17"/>
              <w:spacing w:line="249" w:lineRule="auto"/>
              <w:ind w:left="227" w:right="683"/>
              <w:rPr>
                <w:sz w:val="20"/>
              </w:rPr>
            </w:pPr>
            <w:r>
              <w:rPr>
                <w:sz w:val="20"/>
              </w:rPr>
              <w:t>SWATHY 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 xml:space="preserve">THILAGAVATHY </w:t>
            </w:r>
            <w:r>
              <w:rPr>
                <w:spacing w:val="-2"/>
                <w:sz w:val="20"/>
              </w:rPr>
              <w:t>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VITHIYA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 w:hRule="atLeast"/>
        </w:trPr>
        <w:tc>
          <w:tcPr>
            <w:tcW w:w="940" w:type="dxa"/>
            <w:tcBorders>
              <w:bottom w:val="nil"/>
            </w:tcBorders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ind w:left="332"/>
              <w:rPr>
                <w:sz w:val="20"/>
              </w:rPr>
            </w:pPr>
            <w:r>
              <w:rPr>
                <w:sz w:val="20"/>
              </w:rPr>
              <w:t>Splitting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</w:tc>
        <w:tc>
          <w:tcPr>
            <w:tcW w:w="1120" w:type="dxa"/>
            <w:tcBorders>
              <w:bottom w:val="nil"/>
            </w:tcBorders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ind w:right="213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580" w:type="dxa"/>
            <w:tcBorders>
              <w:bottom w:val="nil"/>
            </w:tcBorders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ind w:left="23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collected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</w:p>
        </w:tc>
        <w:tc>
          <w:tcPr>
            <w:tcW w:w="900" w:type="dxa"/>
            <w:tcBorders>
              <w:bottom w:val="nil"/>
            </w:tcBorders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ind w:right="27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40" w:type="dxa"/>
            <w:tcBorders>
              <w:bottom w:val="nil"/>
            </w:tcBorders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ind w:left="3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340" w:type="dxa"/>
            <w:tcBorders>
              <w:bottom w:val="nil"/>
            </w:tcBorders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ind w:left="227"/>
              <w:rPr>
                <w:sz w:val="20"/>
              </w:rPr>
            </w:pPr>
            <w:r>
              <w:rPr>
                <w:sz w:val="20"/>
              </w:rPr>
              <w:t>SONA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SHIVA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17"/>
              <w:spacing w:line="228" w:lineRule="exact"/>
              <w:ind w:left="308" w:right="383"/>
              <w:jc w:val="center"/>
              <w:rPr>
                <w:sz w:val="20"/>
              </w:rPr>
            </w:pPr>
            <w:r>
              <w:rPr>
                <w:sz w:val="20"/>
              </w:rPr>
              <w:t>-1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7"/>
              <w:spacing w:line="228" w:lineRule="exact"/>
              <w:ind w:left="332"/>
              <w:rPr>
                <w:sz w:val="20"/>
              </w:rPr>
            </w:pPr>
            <w:r>
              <w:rPr>
                <w:sz w:val="20"/>
              </w:rPr>
              <w:t>dataset</w:t>
            </w:r>
          </w:p>
        </w:tc>
        <w:tc>
          <w:tcPr>
            <w:tcW w:w="11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2580" w:type="dxa"/>
            <w:tcBorders>
              <w:top w:val="nil"/>
              <w:bottom w:val="nil"/>
            </w:tcBorders>
          </w:tcPr>
          <w:p>
            <w:pPr>
              <w:pStyle w:val="17"/>
              <w:spacing w:line="228" w:lineRule="exact"/>
              <w:ind w:left="232"/>
              <w:rPr>
                <w:sz w:val="20"/>
              </w:rPr>
            </w:pPr>
            <w:r>
              <w:rPr>
                <w:sz w:val="20"/>
              </w:rPr>
              <w:t>split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train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test.</w:t>
            </w:r>
          </w:p>
        </w:tc>
        <w:tc>
          <w:tcPr>
            <w:tcW w:w="9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17"/>
              <w:spacing w:line="237" w:lineRule="exact"/>
              <w:ind w:left="272"/>
              <w:rPr>
                <w:sz w:val="20"/>
              </w:rPr>
            </w:pPr>
            <w:r>
              <w:rPr>
                <w:spacing w:val="-1"/>
                <w:sz w:val="20"/>
              </w:rPr>
              <w:t>SWATHY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17"/>
              <w:spacing w:line="242" w:lineRule="exact"/>
              <w:ind w:left="227"/>
              <w:rPr>
                <w:sz w:val="20"/>
              </w:rPr>
            </w:pPr>
            <w:r>
              <w:rPr>
                <w:spacing w:val="-2"/>
                <w:sz w:val="20"/>
              </w:rPr>
              <w:t>THILAGAVATHY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" w:hRule="atLeast"/>
        </w:trPr>
        <w:tc>
          <w:tcPr>
            <w:tcW w:w="9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>
            <w:pPr>
              <w:pStyle w:val="17"/>
              <w:spacing w:before="117"/>
              <w:ind w:left="227"/>
              <w:rPr>
                <w:sz w:val="20"/>
              </w:rPr>
            </w:pPr>
            <w:r>
              <w:rPr>
                <w:sz w:val="20"/>
              </w:rPr>
              <w:t>VITHIYA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0" w:hRule="atLeast"/>
        </w:trPr>
        <w:tc>
          <w:tcPr>
            <w:tcW w:w="940" w:type="dxa"/>
            <w:tcBorders>
              <w:bottom w:val="nil"/>
            </w:tcBorders>
          </w:tcPr>
          <w:p>
            <w:pPr>
              <w:pStyle w:val="17"/>
              <w:spacing w:before="4"/>
              <w:rPr>
                <w:b/>
                <w:sz w:val="28"/>
              </w:rPr>
            </w:pPr>
          </w:p>
          <w:p>
            <w:pPr>
              <w:pStyle w:val="17"/>
              <w:ind w:left="327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>
            <w:pPr>
              <w:pStyle w:val="17"/>
              <w:spacing w:before="9"/>
              <w:ind w:left="327"/>
              <w:rPr>
                <w:sz w:val="20"/>
              </w:rPr>
            </w:pPr>
            <w:r>
              <w:rPr>
                <w:sz w:val="20"/>
              </w:rPr>
              <w:t>-1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spacing w:before="4"/>
              <w:rPr>
                <w:b/>
                <w:sz w:val="28"/>
              </w:rPr>
            </w:pPr>
          </w:p>
          <w:p>
            <w:pPr>
              <w:pStyle w:val="17"/>
              <w:ind w:left="332"/>
              <w:rPr>
                <w:sz w:val="20"/>
              </w:rPr>
            </w:pPr>
            <w:r>
              <w:rPr>
                <w:sz w:val="20"/>
              </w:rPr>
              <w:t>Image</w:t>
            </w:r>
          </w:p>
        </w:tc>
        <w:tc>
          <w:tcPr>
            <w:tcW w:w="1120" w:type="dxa"/>
            <w:tcBorders>
              <w:bottom w:val="nil"/>
            </w:tcBorders>
          </w:tcPr>
          <w:p>
            <w:pPr>
              <w:pStyle w:val="17"/>
              <w:spacing w:before="4"/>
              <w:rPr>
                <w:b/>
                <w:sz w:val="28"/>
              </w:rPr>
            </w:pPr>
          </w:p>
          <w:p>
            <w:pPr>
              <w:pStyle w:val="17"/>
              <w:ind w:right="213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580" w:type="dxa"/>
            <w:tcBorders>
              <w:bottom w:val="nil"/>
            </w:tcBorders>
          </w:tcPr>
          <w:p>
            <w:pPr>
              <w:pStyle w:val="17"/>
              <w:spacing w:before="4"/>
              <w:rPr>
                <w:b/>
                <w:sz w:val="28"/>
              </w:rPr>
            </w:pPr>
          </w:p>
          <w:p>
            <w:pPr>
              <w:pStyle w:val="17"/>
              <w:ind w:left="232"/>
              <w:rPr>
                <w:sz w:val="20"/>
              </w:rPr>
            </w:pPr>
            <w:r>
              <w:rPr>
                <w:sz w:val="20"/>
              </w:rPr>
              <w:t>Dataset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further</w:t>
            </w:r>
          </w:p>
          <w:p>
            <w:pPr>
              <w:pStyle w:val="17"/>
              <w:spacing w:before="31" w:line="229" w:lineRule="exact"/>
              <w:ind w:left="232"/>
              <w:rPr>
                <w:sz w:val="20"/>
              </w:rPr>
            </w:pPr>
            <w:r>
              <w:rPr>
                <w:sz w:val="20"/>
              </w:rPr>
              <w:t>pre-processed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</w:tc>
        <w:tc>
          <w:tcPr>
            <w:tcW w:w="900" w:type="dxa"/>
            <w:tcBorders>
              <w:bottom w:val="nil"/>
            </w:tcBorders>
          </w:tcPr>
          <w:p>
            <w:pPr>
              <w:pStyle w:val="17"/>
              <w:spacing w:before="4"/>
              <w:rPr>
                <w:b/>
                <w:sz w:val="28"/>
              </w:rPr>
            </w:pPr>
          </w:p>
          <w:p>
            <w:pPr>
              <w:pStyle w:val="17"/>
              <w:ind w:right="27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40" w:type="dxa"/>
            <w:tcBorders>
              <w:bottom w:val="nil"/>
            </w:tcBorders>
          </w:tcPr>
          <w:p>
            <w:pPr>
              <w:pStyle w:val="17"/>
              <w:spacing w:before="4"/>
              <w:rPr>
                <w:b/>
                <w:sz w:val="28"/>
              </w:rPr>
            </w:pPr>
          </w:p>
          <w:p>
            <w:pPr>
              <w:pStyle w:val="17"/>
              <w:ind w:left="3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340" w:type="dxa"/>
            <w:tcBorders>
              <w:bottom w:val="nil"/>
            </w:tcBorders>
          </w:tcPr>
          <w:p>
            <w:pPr>
              <w:pStyle w:val="17"/>
              <w:spacing w:before="4"/>
              <w:rPr>
                <w:b/>
                <w:sz w:val="28"/>
              </w:rPr>
            </w:pPr>
          </w:p>
          <w:p>
            <w:pPr>
              <w:pStyle w:val="17"/>
              <w:ind w:left="227"/>
              <w:rPr>
                <w:sz w:val="20"/>
              </w:rPr>
            </w:pPr>
            <w:r>
              <w:rPr>
                <w:sz w:val="20"/>
              </w:rPr>
              <w:t>SONA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SHIVA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4" w:hRule="atLeast"/>
        </w:trPr>
        <w:tc>
          <w:tcPr>
            <w:tcW w:w="9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spacing w:line="213" w:lineRule="exact"/>
              <w:ind w:left="332"/>
              <w:rPr>
                <w:sz w:val="20"/>
              </w:rPr>
            </w:pPr>
            <w:r>
              <w:rPr>
                <w:sz w:val="20"/>
              </w:rPr>
              <w:t>Pre-processin</w:t>
            </w:r>
          </w:p>
          <w:p>
            <w:pPr>
              <w:pStyle w:val="17"/>
              <w:spacing w:before="9"/>
              <w:ind w:left="332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12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nil"/>
            </w:tcBorders>
          </w:tcPr>
          <w:p>
            <w:pPr>
              <w:pStyle w:val="17"/>
              <w:spacing w:before="26"/>
              <w:ind w:left="232"/>
              <w:rPr>
                <w:sz w:val="20"/>
              </w:rPr>
            </w:pPr>
            <w:r>
              <w:rPr>
                <w:spacing w:val="-2"/>
                <w:sz w:val="20"/>
              </w:rPr>
              <w:t>Data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Generator.</w:t>
            </w:r>
          </w:p>
        </w:tc>
        <w:tc>
          <w:tcPr>
            <w:tcW w:w="9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>
            <w:pPr>
              <w:pStyle w:val="17"/>
              <w:spacing w:line="214" w:lineRule="exact"/>
              <w:ind w:left="272"/>
              <w:rPr>
                <w:sz w:val="20"/>
              </w:rPr>
            </w:pPr>
            <w:r>
              <w:rPr>
                <w:spacing w:val="-1"/>
                <w:sz w:val="20"/>
              </w:rPr>
              <w:t>SWATHY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</w:t>
            </w:r>
          </w:p>
          <w:p>
            <w:pPr>
              <w:pStyle w:val="17"/>
              <w:spacing w:before="10" w:line="249" w:lineRule="auto"/>
              <w:ind w:left="227" w:right="683"/>
              <w:rPr>
                <w:sz w:val="20"/>
              </w:rPr>
            </w:pPr>
            <w:r>
              <w:rPr>
                <w:spacing w:val="-3"/>
                <w:sz w:val="20"/>
              </w:rPr>
              <w:t xml:space="preserve">THILAGAVATHY </w:t>
            </w:r>
            <w:r>
              <w:rPr>
                <w:spacing w:val="-2"/>
                <w:sz w:val="20"/>
              </w:rPr>
              <w:t>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VITHIYA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940" w:type="dxa"/>
            <w:tcBorders>
              <w:bottom w:val="nil"/>
            </w:tcBorders>
          </w:tcPr>
          <w:p>
            <w:pPr>
              <w:pStyle w:val="17"/>
              <w:spacing w:before="8"/>
              <w:rPr>
                <w:b/>
                <w:sz w:val="27"/>
              </w:rPr>
            </w:pPr>
          </w:p>
          <w:p>
            <w:pPr>
              <w:pStyle w:val="17"/>
              <w:spacing w:line="241" w:lineRule="exact"/>
              <w:ind w:left="327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>
            <w:pPr>
              <w:pStyle w:val="17"/>
              <w:spacing w:line="240" w:lineRule="exact"/>
              <w:ind w:left="327"/>
              <w:rPr>
                <w:sz w:val="20"/>
              </w:rPr>
            </w:pPr>
            <w:r>
              <w:rPr>
                <w:sz w:val="20"/>
              </w:rPr>
              <w:t>-2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spacing w:line="232" w:lineRule="auto"/>
              <w:ind w:left="332" w:right="515"/>
              <w:rPr>
                <w:sz w:val="20"/>
              </w:rPr>
            </w:pPr>
            <w:r>
              <w:rPr>
                <w:sz w:val="20"/>
              </w:rPr>
              <w:t>Model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Building</w:t>
            </w:r>
          </w:p>
        </w:tc>
        <w:tc>
          <w:tcPr>
            <w:tcW w:w="1120" w:type="dxa"/>
            <w:tcBorders>
              <w:bottom w:val="nil"/>
            </w:tcBorders>
          </w:tcPr>
          <w:p>
            <w:pPr>
              <w:pStyle w:val="17"/>
              <w:spacing w:before="8"/>
              <w:rPr>
                <w:b/>
                <w:sz w:val="27"/>
              </w:rPr>
            </w:pPr>
          </w:p>
          <w:p>
            <w:pPr>
              <w:pStyle w:val="17"/>
              <w:ind w:right="213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580" w:type="dxa"/>
            <w:tcBorders>
              <w:bottom w:val="nil"/>
            </w:tcBorders>
          </w:tcPr>
          <w:p>
            <w:pPr>
              <w:pStyle w:val="17"/>
              <w:spacing w:before="1"/>
              <w:rPr>
                <w:b/>
                <w:sz w:val="28"/>
              </w:rPr>
            </w:pPr>
          </w:p>
          <w:p>
            <w:pPr>
              <w:pStyle w:val="17"/>
              <w:spacing w:line="232" w:lineRule="auto"/>
              <w:ind w:left="232" w:right="602"/>
              <w:rPr>
                <w:sz w:val="20"/>
              </w:rPr>
            </w:pPr>
            <w:r>
              <w:rPr>
                <w:sz w:val="20"/>
              </w:rPr>
              <w:t>Importing the model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building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libraries,</w:t>
            </w:r>
          </w:p>
        </w:tc>
        <w:tc>
          <w:tcPr>
            <w:tcW w:w="900" w:type="dxa"/>
            <w:tcBorders>
              <w:bottom w:val="nil"/>
            </w:tcBorders>
          </w:tcPr>
          <w:p>
            <w:pPr>
              <w:pStyle w:val="17"/>
              <w:spacing w:before="8"/>
              <w:rPr>
                <w:b/>
                <w:sz w:val="27"/>
              </w:rPr>
            </w:pPr>
          </w:p>
          <w:p>
            <w:pPr>
              <w:pStyle w:val="17"/>
              <w:ind w:right="27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40" w:type="dxa"/>
            <w:tcBorders>
              <w:bottom w:val="nil"/>
            </w:tcBorders>
          </w:tcPr>
          <w:p>
            <w:pPr>
              <w:pStyle w:val="17"/>
              <w:spacing w:before="8"/>
              <w:rPr>
                <w:b/>
                <w:sz w:val="27"/>
              </w:rPr>
            </w:pPr>
          </w:p>
          <w:p>
            <w:pPr>
              <w:pStyle w:val="17"/>
              <w:ind w:left="3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340" w:type="dxa"/>
            <w:tcBorders>
              <w:bottom w:val="nil"/>
            </w:tcBorders>
          </w:tcPr>
          <w:p>
            <w:pPr>
              <w:pStyle w:val="17"/>
              <w:spacing w:before="8"/>
              <w:rPr>
                <w:b/>
                <w:sz w:val="27"/>
              </w:rPr>
            </w:pPr>
          </w:p>
          <w:p>
            <w:pPr>
              <w:pStyle w:val="17"/>
              <w:ind w:left="227"/>
              <w:rPr>
                <w:sz w:val="20"/>
              </w:rPr>
            </w:pPr>
            <w:r>
              <w:rPr>
                <w:sz w:val="20"/>
              </w:rPr>
              <w:t>SONA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SHIVA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7" w:hRule="atLeast"/>
        </w:trPr>
        <w:tc>
          <w:tcPr>
            <w:tcW w:w="9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nil"/>
            </w:tcBorders>
          </w:tcPr>
          <w:p>
            <w:pPr>
              <w:pStyle w:val="17"/>
              <w:spacing w:before="11"/>
              <w:rPr>
                <w:b/>
                <w:sz w:val="17"/>
              </w:rPr>
            </w:pPr>
          </w:p>
          <w:p>
            <w:pPr>
              <w:pStyle w:val="17"/>
              <w:spacing w:before="1" w:line="271" w:lineRule="auto"/>
              <w:ind w:left="232"/>
              <w:rPr>
                <w:sz w:val="20"/>
              </w:rPr>
            </w:pPr>
            <w:r>
              <w:rPr>
                <w:sz w:val="20"/>
              </w:rPr>
              <w:t>Initializing,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model and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adding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dense</w:t>
            </w:r>
          </w:p>
        </w:tc>
        <w:tc>
          <w:tcPr>
            <w:tcW w:w="9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>
            <w:pPr>
              <w:pStyle w:val="17"/>
              <w:spacing w:line="227" w:lineRule="exact"/>
              <w:ind w:left="227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SWATHY </w:t>
            </w:r>
            <w:r>
              <w:rPr>
                <w:spacing w:val="-3"/>
                <w:sz w:val="20"/>
              </w:rPr>
              <w:t>R</w:t>
            </w:r>
          </w:p>
          <w:p>
            <w:pPr>
              <w:pStyle w:val="17"/>
              <w:spacing w:before="10" w:line="249" w:lineRule="auto"/>
              <w:ind w:left="227" w:right="683"/>
              <w:rPr>
                <w:sz w:val="20"/>
              </w:rPr>
            </w:pPr>
            <w:r>
              <w:rPr>
                <w:spacing w:val="-3"/>
                <w:sz w:val="20"/>
              </w:rPr>
              <w:t xml:space="preserve">THILAGAVATHY </w:t>
            </w:r>
            <w:r>
              <w:rPr>
                <w:spacing w:val="-2"/>
                <w:sz w:val="20"/>
              </w:rPr>
              <w:t>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VITHIYA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</w:tbl>
    <w:p>
      <w:pPr>
        <w:spacing w:after="0" w:line="249" w:lineRule="auto"/>
        <w:rPr>
          <w:sz w:val="20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tbl>
      <w:tblPr>
        <w:tblStyle w:val="10"/>
        <w:tblW w:w="0" w:type="auto"/>
        <w:tblInd w:w="205" w:type="dxa"/>
        <w:tblBorders>
          <w:top w:val="single" w:color="000000" w:sz="18" w:space="0"/>
          <w:left w:val="single" w:color="000000" w:sz="18" w:space="0"/>
          <w:bottom w:val="single" w:color="000000" w:sz="18" w:space="0"/>
          <w:right w:val="single" w:color="000000" w:sz="18" w:space="0"/>
          <w:insideH w:val="single" w:color="000000" w:sz="18" w:space="0"/>
          <w:insideV w:val="single" w:color="000000" w:sz="1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0"/>
        <w:gridCol w:w="1560"/>
        <w:gridCol w:w="1120"/>
        <w:gridCol w:w="2580"/>
        <w:gridCol w:w="900"/>
        <w:gridCol w:w="1040"/>
        <w:gridCol w:w="2340"/>
      </w:tblGrid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5" w:hRule="atLeast"/>
        </w:trPr>
        <w:tc>
          <w:tcPr>
            <w:tcW w:w="94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</w:tcPr>
          <w:p>
            <w:pPr>
              <w:pStyle w:val="17"/>
              <w:spacing w:before="109" w:line="271" w:lineRule="auto"/>
              <w:ind w:left="232" w:right="478"/>
              <w:rPr>
                <w:sz w:val="20"/>
              </w:rPr>
            </w:pPr>
            <w:r>
              <w:rPr>
                <w:spacing w:val="-1"/>
                <w:sz w:val="20"/>
              </w:rPr>
              <w:t>layers.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Configuring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</w:p>
        </w:tc>
        <w:tc>
          <w:tcPr>
            <w:tcW w:w="90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6" w:hRule="atLeast"/>
        </w:trPr>
        <w:tc>
          <w:tcPr>
            <w:tcW w:w="940" w:type="dxa"/>
            <w:tcBorders>
              <w:bottom w:val="nil"/>
            </w:tcBorders>
          </w:tcPr>
          <w:p>
            <w:pPr>
              <w:pStyle w:val="17"/>
              <w:spacing w:before="6"/>
              <w:rPr>
                <w:b/>
                <w:sz w:val="27"/>
              </w:rPr>
            </w:pPr>
          </w:p>
          <w:p>
            <w:pPr>
              <w:pStyle w:val="17"/>
              <w:spacing w:line="241" w:lineRule="exact"/>
              <w:ind w:left="327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>
            <w:pPr>
              <w:pStyle w:val="17"/>
              <w:spacing w:line="240" w:lineRule="exact"/>
              <w:ind w:left="327"/>
              <w:rPr>
                <w:sz w:val="20"/>
              </w:rPr>
            </w:pPr>
            <w:r>
              <w:rPr>
                <w:sz w:val="20"/>
              </w:rPr>
              <w:t>-2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spacing w:before="6"/>
              <w:rPr>
                <w:b/>
                <w:sz w:val="27"/>
              </w:rPr>
            </w:pPr>
          </w:p>
          <w:p>
            <w:pPr>
              <w:pStyle w:val="17"/>
              <w:spacing w:line="238" w:lineRule="exact"/>
              <w:ind w:left="332" w:right="515"/>
              <w:rPr>
                <w:sz w:val="20"/>
              </w:rPr>
            </w:pPr>
            <w:r>
              <w:rPr>
                <w:sz w:val="20"/>
              </w:rPr>
              <w:t>Model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Building</w:t>
            </w:r>
          </w:p>
        </w:tc>
        <w:tc>
          <w:tcPr>
            <w:tcW w:w="1120" w:type="dxa"/>
            <w:tcBorders>
              <w:bottom w:val="nil"/>
            </w:tcBorders>
          </w:tcPr>
          <w:p>
            <w:pPr>
              <w:pStyle w:val="17"/>
              <w:spacing w:before="6"/>
              <w:rPr>
                <w:b/>
                <w:sz w:val="27"/>
              </w:rPr>
            </w:pPr>
          </w:p>
          <w:p>
            <w:pPr>
              <w:pStyle w:val="17"/>
              <w:ind w:right="213"/>
              <w:jc w:val="right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580" w:type="dxa"/>
            <w:tcBorders>
              <w:bottom w:val="nil"/>
            </w:tcBorders>
          </w:tcPr>
          <w:p>
            <w:pPr>
              <w:pStyle w:val="17"/>
              <w:spacing w:before="6"/>
              <w:rPr>
                <w:b/>
                <w:sz w:val="27"/>
              </w:rPr>
            </w:pPr>
          </w:p>
          <w:p>
            <w:pPr>
              <w:pStyle w:val="17"/>
              <w:spacing w:line="238" w:lineRule="exact"/>
              <w:ind w:left="232" w:right="435"/>
              <w:rPr>
                <w:sz w:val="20"/>
              </w:rPr>
            </w:pPr>
            <w:r>
              <w:rPr>
                <w:sz w:val="20"/>
              </w:rPr>
              <w:t>Training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saving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</w:p>
        </w:tc>
        <w:tc>
          <w:tcPr>
            <w:tcW w:w="900" w:type="dxa"/>
            <w:tcBorders>
              <w:bottom w:val="nil"/>
            </w:tcBorders>
          </w:tcPr>
          <w:p>
            <w:pPr>
              <w:pStyle w:val="17"/>
              <w:spacing w:before="6"/>
              <w:rPr>
                <w:b/>
                <w:sz w:val="27"/>
              </w:rPr>
            </w:pPr>
          </w:p>
          <w:p>
            <w:pPr>
              <w:pStyle w:val="17"/>
              <w:ind w:right="27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40" w:type="dxa"/>
            <w:tcBorders>
              <w:bottom w:val="nil"/>
            </w:tcBorders>
          </w:tcPr>
          <w:p>
            <w:pPr>
              <w:pStyle w:val="17"/>
              <w:spacing w:before="6"/>
              <w:rPr>
                <w:b/>
                <w:sz w:val="27"/>
              </w:rPr>
            </w:pPr>
          </w:p>
          <w:p>
            <w:pPr>
              <w:pStyle w:val="17"/>
              <w:ind w:left="3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340" w:type="dxa"/>
            <w:tcBorders>
              <w:bottom w:val="nil"/>
            </w:tcBorders>
          </w:tcPr>
          <w:p>
            <w:pPr>
              <w:pStyle w:val="17"/>
              <w:spacing w:before="6"/>
              <w:rPr>
                <w:b/>
                <w:sz w:val="27"/>
              </w:rPr>
            </w:pPr>
          </w:p>
          <w:p>
            <w:pPr>
              <w:pStyle w:val="17"/>
              <w:ind w:left="227"/>
              <w:rPr>
                <w:sz w:val="20"/>
              </w:rPr>
            </w:pPr>
            <w:r>
              <w:rPr>
                <w:sz w:val="20"/>
              </w:rPr>
              <w:t>SONA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SHIVA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8" w:hRule="atLeast"/>
        </w:trPr>
        <w:tc>
          <w:tcPr>
            <w:tcW w:w="9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>
            <w:pPr>
              <w:pStyle w:val="17"/>
              <w:spacing w:line="226" w:lineRule="exact"/>
              <w:ind w:left="227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SWATHY </w:t>
            </w:r>
            <w:r>
              <w:rPr>
                <w:spacing w:val="-3"/>
                <w:sz w:val="20"/>
              </w:rPr>
              <w:t>R</w:t>
            </w:r>
          </w:p>
          <w:p>
            <w:pPr>
              <w:pStyle w:val="17"/>
              <w:spacing w:before="10" w:line="249" w:lineRule="auto"/>
              <w:ind w:left="227" w:right="683"/>
              <w:rPr>
                <w:sz w:val="20"/>
              </w:rPr>
            </w:pPr>
            <w:r>
              <w:rPr>
                <w:spacing w:val="-3"/>
                <w:sz w:val="20"/>
              </w:rPr>
              <w:t xml:space="preserve">THILAGAVATHY </w:t>
            </w:r>
            <w:r>
              <w:rPr>
                <w:spacing w:val="-2"/>
                <w:sz w:val="20"/>
              </w:rPr>
              <w:t>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VITHIYA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5" w:hRule="atLeast"/>
        </w:trPr>
        <w:tc>
          <w:tcPr>
            <w:tcW w:w="94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7"/>
              </w:rPr>
            </w:pPr>
          </w:p>
          <w:p>
            <w:pPr>
              <w:pStyle w:val="17"/>
              <w:spacing w:line="241" w:lineRule="exact"/>
              <w:ind w:left="327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>
            <w:pPr>
              <w:pStyle w:val="17"/>
              <w:spacing w:line="237" w:lineRule="exact"/>
              <w:ind w:left="327"/>
              <w:rPr>
                <w:sz w:val="20"/>
              </w:rPr>
            </w:pPr>
            <w:r>
              <w:rPr>
                <w:sz w:val="20"/>
              </w:rPr>
              <w:t>-2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7"/>
              </w:rPr>
            </w:pPr>
          </w:p>
          <w:p>
            <w:pPr>
              <w:pStyle w:val="17"/>
              <w:spacing w:line="238" w:lineRule="exact"/>
              <w:ind w:left="332" w:right="515"/>
              <w:rPr>
                <w:sz w:val="20"/>
              </w:rPr>
            </w:pPr>
            <w:r>
              <w:rPr>
                <w:sz w:val="20"/>
              </w:rPr>
              <w:t>Model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Building</w:t>
            </w:r>
          </w:p>
        </w:tc>
        <w:tc>
          <w:tcPr>
            <w:tcW w:w="112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7"/>
              </w:rPr>
            </w:pPr>
          </w:p>
          <w:p>
            <w:pPr>
              <w:pStyle w:val="17"/>
              <w:ind w:right="213"/>
              <w:jc w:val="right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258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7"/>
              </w:rPr>
            </w:pPr>
          </w:p>
          <w:p>
            <w:pPr>
              <w:pStyle w:val="17"/>
              <w:ind w:left="232"/>
              <w:rPr>
                <w:sz w:val="20"/>
              </w:rPr>
            </w:pPr>
            <w:r>
              <w:rPr>
                <w:sz w:val="20"/>
              </w:rPr>
              <w:t>Predictions</w:t>
            </w:r>
          </w:p>
        </w:tc>
        <w:tc>
          <w:tcPr>
            <w:tcW w:w="90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7"/>
              </w:rPr>
            </w:pPr>
          </w:p>
          <w:p>
            <w:pPr>
              <w:pStyle w:val="17"/>
              <w:ind w:right="27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4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7"/>
              </w:rPr>
            </w:pPr>
          </w:p>
          <w:p>
            <w:pPr>
              <w:pStyle w:val="17"/>
              <w:ind w:left="3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34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7"/>
              </w:rPr>
            </w:pPr>
          </w:p>
          <w:p>
            <w:pPr>
              <w:pStyle w:val="17"/>
              <w:ind w:left="227"/>
              <w:rPr>
                <w:sz w:val="20"/>
              </w:rPr>
            </w:pPr>
            <w:r>
              <w:rPr>
                <w:sz w:val="20"/>
              </w:rPr>
              <w:t>SONA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SHIVA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7" w:hRule="atLeast"/>
        </w:trPr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17"/>
              <w:spacing w:line="221" w:lineRule="exact"/>
              <w:ind w:left="227"/>
              <w:rPr>
                <w:sz w:val="20"/>
              </w:rPr>
            </w:pPr>
            <w:r>
              <w:rPr>
                <w:spacing w:val="-1"/>
                <w:sz w:val="20"/>
              </w:rPr>
              <w:t>SWATHY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</w:t>
            </w:r>
          </w:p>
          <w:p>
            <w:pPr>
              <w:pStyle w:val="17"/>
              <w:spacing w:line="241" w:lineRule="exact"/>
              <w:ind w:left="227"/>
              <w:rPr>
                <w:sz w:val="20"/>
              </w:rPr>
            </w:pPr>
            <w:r>
              <w:rPr>
                <w:spacing w:val="-2"/>
                <w:sz w:val="20"/>
              </w:rPr>
              <w:t>THILAGAVATHY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2" w:hRule="atLeast"/>
        </w:trPr>
        <w:tc>
          <w:tcPr>
            <w:tcW w:w="9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>
            <w:pPr>
              <w:pStyle w:val="17"/>
              <w:spacing w:before="98"/>
              <w:ind w:left="227"/>
              <w:rPr>
                <w:sz w:val="20"/>
              </w:rPr>
            </w:pPr>
            <w:r>
              <w:rPr>
                <w:sz w:val="20"/>
              </w:rPr>
              <w:t>VITHIYA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1" w:hRule="atLeast"/>
        </w:trPr>
        <w:tc>
          <w:tcPr>
            <w:tcW w:w="940" w:type="dxa"/>
            <w:tcBorders>
              <w:bottom w:val="nil"/>
            </w:tcBorders>
          </w:tcPr>
          <w:p>
            <w:pPr>
              <w:pStyle w:val="17"/>
              <w:spacing w:before="113" w:line="228" w:lineRule="exact"/>
              <w:ind w:left="327"/>
              <w:rPr>
                <w:sz w:val="20"/>
              </w:rPr>
            </w:pPr>
            <w:r>
              <w:rPr>
                <w:sz w:val="20"/>
              </w:rPr>
              <w:t>Sprint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17"/>
              <w:spacing w:before="27"/>
              <w:ind w:left="327"/>
              <w:rPr>
                <w:sz w:val="20"/>
              </w:rPr>
            </w:pPr>
            <w:r>
              <w:rPr>
                <w:sz w:val="20"/>
              </w:rPr>
              <w:t>-3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7"/>
              <w:spacing w:line="208" w:lineRule="exact"/>
              <w:ind w:left="332"/>
              <w:rPr>
                <w:sz w:val="20"/>
              </w:rPr>
            </w:pPr>
            <w:r>
              <w:rPr>
                <w:sz w:val="20"/>
              </w:rPr>
              <w:t>Video</w:t>
            </w:r>
          </w:p>
          <w:p>
            <w:pPr>
              <w:pStyle w:val="17"/>
              <w:spacing w:line="237" w:lineRule="exact"/>
              <w:ind w:left="332"/>
              <w:rPr>
                <w:sz w:val="20"/>
              </w:rPr>
            </w:pPr>
            <w:r>
              <w:rPr>
                <w:sz w:val="20"/>
              </w:rPr>
              <w:t>Analysis</w:t>
            </w:r>
          </w:p>
        </w:tc>
        <w:tc>
          <w:tcPr>
            <w:tcW w:w="1120" w:type="dxa"/>
            <w:tcBorders>
              <w:top w:val="nil"/>
              <w:bottom w:val="nil"/>
            </w:tcBorders>
          </w:tcPr>
          <w:p>
            <w:pPr>
              <w:pStyle w:val="17"/>
              <w:spacing w:line="211" w:lineRule="exact"/>
              <w:ind w:right="213"/>
              <w:jc w:val="right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2580" w:type="dxa"/>
            <w:tcBorders>
              <w:top w:val="nil"/>
              <w:bottom w:val="nil"/>
            </w:tcBorders>
          </w:tcPr>
          <w:p>
            <w:pPr>
              <w:pStyle w:val="17"/>
              <w:spacing w:line="208" w:lineRule="exact"/>
              <w:ind w:left="232"/>
              <w:rPr>
                <w:sz w:val="20"/>
              </w:rPr>
            </w:pPr>
            <w:r>
              <w:rPr>
                <w:sz w:val="20"/>
              </w:rPr>
              <w:t>OpenCV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Video</w:t>
            </w:r>
          </w:p>
          <w:p>
            <w:pPr>
              <w:pStyle w:val="17"/>
              <w:spacing w:line="237" w:lineRule="exact"/>
              <w:ind w:left="232"/>
              <w:rPr>
                <w:sz w:val="20"/>
              </w:rPr>
            </w:pPr>
            <w:r>
              <w:rPr>
                <w:sz w:val="20"/>
              </w:rPr>
              <w:t>Processing</w:t>
            </w:r>
          </w:p>
        </w:tc>
        <w:tc>
          <w:tcPr>
            <w:tcW w:w="900" w:type="dxa"/>
            <w:tcBorders>
              <w:top w:val="nil"/>
              <w:bottom w:val="nil"/>
            </w:tcBorders>
          </w:tcPr>
          <w:p>
            <w:pPr>
              <w:pStyle w:val="17"/>
              <w:spacing w:line="211" w:lineRule="exact"/>
              <w:ind w:right="27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40" w:type="dxa"/>
            <w:tcBorders>
              <w:top w:val="nil"/>
              <w:bottom w:val="nil"/>
            </w:tcBorders>
          </w:tcPr>
          <w:p>
            <w:pPr>
              <w:pStyle w:val="17"/>
              <w:spacing w:line="211" w:lineRule="exact"/>
              <w:ind w:left="3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17"/>
              <w:spacing w:line="211" w:lineRule="exact"/>
              <w:ind w:left="227"/>
              <w:rPr>
                <w:sz w:val="20"/>
              </w:rPr>
            </w:pPr>
            <w:r>
              <w:rPr>
                <w:sz w:val="20"/>
              </w:rPr>
              <w:t>SONA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SHIVA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6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6"/>
              </w:rPr>
            </w:pPr>
          </w:p>
        </w:tc>
        <w:tc>
          <w:tcPr>
            <w:tcW w:w="11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6"/>
              </w:rPr>
            </w:pPr>
          </w:p>
        </w:tc>
        <w:tc>
          <w:tcPr>
            <w:tcW w:w="25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6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6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17"/>
              <w:spacing w:line="219" w:lineRule="exact"/>
              <w:ind w:left="227"/>
              <w:rPr>
                <w:sz w:val="20"/>
              </w:rPr>
            </w:pPr>
            <w:r>
              <w:rPr>
                <w:spacing w:val="-1"/>
                <w:sz w:val="20"/>
              </w:rPr>
              <w:t>SWATHY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6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6"/>
              </w:rPr>
            </w:pPr>
          </w:p>
        </w:tc>
        <w:tc>
          <w:tcPr>
            <w:tcW w:w="112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6"/>
              </w:rPr>
            </w:pPr>
          </w:p>
        </w:tc>
        <w:tc>
          <w:tcPr>
            <w:tcW w:w="25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6"/>
              </w:rPr>
            </w:pPr>
          </w:p>
        </w:tc>
        <w:tc>
          <w:tcPr>
            <w:tcW w:w="104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6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</w:tcPr>
          <w:p>
            <w:pPr>
              <w:pStyle w:val="17"/>
              <w:spacing w:line="218" w:lineRule="exact"/>
              <w:ind w:left="227"/>
              <w:rPr>
                <w:sz w:val="20"/>
              </w:rPr>
            </w:pPr>
            <w:r>
              <w:rPr>
                <w:spacing w:val="-2"/>
                <w:sz w:val="20"/>
              </w:rPr>
              <w:t>THILAGAVATHY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9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>
            <w:pPr>
              <w:pStyle w:val="17"/>
              <w:spacing w:line="223" w:lineRule="exact"/>
              <w:ind w:left="227"/>
              <w:rPr>
                <w:sz w:val="20"/>
              </w:rPr>
            </w:pPr>
            <w:r>
              <w:rPr>
                <w:sz w:val="20"/>
              </w:rPr>
              <w:t>VITHIYA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94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5" w:hRule="atLeast"/>
        </w:trPr>
        <w:tc>
          <w:tcPr>
            <w:tcW w:w="940" w:type="dxa"/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ind w:left="327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>
            <w:pPr>
              <w:pStyle w:val="17"/>
              <w:spacing w:before="5"/>
              <w:ind w:left="327"/>
              <w:rPr>
                <w:sz w:val="20"/>
              </w:rPr>
            </w:pPr>
            <w:r>
              <w:rPr>
                <w:sz w:val="20"/>
              </w:rPr>
              <w:t>-3</w:t>
            </w:r>
          </w:p>
        </w:tc>
        <w:tc>
          <w:tcPr>
            <w:tcW w:w="1560" w:type="dxa"/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spacing w:line="244" w:lineRule="auto"/>
              <w:ind w:left="332" w:right="515"/>
              <w:rPr>
                <w:sz w:val="20"/>
              </w:rPr>
            </w:pPr>
            <w:r>
              <w:rPr>
                <w:sz w:val="20"/>
              </w:rPr>
              <w:t>Video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Analysis</w:t>
            </w:r>
          </w:p>
        </w:tc>
        <w:tc>
          <w:tcPr>
            <w:tcW w:w="1120" w:type="dxa"/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ind w:right="213"/>
              <w:jc w:val="right"/>
              <w:rPr>
                <w:sz w:val="20"/>
              </w:rPr>
            </w:pPr>
            <w:r>
              <w:rPr>
                <w:sz w:val="20"/>
              </w:rPr>
              <w:t>USN-8</w:t>
            </w:r>
          </w:p>
        </w:tc>
        <w:tc>
          <w:tcPr>
            <w:tcW w:w="2580" w:type="dxa"/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spacing w:line="244" w:lineRule="auto"/>
              <w:ind w:left="232" w:right="485"/>
              <w:rPr>
                <w:sz w:val="20"/>
              </w:rPr>
            </w:pPr>
            <w:r>
              <w:rPr>
                <w:sz w:val="20"/>
              </w:rPr>
              <w:t>Creating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Twilio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</w:p>
        </w:tc>
        <w:tc>
          <w:tcPr>
            <w:tcW w:w="900" w:type="dxa"/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ind w:right="27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40" w:type="dxa"/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ind w:left="3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340" w:type="dxa"/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spacing w:line="271" w:lineRule="auto"/>
              <w:ind w:left="227" w:right="333"/>
              <w:rPr>
                <w:sz w:val="20"/>
              </w:rPr>
            </w:pPr>
            <w:r>
              <w:rPr>
                <w:spacing w:val="-2"/>
                <w:sz w:val="20"/>
              </w:rPr>
              <w:t>SONA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SHIVA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SWATHY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THILAGAVATHY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>
            <w:pPr>
              <w:pStyle w:val="17"/>
              <w:spacing w:before="9"/>
              <w:rPr>
                <w:b/>
                <w:sz w:val="17"/>
              </w:rPr>
            </w:pPr>
          </w:p>
          <w:p>
            <w:pPr>
              <w:pStyle w:val="17"/>
              <w:spacing w:before="1"/>
              <w:ind w:left="227"/>
              <w:rPr>
                <w:sz w:val="20"/>
              </w:rPr>
            </w:pPr>
            <w:r>
              <w:rPr>
                <w:sz w:val="20"/>
              </w:rPr>
              <w:t>VITHIYA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top="1420" w:right="160" w:bottom="280" w:left="1260" w:header="720" w:footer="720" w:gutter="0"/>
          <w:cols w:space="720" w:num="1"/>
        </w:sectPr>
      </w:pPr>
    </w:p>
    <w:tbl>
      <w:tblPr>
        <w:tblStyle w:val="10"/>
        <w:tblW w:w="0" w:type="auto"/>
        <w:tblInd w:w="205" w:type="dxa"/>
        <w:tblBorders>
          <w:top w:val="single" w:color="000000" w:sz="18" w:space="0"/>
          <w:left w:val="single" w:color="000000" w:sz="18" w:space="0"/>
          <w:bottom w:val="single" w:color="000000" w:sz="18" w:space="0"/>
          <w:right w:val="single" w:color="000000" w:sz="18" w:space="0"/>
          <w:insideH w:val="single" w:color="000000" w:sz="18" w:space="0"/>
          <w:insideV w:val="single" w:color="000000" w:sz="1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0"/>
        <w:gridCol w:w="1560"/>
        <w:gridCol w:w="1120"/>
        <w:gridCol w:w="2580"/>
        <w:gridCol w:w="900"/>
        <w:gridCol w:w="1040"/>
        <w:gridCol w:w="2340"/>
      </w:tblGrid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55" w:hRule="atLeast"/>
        </w:trPr>
        <w:tc>
          <w:tcPr>
            <w:tcW w:w="940" w:type="dxa"/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ind w:left="327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>
            <w:pPr>
              <w:pStyle w:val="17"/>
              <w:spacing w:before="10"/>
              <w:ind w:left="327"/>
              <w:rPr>
                <w:sz w:val="20"/>
              </w:rPr>
            </w:pPr>
            <w:r>
              <w:rPr>
                <w:sz w:val="20"/>
              </w:rPr>
              <w:t>-3</w:t>
            </w:r>
          </w:p>
        </w:tc>
        <w:tc>
          <w:tcPr>
            <w:tcW w:w="1560" w:type="dxa"/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spacing w:line="249" w:lineRule="auto"/>
              <w:ind w:left="332" w:right="515"/>
              <w:rPr>
                <w:sz w:val="20"/>
              </w:rPr>
            </w:pPr>
            <w:r>
              <w:rPr>
                <w:sz w:val="20"/>
              </w:rPr>
              <w:t>Video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Analysis</w:t>
            </w:r>
          </w:p>
        </w:tc>
        <w:tc>
          <w:tcPr>
            <w:tcW w:w="1120" w:type="dxa"/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ind w:left="347"/>
              <w:rPr>
                <w:sz w:val="20"/>
              </w:rPr>
            </w:pPr>
            <w:r>
              <w:rPr>
                <w:sz w:val="20"/>
              </w:rPr>
              <w:t>USN-9</w:t>
            </w:r>
          </w:p>
        </w:tc>
        <w:tc>
          <w:tcPr>
            <w:tcW w:w="2580" w:type="dxa"/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ind w:left="232"/>
              <w:rPr>
                <w:sz w:val="20"/>
              </w:rPr>
            </w:pPr>
            <w:r>
              <w:rPr>
                <w:sz w:val="20"/>
              </w:rPr>
              <w:t>Sending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Alert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</w:p>
        </w:tc>
        <w:tc>
          <w:tcPr>
            <w:tcW w:w="900" w:type="dxa"/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ind w:right="27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40" w:type="dxa"/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ind w:left="3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340" w:type="dxa"/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spacing w:line="249" w:lineRule="auto"/>
              <w:ind w:left="227" w:right="333"/>
              <w:rPr>
                <w:sz w:val="20"/>
              </w:rPr>
            </w:pPr>
            <w:r>
              <w:rPr>
                <w:spacing w:val="-2"/>
                <w:sz w:val="20"/>
              </w:rPr>
              <w:t>SONA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SHIVA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SWATHY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 THILAGAVATHY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VITHIYA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8" w:hRule="atLeast"/>
        </w:trPr>
        <w:tc>
          <w:tcPr>
            <w:tcW w:w="940" w:type="dxa"/>
            <w:tcBorders>
              <w:bottom w:val="nil"/>
            </w:tcBorders>
          </w:tcPr>
          <w:p>
            <w:pPr>
              <w:pStyle w:val="17"/>
              <w:spacing w:before="9"/>
              <w:rPr>
                <w:b/>
                <w:sz w:val="26"/>
              </w:rPr>
            </w:pPr>
          </w:p>
          <w:p>
            <w:pPr>
              <w:pStyle w:val="17"/>
              <w:spacing w:before="1" w:line="241" w:lineRule="exact"/>
              <w:ind w:left="327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>
            <w:pPr>
              <w:pStyle w:val="17"/>
              <w:spacing w:line="240" w:lineRule="exact"/>
              <w:ind w:left="327"/>
              <w:rPr>
                <w:sz w:val="20"/>
              </w:rPr>
            </w:pPr>
            <w:r>
              <w:rPr>
                <w:sz w:val="20"/>
              </w:rPr>
              <w:t>-4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spacing w:before="9"/>
              <w:rPr>
                <w:b/>
                <w:sz w:val="26"/>
              </w:rPr>
            </w:pPr>
          </w:p>
          <w:p>
            <w:pPr>
              <w:pStyle w:val="17"/>
              <w:spacing w:before="1" w:line="238" w:lineRule="exact"/>
              <w:ind w:left="332" w:right="114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Training </w:t>
            </w:r>
            <w:r>
              <w:rPr>
                <w:spacing w:val="-1"/>
                <w:sz w:val="20"/>
              </w:rPr>
              <w:t>CNN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</w:p>
        </w:tc>
        <w:tc>
          <w:tcPr>
            <w:tcW w:w="1120" w:type="dxa"/>
            <w:tcBorders>
              <w:bottom w:val="nil"/>
            </w:tcBorders>
          </w:tcPr>
          <w:p>
            <w:pPr>
              <w:pStyle w:val="17"/>
              <w:spacing w:before="9"/>
              <w:rPr>
                <w:b/>
                <w:sz w:val="26"/>
              </w:rPr>
            </w:pPr>
          </w:p>
          <w:p>
            <w:pPr>
              <w:pStyle w:val="17"/>
              <w:spacing w:before="1"/>
              <w:ind w:left="347"/>
              <w:rPr>
                <w:sz w:val="20"/>
              </w:rPr>
            </w:pPr>
            <w:r>
              <w:rPr>
                <w:sz w:val="20"/>
              </w:rPr>
              <w:t>USN-10</w:t>
            </w:r>
          </w:p>
        </w:tc>
        <w:tc>
          <w:tcPr>
            <w:tcW w:w="2580" w:type="dxa"/>
            <w:tcBorders>
              <w:bottom w:val="nil"/>
            </w:tcBorders>
          </w:tcPr>
          <w:p>
            <w:pPr>
              <w:pStyle w:val="17"/>
              <w:spacing w:before="9"/>
              <w:rPr>
                <w:b/>
                <w:sz w:val="26"/>
              </w:rPr>
            </w:pPr>
          </w:p>
          <w:p>
            <w:pPr>
              <w:pStyle w:val="17"/>
              <w:spacing w:before="1" w:line="238" w:lineRule="exact"/>
              <w:ind w:left="232"/>
              <w:rPr>
                <w:sz w:val="20"/>
              </w:rPr>
            </w:pPr>
            <w:r>
              <w:rPr>
                <w:spacing w:val="-1"/>
                <w:sz w:val="20"/>
              </w:rPr>
              <w:t>Registering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Cloud,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Train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Classification</w:t>
            </w:r>
          </w:p>
        </w:tc>
        <w:tc>
          <w:tcPr>
            <w:tcW w:w="900" w:type="dxa"/>
            <w:tcBorders>
              <w:bottom w:val="nil"/>
            </w:tcBorders>
          </w:tcPr>
          <w:p>
            <w:pPr>
              <w:pStyle w:val="17"/>
              <w:spacing w:before="9"/>
              <w:rPr>
                <w:b/>
                <w:sz w:val="26"/>
              </w:rPr>
            </w:pPr>
          </w:p>
          <w:p>
            <w:pPr>
              <w:pStyle w:val="17"/>
              <w:spacing w:before="1"/>
              <w:ind w:right="277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040" w:type="dxa"/>
            <w:tcBorders>
              <w:bottom w:val="nil"/>
            </w:tcBorders>
          </w:tcPr>
          <w:p>
            <w:pPr>
              <w:pStyle w:val="17"/>
              <w:spacing w:before="9"/>
              <w:rPr>
                <w:b/>
                <w:sz w:val="26"/>
              </w:rPr>
            </w:pPr>
          </w:p>
          <w:p>
            <w:pPr>
              <w:pStyle w:val="17"/>
              <w:spacing w:before="1"/>
              <w:ind w:left="3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340" w:type="dxa"/>
            <w:tcBorders>
              <w:bottom w:val="nil"/>
            </w:tcBorders>
          </w:tcPr>
          <w:p>
            <w:pPr>
              <w:pStyle w:val="17"/>
              <w:spacing w:before="9"/>
              <w:rPr>
                <w:b/>
                <w:sz w:val="26"/>
              </w:rPr>
            </w:pPr>
          </w:p>
          <w:p>
            <w:pPr>
              <w:pStyle w:val="17"/>
              <w:spacing w:before="1"/>
              <w:ind w:left="227"/>
              <w:rPr>
                <w:sz w:val="20"/>
              </w:rPr>
            </w:pPr>
            <w:r>
              <w:rPr>
                <w:sz w:val="20"/>
              </w:rPr>
              <w:t>SONA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SHIVA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6" w:hRule="atLeast"/>
        </w:trPr>
        <w:tc>
          <w:tcPr>
            <w:tcW w:w="9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rPr>
                <w:b/>
                <w:sz w:val="18"/>
              </w:rPr>
            </w:pPr>
          </w:p>
          <w:p>
            <w:pPr>
              <w:pStyle w:val="17"/>
              <w:ind w:left="332"/>
              <w:rPr>
                <w:sz w:val="20"/>
              </w:rPr>
            </w:pP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Cloud</w:t>
            </w:r>
          </w:p>
        </w:tc>
        <w:tc>
          <w:tcPr>
            <w:tcW w:w="112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nil"/>
            </w:tcBorders>
          </w:tcPr>
          <w:p>
            <w:pPr>
              <w:pStyle w:val="17"/>
              <w:rPr>
                <w:b/>
                <w:sz w:val="18"/>
              </w:rPr>
            </w:pPr>
          </w:p>
          <w:p>
            <w:pPr>
              <w:pStyle w:val="17"/>
              <w:ind w:left="232"/>
              <w:rPr>
                <w:sz w:val="20"/>
              </w:rPr>
            </w:pPr>
            <w:r>
              <w:rPr>
                <w:sz w:val="20"/>
              </w:rPr>
              <w:t>Miodel</w:t>
            </w:r>
          </w:p>
        </w:tc>
        <w:tc>
          <w:tcPr>
            <w:tcW w:w="9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>
            <w:pPr>
              <w:pStyle w:val="17"/>
              <w:spacing w:line="226" w:lineRule="exact"/>
              <w:ind w:left="227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SWATHY </w:t>
            </w:r>
            <w:r>
              <w:rPr>
                <w:spacing w:val="-3"/>
                <w:sz w:val="20"/>
              </w:rPr>
              <w:t>R</w:t>
            </w:r>
          </w:p>
          <w:p>
            <w:pPr>
              <w:pStyle w:val="17"/>
              <w:spacing w:before="10" w:line="249" w:lineRule="auto"/>
              <w:ind w:left="227" w:right="683"/>
              <w:rPr>
                <w:sz w:val="20"/>
              </w:rPr>
            </w:pPr>
            <w:r>
              <w:rPr>
                <w:spacing w:val="-3"/>
                <w:sz w:val="20"/>
              </w:rPr>
              <w:t xml:space="preserve">THILAGAVATHY </w:t>
            </w:r>
            <w:r>
              <w:rPr>
                <w:spacing w:val="-2"/>
                <w:sz w:val="20"/>
              </w:rPr>
              <w:t>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VITHIYA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9" w:hRule="atLeast"/>
        </w:trPr>
        <w:tc>
          <w:tcPr>
            <w:tcW w:w="940" w:type="dxa"/>
            <w:tcBorders>
              <w:bottom w:val="nil"/>
            </w:tcBorders>
          </w:tcPr>
          <w:p>
            <w:pPr>
              <w:pStyle w:val="17"/>
              <w:spacing w:before="10"/>
              <w:rPr>
                <w:b/>
                <w:sz w:val="26"/>
              </w:rPr>
            </w:pPr>
          </w:p>
          <w:p>
            <w:pPr>
              <w:pStyle w:val="17"/>
              <w:spacing w:before="1" w:line="241" w:lineRule="exact"/>
              <w:ind w:left="327"/>
              <w:rPr>
                <w:sz w:val="20"/>
              </w:rPr>
            </w:pPr>
            <w:r>
              <w:rPr>
                <w:sz w:val="20"/>
              </w:rPr>
              <w:t>Sprint</w:t>
            </w:r>
          </w:p>
          <w:p>
            <w:pPr>
              <w:pStyle w:val="17"/>
              <w:spacing w:line="240" w:lineRule="exact"/>
              <w:ind w:left="327"/>
              <w:rPr>
                <w:sz w:val="20"/>
              </w:rPr>
            </w:pPr>
            <w:r>
              <w:rPr>
                <w:sz w:val="20"/>
              </w:rPr>
              <w:t>-4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spacing w:before="4"/>
              <w:rPr>
                <w:b/>
                <w:sz w:val="27"/>
              </w:rPr>
            </w:pPr>
          </w:p>
          <w:p>
            <w:pPr>
              <w:pStyle w:val="17"/>
              <w:spacing w:line="232" w:lineRule="auto"/>
              <w:ind w:left="332" w:right="74"/>
              <w:rPr>
                <w:sz w:val="20"/>
              </w:rPr>
            </w:pPr>
            <w:r>
              <w:rPr>
                <w:spacing w:val="-1"/>
                <w:sz w:val="20"/>
              </w:rPr>
              <w:t>Implementati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</w:tc>
        <w:tc>
          <w:tcPr>
            <w:tcW w:w="1120" w:type="dxa"/>
            <w:tcBorders>
              <w:bottom w:val="nil"/>
            </w:tcBorders>
          </w:tcPr>
          <w:p>
            <w:pPr>
              <w:pStyle w:val="17"/>
              <w:spacing w:before="10"/>
              <w:rPr>
                <w:b/>
                <w:sz w:val="26"/>
              </w:rPr>
            </w:pPr>
          </w:p>
          <w:p>
            <w:pPr>
              <w:pStyle w:val="17"/>
              <w:spacing w:before="1"/>
              <w:ind w:left="347"/>
              <w:rPr>
                <w:sz w:val="20"/>
              </w:rPr>
            </w:pPr>
            <w:r>
              <w:rPr>
                <w:sz w:val="20"/>
              </w:rPr>
              <w:t>USN-11</w:t>
            </w:r>
          </w:p>
        </w:tc>
        <w:tc>
          <w:tcPr>
            <w:tcW w:w="2580" w:type="dxa"/>
            <w:tcBorders>
              <w:bottom w:val="nil"/>
            </w:tcBorders>
          </w:tcPr>
          <w:p>
            <w:pPr>
              <w:pStyle w:val="17"/>
              <w:spacing w:before="4"/>
              <w:rPr>
                <w:b/>
                <w:sz w:val="27"/>
              </w:rPr>
            </w:pPr>
          </w:p>
          <w:p>
            <w:pPr>
              <w:pStyle w:val="17"/>
              <w:spacing w:line="232" w:lineRule="auto"/>
              <w:ind w:left="232" w:right="335"/>
              <w:rPr>
                <w:sz w:val="20"/>
              </w:rPr>
            </w:pPr>
            <w:r>
              <w:rPr>
                <w:sz w:val="20"/>
              </w:rPr>
              <w:t>Implementation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real-time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900" w:type="dxa"/>
            <w:tcBorders>
              <w:bottom w:val="nil"/>
            </w:tcBorders>
          </w:tcPr>
          <w:p>
            <w:pPr>
              <w:pStyle w:val="17"/>
              <w:spacing w:before="10"/>
              <w:rPr>
                <w:b/>
                <w:sz w:val="26"/>
              </w:rPr>
            </w:pPr>
          </w:p>
          <w:p>
            <w:pPr>
              <w:pStyle w:val="17"/>
              <w:spacing w:before="1"/>
              <w:ind w:right="277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040" w:type="dxa"/>
            <w:tcBorders>
              <w:bottom w:val="nil"/>
            </w:tcBorders>
          </w:tcPr>
          <w:p>
            <w:pPr>
              <w:pStyle w:val="17"/>
              <w:spacing w:before="10"/>
              <w:rPr>
                <w:b/>
                <w:sz w:val="26"/>
              </w:rPr>
            </w:pPr>
          </w:p>
          <w:p>
            <w:pPr>
              <w:pStyle w:val="17"/>
              <w:spacing w:before="1"/>
              <w:ind w:left="3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340" w:type="dxa"/>
            <w:tcBorders>
              <w:bottom w:val="nil"/>
            </w:tcBorders>
          </w:tcPr>
          <w:p>
            <w:pPr>
              <w:pStyle w:val="17"/>
              <w:spacing w:before="10"/>
              <w:rPr>
                <w:b/>
                <w:sz w:val="26"/>
              </w:rPr>
            </w:pPr>
          </w:p>
          <w:p>
            <w:pPr>
              <w:pStyle w:val="17"/>
              <w:spacing w:before="1"/>
              <w:ind w:left="227"/>
              <w:rPr>
                <w:sz w:val="20"/>
              </w:rPr>
            </w:pPr>
            <w:r>
              <w:rPr>
                <w:sz w:val="20"/>
              </w:rPr>
              <w:t>SONA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SHIVA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5" w:hRule="atLeast"/>
        </w:trPr>
        <w:tc>
          <w:tcPr>
            <w:tcW w:w="9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4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>
            <w:pPr>
              <w:pStyle w:val="17"/>
              <w:spacing w:line="226" w:lineRule="exact"/>
              <w:ind w:left="227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SWATHY </w:t>
            </w:r>
            <w:r>
              <w:rPr>
                <w:spacing w:val="-3"/>
                <w:sz w:val="20"/>
              </w:rPr>
              <w:t>R</w:t>
            </w:r>
          </w:p>
          <w:p>
            <w:pPr>
              <w:pStyle w:val="17"/>
              <w:spacing w:before="10" w:line="249" w:lineRule="auto"/>
              <w:ind w:left="227" w:right="683"/>
              <w:rPr>
                <w:sz w:val="20"/>
              </w:rPr>
            </w:pPr>
            <w:r>
              <w:rPr>
                <w:spacing w:val="-3"/>
                <w:sz w:val="20"/>
              </w:rPr>
              <w:t xml:space="preserve">THILAGAVATHY </w:t>
            </w:r>
            <w:r>
              <w:rPr>
                <w:spacing w:val="-2"/>
                <w:sz w:val="20"/>
              </w:rPr>
              <w:t>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VITHIYA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</w:tbl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10" w:line="240" w:lineRule="auto"/>
        <w:rPr>
          <w:b/>
          <w:sz w:val="21"/>
        </w:rPr>
      </w:pPr>
    </w:p>
    <w:p>
      <w:pPr>
        <w:pStyle w:val="16"/>
        <w:numPr>
          <w:ilvl w:val="1"/>
          <w:numId w:val="10"/>
        </w:numPr>
        <w:tabs>
          <w:tab w:val="left" w:pos="602"/>
        </w:tabs>
        <w:spacing w:before="43" w:after="0" w:line="240" w:lineRule="auto"/>
        <w:ind w:left="601" w:right="0" w:hanging="422"/>
        <w:jc w:val="left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Schedule</w:t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9" w:after="1" w:line="240" w:lineRule="auto"/>
        <w:rPr>
          <w:b/>
          <w:sz w:val="11"/>
        </w:rPr>
      </w:pPr>
    </w:p>
    <w:tbl>
      <w:tblPr>
        <w:tblStyle w:val="10"/>
        <w:tblW w:w="0" w:type="auto"/>
        <w:tblInd w:w="205" w:type="dxa"/>
        <w:tblBorders>
          <w:top w:val="single" w:color="000000" w:sz="18" w:space="0"/>
          <w:left w:val="single" w:color="000000" w:sz="18" w:space="0"/>
          <w:bottom w:val="single" w:color="000000" w:sz="18" w:space="0"/>
          <w:right w:val="single" w:color="000000" w:sz="18" w:space="0"/>
          <w:insideH w:val="single" w:color="000000" w:sz="18" w:space="0"/>
          <w:insideV w:val="single" w:color="000000" w:sz="1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0"/>
        <w:gridCol w:w="1560"/>
        <w:gridCol w:w="1080"/>
        <w:gridCol w:w="1000"/>
        <w:gridCol w:w="2000"/>
        <w:gridCol w:w="1600"/>
        <w:gridCol w:w="1880"/>
      </w:tblGrid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94" w:hRule="atLeast"/>
        </w:trPr>
        <w:tc>
          <w:tcPr>
            <w:tcW w:w="1000" w:type="dxa"/>
          </w:tcPr>
          <w:p>
            <w:pPr>
              <w:pStyle w:val="17"/>
              <w:spacing w:before="103"/>
              <w:ind w:left="1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560" w:type="dxa"/>
          </w:tcPr>
          <w:p>
            <w:pPr>
              <w:pStyle w:val="17"/>
              <w:spacing w:before="103" w:line="259" w:lineRule="auto"/>
              <w:ind w:left="107" w:right="794"/>
              <w:jc w:val="bot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080" w:type="dxa"/>
          </w:tcPr>
          <w:p>
            <w:pPr>
              <w:pStyle w:val="17"/>
              <w:spacing w:before="103"/>
              <w:ind w:left="73" w:right="9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1000" w:type="dxa"/>
          </w:tcPr>
          <w:p>
            <w:pPr>
              <w:pStyle w:val="17"/>
              <w:spacing w:before="103" w:line="259" w:lineRule="auto"/>
              <w:ind w:left="92" w:right="2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2000" w:type="dxa"/>
          </w:tcPr>
          <w:p>
            <w:pPr>
              <w:pStyle w:val="17"/>
              <w:spacing w:before="103" w:line="259" w:lineRule="auto"/>
              <w:ind w:left="97" w:right="82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 End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1600" w:type="dxa"/>
          </w:tcPr>
          <w:p>
            <w:pPr>
              <w:pStyle w:val="17"/>
              <w:spacing w:before="103" w:line="249" w:lineRule="auto"/>
              <w:ind w:left="92" w:right="2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 Points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Completed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(as on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Planned End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1880" w:type="dxa"/>
          </w:tcPr>
          <w:p>
            <w:pPr>
              <w:pStyle w:val="17"/>
              <w:spacing w:before="103" w:line="259" w:lineRule="auto"/>
              <w:ind w:left="97" w:right="96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Release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1000" w:type="dxa"/>
            <w:tcBorders>
              <w:bottom w:val="nil"/>
            </w:tcBorders>
          </w:tcPr>
          <w:p>
            <w:pPr>
              <w:pStyle w:val="17"/>
              <w:rPr>
                <w:b/>
                <w:sz w:val="28"/>
              </w:rPr>
            </w:pPr>
          </w:p>
          <w:p>
            <w:pPr>
              <w:pStyle w:val="17"/>
              <w:ind w:right="87"/>
              <w:jc w:val="right"/>
              <w:rPr>
                <w:sz w:val="20"/>
              </w:rPr>
            </w:pPr>
            <w:r>
              <w:rPr>
                <w:sz w:val="20"/>
              </w:rPr>
              <w:t>Sprint-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rPr>
                <w:b/>
                <w:sz w:val="28"/>
              </w:rPr>
            </w:pPr>
          </w:p>
          <w:p>
            <w:pPr>
              <w:pStyle w:val="17"/>
              <w:ind w:left="242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080" w:type="dxa"/>
            <w:tcBorders>
              <w:bottom w:val="nil"/>
            </w:tcBorders>
          </w:tcPr>
          <w:p>
            <w:pPr>
              <w:pStyle w:val="17"/>
              <w:rPr>
                <w:b/>
                <w:sz w:val="28"/>
              </w:rPr>
            </w:pPr>
          </w:p>
          <w:p>
            <w:pPr>
              <w:pStyle w:val="17"/>
              <w:ind w:left="50" w:right="99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000" w:type="dxa"/>
            <w:tcBorders>
              <w:bottom w:val="nil"/>
            </w:tcBorders>
          </w:tcPr>
          <w:p>
            <w:pPr>
              <w:pStyle w:val="17"/>
              <w:rPr>
                <w:b/>
                <w:sz w:val="28"/>
              </w:rPr>
            </w:pPr>
          </w:p>
          <w:p>
            <w:pPr>
              <w:pStyle w:val="17"/>
              <w:ind w:left="317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2000" w:type="dxa"/>
            <w:tcBorders>
              <w:bottom w:val="nil"/>
            </w:tcBorders>
          </w:tcPr>
          <w:p>
            <w:pPr>
              <w:pStyle w:val="17"/>
              <w:rPr>
                <w:b/>
                <w:sz w:val="28"/>
              </w:rPr>
            </w:pPr>
          </w:p>
          <w:p>
            <w:pPr>
              <w:pStyle w:val="17"/>
              <w:ind w:left="337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600" w:type="dxa"/>
            <w:tcBorders>
              <w:bottom w:val="nil"/>
            </w:tcBorders>
          </w:tcPr>
          <w:p>
            <w:pPr>
              <w:pStyle w:val="17"/>
              <w:rPr>
                <w:b/>
                <w:sz w:val="28"/>
              </w:rPr>
            </w:pPr>
          </w:p>
          <w:p>
            <w:pPr>
              <w:pStyle w:val="17"/>
              <w:ind w:left="317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880" w:type="dxa"/>
            <w:tcBorders>
              <w:bottom w:val="nil"/>
            </w:tcBorders>
          </w:tcPr>
          <w:p>
            <w:pPr>
              <w:pStyle w:val="17"/>
              <w:rPr>
                <w:b/>
                <w:sz w:val="28"/>
              </w:rPr>
            </w:pPr>
          </w:p>
          <w:p>
            <w:pPr>
              <w:pStyle w:val="17"/>
              <w:ind w:left="337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17"/>
              <w:spacing w:line="242" w:lineRule="exact"/>
              <w:ind w:right="19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17"/>
              <w:spacing w:line="242" w:lineRule="exact"/>
              <w:ind w:left="317"/>
              <w:rPr>
                <w:sz w:val="20"/>
              </w:rPr>
            </w:pPr>
            <w:r>
              <w:rPr>
                <w:sz w:val="20"/>
              </w:rPr>
              <w:t>Nov</w:t>
            </w:r>
          </w:p>
        </w:tc>
        <w:tc>
          <w:tcPr>
            <w:tcW w:w="20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6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8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8" w:hRule="atLeast"/>
        </w:trPr>
        <w:tc>
          <w:tcPr>
            <w:tcW w:w="10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</w:tcBorders>
          </w:tcPr>
          <w:p>
            <w:pPr>
              <w:pStyle w:val="17"/>
              <w:spacing w:line="242" w:lineRule="exact"/>
              <w:ind w:left="317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20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6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8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" w:hRule="atLeast"/>
        </w:trPr>
        <w:tc>
          <w:tcPr>
            <w:tcW w:w="1000" w:type="dxa"/>
            <w:tcBorders>
              <w:bottom w:val="nil"/>
            </w:tcBorders>
          </w:tcPr>
          <w:p>
            <w:pPr>
              <w:pStyle w:val="17"/>
              <w:spacing w:before="109"/>
              <w:ind w:right="87"/>
              <w:jc w:val="right"/>
              <w:rPr>
                <w:sz w:val="20"/>
              </w:rPr>
            </w:pPr>
            <w:r>
              <w:rPr>
                <w:sz w:val="20"/>
              </w:rPr>
              <w:t>Sprint-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spacing w:before="109"/>
              <w:ind w:left="242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080" w:type="dxa"/>
            <w:tcBorders>
              <w:bottom w:val="nil"/>
            </w:tcBorders>
          </w:tcPr>
          <w:p>
            <w:pPr>
              <w:pStyle w:val="17"/>
              <w:spacing w:before="109"/>
              <w:ind w:left="50" w:right="99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000" w:type="dxa"/>
            <w:tcBorders>
              <w:bottom w:val="nil"/>
            </w:tcBorders>
          </w:tcPr>
          <w:p>
            <w:pPr>
              <w:pStyle w:val="17"/>
              <w:spacing w:before="109"/>
              <w:ind w:left="317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2000" w:type="dxa"/>
            <w:tcBorders>
              <w:bottom w:val="nil"/>
            </w:tcBorders>
          </w:tcPr>
          <w:p>
            <w:pPr>
              <w:pStyle w:val="17"/>
              <w:spacing w:before="109"/>
              <w:ind w:left="337"/>
              <w:rPr>
                <w:sz w:val="20"/>
              </w:rPr>
            </w:pPr>
            <w:r>
              <w:rPr>
                <w:sz w:val="20"/>
              </w:rPr>
              <w:t>14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600" w:type="dxa"/>
            <w:tcBorders>
              <w:bottom w:val="nil"/>
            </w:tcBorders>
          </w:tcPr>
          <w:p>
            <w:pPr>
              <w:pStyle w:val="17"/>
              <w:spacing w:before="109"/>
              <w:ind w:left="317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880" w:type="dxa"/>
            <w:tcBorders>
              <w:bottom w:val="nil"/>
            </w:tcBorders>
          </w:tcPr>
          <w:p>
            <w:pPr>
              <w:pStyle w:val="17"/>
              <w:spacing w:before="109"/>
              <w:ind w:left="337"/>
              <w:rPr>
                <w:sz w:val="20"/>
              </w:rPr>
            </w:pPr>
            <w:r>
              <w:rPr>
                <w:sz w:val="20"/>
              </w:rPr>
              <w:t>14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17"/>
              <w:spacing w:line="235" w:lineRule="exact"/>
              <w:ind w:right="196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17"/>
              <w:spacing w:line="235" w:lineRule="exact"/>
              <w:ind w:left="317"/>
              <w:rPr>
                <w:sz w:val="20"/>
              </w:rPr>
            </w:pPr>
            <w:r>
              <w:rPr>
                <w:sz w:val="20"/>
              </w:rPr>
              <w:t>Nov</w:t>
            </w:r>
          </w:p>
        </w:tc>
        <w:tc>
          <w:tcPr>
            <w:tcW w:w="20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6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atLeast"/>
        </w:trPr>
        <w:tc>
          <w:tcPr>
            <w:tcW w:w="10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</w:tcBorders>
          </w:tcPr>
          <w:p>
            <w:pPr>
              <w:pStyle w:val="17"/>
              <w:spacing w:line="235" w:lineRule="exact"/>
              <w:ind w:left="317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20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6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8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top="1420" w:right="160" w:bottom="280" w:left="1260" w:header="720" w:footer="720" w:gutter="0"/>
          <w:cols w:space="720" w:num="1"/>
        </w:sectPr>
      </w:pPr>
    </w:p>
    <w:tbl>
      <w:tblPr>
        <w:tblStyle w:val="10"/>
        <w:tblW w:w="0" w:type="auto"/>
        <w:tblInd w:w="205" w:type="dxa"/>
        <w:tblBorders>
          <w:top w:val="single" w:color="000000" w:sz="18" w:space="0"/>
          <w:left w:val="single" w:color="000000" w:sz="18" w:space="0"/>
          <w:bottom w:val="single" w:color="000000" w:sz="18" w:space="0"/>
          <w:right w:val="single" w:color="000000" w:sz="18" w:space="0"/>
          <w:insideH w:val="single" w:color="000000" w:sz="18" w:space="0"/>
          <w:insideV w:val="single" w:color="000000" w:sz="1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0"/>
        <w:gridCol w:w="1560"/>
        <w:gridCol w:w="1080"/>
        <w:gridCol w:w="1000"/>
        <w:gridCol w:w="2000"/>
        <w:gridCol w:w="1600"/>
        <w:gridCol w:w="1880"/>
      </w:tblGrid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100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ind w:left="327"/>
              <w:rPr>
                <w:sz w:val="20"/>
              </w:rPr>
            </w:pPr>
            <w:r>
              <w:rPr>
                <w:sz w:val="20"/>
              </w:rPr>
              <w:t>Sprint-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ind w:left="242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08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ind w:left="227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00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ind w:left="317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200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ind w:left="337"/>
              <w:rPr>
                <w:sz w:val="20"/>
              </w:rPr>
            </w:pPr>
            <w:r>
              <w:rPr>
                <w:sz w:val="20"/>
              </w:rPr>
              <w:t>16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60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ind w:left="317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880" w:type="dxa"/>
            <w:tcBorders>
              <w:bottom w:val="nil"/>
            </w:tcBorders>
          </w:tcPr>
          <w:p>
            <w:pPr>
              <w:pStyle w:val="17"/>
              <w:spacing w:before="7"/>
              <w:rPr>
                <w:b/>
                <w:sz w:val="28"/>
              </w:rPr>
            </w:pPr>
          </w:p>
          <w:p>
            <w:pPr>
              <w:pStyle w:val="17"/>
              <w:ind w:left="337"/>
              <w:rPr>
                <w:sz w:val="20"/>
              </w:rPr>
            </w:pPr>
            <w:r>
              <w:rPr>
                <w:sz w:val="20"/>
              </w:rPr>
              <w:t>16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</w:tblPrEx>
        <w:trPr>
          <w:trHeight w:val="263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17"/>
              <w:spacing w:line="235" w:lineRule="exact"/>
              <w:ind w:left="327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17"/>
              <w:spacing w:line="235" w:lineRule="exact"/>
              <w:ind w:left="317"/>
              <w:rPr>
                <w:sz w:val="20"/>
              </w:rPr>
            </w:pPr>
            <w:r>
              <w:rPr>
                <w:sz w:val="20"/>
              </w:rPr>
              <w:t>Nov</w:t>
            </w:r>
          </w:p>
        </w:tc>
        <w:tc>
          <w:tcPr>
            <w:tcW w:w="20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6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</w:tblPrEx>
        <w:trPr>
          <w:trHeight w:val="590" w:hRule="atLeast"/>
        </w:trPr>
        <w:tc>
          <w:tcPr>
            <w:tcW w:w="10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</w:tcBorders>
          </w:tcPr>
          <w:p>
            <w:pPr>
              <w:pStyle w:val="17"/>
              <w:spacing w:line="235" w:lineRule="exact"/>
              <w:ind w:left="317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20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6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8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4" w:hRule="atLeast"/>
        </w:trPr>
        <w:tc>
          <w:tcPr>
            <w:tcW w:w="1000" w:type="dxa"/>
            <w:tcBorders>
              <w:bottom w:val="nil"/>
            </w:tcBorders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ind w:left="327"/>
              <w:rPr>
                <w:sz w:val="20"/>
              </w:rPr>
            </w:pPr>
            <w:r>
              <w:rPr>
                <w:sz w:val="20"/>
              </w:rPr>
              <w:t>Sprint-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ind w:left="242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080" w:type="dxa"/>
            <w:tcBorders>
              <w:bottom w:val="nil"/>
            </w:tcBorders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ind w:left="227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000" w:type="dxa"/>
            <w:tcBorders>
              <w:bottom w:val="nil"/>
            </w:tcBorders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ind w:left="317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2000" w:type="dxa"/>
            <w:tcBorders>
              <w:bottom w:val="nil"/>
            </w:tcBorders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ind w:left="337"/>
              <w:rPr>
                <w:sz w:val="20"/>
              </w:rPr>
            </w:pPr>
            <w:r>
              <w:rPr>
                <w:sz w:val="20"/>
              </w:rPr>
              <w:t>18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600" w:type="dxa"/>
            <w:tcBorders>
              <w:bottom w:val="nil"/>
            </w:tcBorders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ind w:left="317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880" w:type="dxa"/>
            <w:tcBorders>
              <w:bottom w:val="nil"/>
            </w:tcBorders>
          </w:tcPr>
          <w:p>
            <w:pPr>
              <w:pStyle w:val="17"/>
              <w:spacing w:before="10"/>
              <w:rPr>
                <w:b/>
                <w:sz w:val="27"/>
              </w:rPr>
            </w:pPr>
          </w:p>
          <w:p>
            <w:pPr>
              <w:pStyle w:val="17"/>
              <w:ind w:left="337"/>
              <w:rPr>
                <w:sz w:val="20"/>
              </w:rPr>
            </w:pPr>
            <w:r>
              <w:rPr>
                <w:sz w:val="20"/>
              </w:rPr>
              <w:t>18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</w:tblPrEx>
        <w:trPr>
          <w:trHeight w:val="249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17"/>
              <w:spacing w:line="228" w:lineRule="exact"/>
              <w:ind w:left="327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17"/>
              <w:spacing w:line="228" w:lineRule="exact"/>
              <w:ind w:left="317"/>
              <w:rPr>
                <w:sz w:val="20"/>
              </w:rPr>
            </w:pPr>
            <w:r>
              <w:rPr>
                <w:sz w:val="20"/>
              </w:rPr>
              <w:t>Nov</w:t>
            </w:r>
          </w:p>
        </w:tc>
        <w:tc>
          <w:tcPr>
            <w:tcW w:w="20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60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  <w:tc>
          <w:tcPr>
            <w:tcW w:w="1880" w:type="dxa"/>
            <w:tcBorders>
              <w:top w:val="nil"/>
              <w:bottom w:val="nil"/>
            </w:tcBorders>
          </w:tcPr>
          <w:p>
            <w:pPr>
              <w:pStyle w:val="17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18" w:space="0"/>
            <w:left w:val="single" w:color="000000" w:sz="18" w:space="0"/>
            <w:bottom w:val="single" w:color="000000" w:sz="18" w:space="0"/>
            <w:right w:val="single" w:color="000000" w:sz="18" w:space="0"/>
            <w:insideH w:val="single" w:color="000000" w:sz="18" w:space="0"/>
            <w:insideV w:val="single" w:color="000000" w:sz="1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10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</w:tcBorders>
          </w:tcPr>
          <w:p>
            <w:pPr>
              <w:pStyle w:val="17"/>
              <w:spacing w:line="228" w:lineRule="exact"/>
              <w:ind w:left="317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20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60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1880" w:type="dxa"/>
            <w:tcBorders>
              <w:top w:val="nil"/>
            </w:tcBorders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</w:tbl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9" w:line="240" w:lineRule="auto"/>
        <w:rPr>
          <w:b/>
          <w:sz w:val="17"/>
        </w:rPr>
      </w:pPr>
    </w:p>
    <w:p>
      <w:pPr>
        <w:pStyle w:val="16"/>
        <w:numPr>
          <w:ilvl w:val="1"/>
          <w:numId w:val="10"/>
        </w:numPr>
        <w:tabs>
          <w:tab w:val="left" w:pos="602"/>
        </w:tabs>
        <w:spacing w:before="44" w:after="0" w:line="240" w:lineRule="auto"/>
        <w:ind w:left="601" w:right="0" w:hanging="422"/>
        <w:jc w:val="left"/>
        <w:rPr>
          <w:b/>
          <w:sz w:val="28"/>
        </w:rPr>
      </w:pPr>
      <w:r>
        <w:rPr>
          <w:b/>
          <w:sz w:val="28"/>
        </w:rPr>
        <w:t>Reports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JIRA</w:t>
      </w:r>
    </w:p>
    <w:p>
      <w:pPr>
        <w:spacing w:before="2" w:line="240" w:lineRule="auto"/>
        <w:rPr>
          <w:b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133985</wp:posOffset>
            </wp:positionV>
            <wp:extent cx="6428740" cy="328549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629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4"/>
        </w:rPr>
        <w:sectPr>
          <w:pgSz w:w="12240" w:h="15840"/>
          <w:pgMar w:top="1420" w:right="160" w:bottom="280" w:left="1260" w:header="720" w:footer="720" w:gutter="0"/>
          <w:cols w:space="720" w:num="1"/>
        </w:sectPr>
      </w:pPr>
    </w:p>
    <w:p>
      <w:pPr>
        <w:pStyle w:val="2"/>
      </w:pPr>
      <w:r>
        <w:rPr>
          <w:color w:val="0D0D0D"/>
        </w:rPr>
        <w:t>Chapter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7</w:t>
      </w:r>
    </w:p>
    <w:p>
      <w:pPr>
        <w:pStyle w:val="3"/>
        <w:ind w:right="1366"/>
      </w:pPr>
      <w:r>
        <w:t>CODING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SOLUTIONING</w:t>
      </w:r>
    </w:p>
    <w:p>
      <w:pPr>
        <w:spacing w:before="6" w:line="240" w:lineRule="auto"/>
        <w:rPr>
          <w:b/>
          <w:sz w:val="17"/>
        </w:rPr>
      </w:pPr>
    </w:p>
    <w:p>
      <w:pPr>
        <w:pStyle w:val="16"/>
        <w:numPr>
          <w:ilvl w:val="1"/>
          <w:numId w:val="11"/>
        </w:numPr>
        <w:tabs>
          <w:tab w:val="left" w:pos="587"/>
        </w:tabs>
        <w:spacing w:before="44" w:after="0" w:line="240" w:lineRule="auto"/>
        <w:ind w:left="586" w:right="0" w:hanging="422"/>
        <w:jc w:val="left"/>
        <w:rPr>
          <w:b/>
          <w:i/>
          <w:sz w:val="28"/>
        </w:rPr>
      </w:pPr>
      <w:r>
        <w:rPr>
          <w:b/>
          <w:i/>
          <w:sz w:val="28"/>
        </w:rPr>
        <w:t>Feature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1</w:t>
      </w:r>
    </w:p>
    <w:p>
      <w:pPr>
        <w:pStyle w:val="16"/>
        <w:numPr>
          <w:ilvl w:val="0"/>
          <w:numId w:val="12"/>
        </w:numPr>
        <w:tabs>
          <w:tab w:val="left" w:pos="450"/>
        </w:tabs>
        <w:spacing w:before="216" w:after="0" w:line="240" w:lineRule="auto"/>
        <w:ind w:left="449" w:right="0" w:hanging="221"/>
        <w:jc w:val="left"/>
        <w:rPr>
          <w:b/>
          <w:sz w:val="22"/>
        </w:rPr>
      </w:pPr>
      <w:r>
        <w:rPr>
          <w:b/>
          <w:sz w:val="22"/>
        </w:rPr>
        <w:t>Preprocessing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dataset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which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consists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two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classes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data(fire,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no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fire).</w:t>
      </w:r>
    </w:p>
    <w:p>
      <w:pPr>
        <w:spacing w:before="0" w:line="240" w:lineRule="auto"/>
        <w:rPr>
          <w:b/>
          <w:sz w:val="22"/>
        </w:rPr>
      </w:pPr>
    </w:p>
    <w:p>
      <w:pPr>
        <w:spacing w:before="7" w:line="240" w:lineRule="auto"/>
        <w:rPr>
          <w:b/>
          <w:sz w:val="21"/>
        </w:rPr>
      </w:pPr>
    </w:p>
    <w:p>
      <w:pPr>
        <w:spacing w:before="0"/>
        <w:ind w:left="180" w:right="0" w:firstLine="0"/>
        <w:jc w:val="left"/>
        <w:rPr>
          <w:b/>
          <w:sz w:val="24"/>
        </w:rPr>
      </w:pPr>
      <w:r>
        <w:rPr>
          <w:b/>
          <w:sz w:val="24"/>
        </w:rPr>
        <w:t>Image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Preprocessing</w:t>
      </w:r>
    </w:p>
    <w:p>
      <w:pPr>
        <w:spacing w:before="0" w:line="240" w:lineRule="auto"/>
        <w:rPr>
          <w:b/>
          <w:sz w:val="24"/>
        </w:rPr>
      </w:pPr>
    </w:p>
    <w:p>
      <w:pPr>
        <w:spacing w:before="0" w:line="240" w:lineRule="auto"/>
        <w:rPr>
          <w:b/>
          <w:sz w:val="24"/>
        </w:rPr>
      </w:pPr>
    </w:p>
    <w:p>
      <w:pPr>
        <w:spacing w:before="0" w:line="240" w:lineRule="auto"/>
        <w:rPr>
          <w:b/>
          <w:sz w:val="24"/>
        </w:rPr>
      </w:pPr>
    </w:p>
    <w:p>
      <w:pPr>
        <w:spacing w:before="4" w:line="240" w:lineRule="auto"/>
        <w:rPr>
          <w:b/>
          <w:sz w:val="21"/>
        </w:rPr>
      </w:pPr>
    </w:p>
    <w:p>
      <w:pPr>
        <w:pStyle w:val="6"/>
      </w:pPr>
      <w:r>
        <w:rPr>
          <w:color w:val="202020"/>
        </w:rPr>
        <w:t>#</w:t>
      </w:r>
      <w:r>
        <w:t>1.</w:t>
      </w:r>
      <w:r>
        <w:rPr>
          <w:spacing w:val="-1"/>
        </w:rPr>
        <w:t xml:space="preserve"> </w:t>
      </w:r>
      <w:r>
        <w:t>Importing</w:t>
      </w:r>
      <w:r>
        <w:rPr>
          <w:spacing w:val="-1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ImageDataGenerator</w:t>
      </w:r>
      <w:r>
        <w:rPr>
          <w:spacing w:val="-1"/>
        </w:rPr>
        <w:t xml:space="preserve"> </w:t>
      </w:r>
      <w:r>
        <w:t>Library</w:t>
      </w:r>
    </w:p>
    <w:p>
      <w:pPr>
        <w:pStyle w:val="11"/>
        <w:spacing w:before="162"/>
        <w:ind w:left="180"/>
      </w:pPr>
      <w:r>
        <w:rPr>
          <w:rFonts w:ascii="Arial"/>
          <w:b/>
          <w:color w:val="202020"/>
        </w:rPr>
        <w:t>from</w:t>
      </w:r>
      <w:r>
        <w:rPr>
          <w:rFonts w:ascii="Arial"/>
          <w:b/>
          <w:color w:val="202020"/>
          <w:spacing w:val="-3"/>
        </w:rPr>
        <w:t xml:space="preserve"> </w:t>
      </w:r>
      <w:r>
        <w:rPr>
          <w:color w:val="202020"/>
        </w:rPr>
        <w:t>tensorflow.keras.preprocessing.image</w:t>
      </w:r>
      <w:r>
        <w:rPr>
          <w:color w:val="202020"/>
          <w:spacing w:val="-3"/>
        </w:rPr>
        <w:t xml:space="preserve"> </w:t>
      </w:r>
      <w:r>
        <w:rPr>
          <w:rFonts w:ascii="Arial"/>
          <w:b/>
          <w:color w:val="202020"/>
        </w:rPr>
        <w:t>import</w:t>
      </w:r>
      <w:r>
        <w:rPr>
          <w:rFonts w:ascii="Arial"/>
          <w:b/>
          <w:color w:val="202020"/>
          <w:spacing w:val="-3"/>
        </w:rPr>
        <w:t xml:space="preserve"> </w:t>
      </w:r>
      <w:r>
        <w:rPr>
          <w:color w:val="202020"/>
        </w:rPr>
        <w:t>ImageDataGenerator</w:t>
      </w:r>
    </w:p>
    <w:p>
      <w:pPr>
        <w:pStyle w:val="6"/>
        <w:spacing w:before="172"/>
        <w:ind w:left="234"/>
      </w:pPr>
      <w:r>
        <w:t>#2.</w:t>
      </w:r>
      <w:r>
        <w:rPr>
          <w:spacing w:val="-3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ImageDataGenerator</w:t>
      </w:r>
      <w:r>
        <w:rPr>
          <w:spacing w:val="-2"/>
        </w:rPr>
        <w:t xml:space="preserve"> </w:t>
      </w:r>
      <w:r>
        <w:t>Class</w:t>
      </w:r>
    </w:p>
    <w:p>
      <w:pPr>
        <w:spacing w:before="173"/>
        <w:ind w:left="180" w:right="0" w:firstLine="0"/>
        <w:jc w:val="left"/>
        <w:rPr>
          <w:b/>
          <w:sz w:val="20"/>
        </w:rPr>
      </w:pPr>
      <w:r>
        <w:rPr>
          <w:color w:val="202020"/>
          <w:sz w:val="20"/>
        </w:rPr>
        <w:t>train_datagen</w:t>
      </w:r>
      <w:r>
        <w:rPr>
          <w:color w:val="202020"/>
          <w:spacing w:val="-9"/>
          <w:sz w:val="20"/>
        </w:rPr>
        <w:t xml:space="preserve"> </w:t>
      </w:r>
      <w:r>
        <w:rPr>
          <w:b/>
          <w:color w:val="202020"/>
          <w:sz w:val="20"/>
        </w:rPr>
        <w:t>=</w:t>
      </w:r>
    </w:p>
    <w:p>
      <w:pPr>
        <w:spacing w:before="19"/>
        <w:ind w:left="180" w:right="0" w:firstLine="0"/>
        <w:jc w:val="left"/>
        <w:rPr>
          <w:sz w:val="20"/>
        </w:rPr>
      </w:pPr>
      <w:r>
        <w:rPr>
          <w:color w:val="202020"/>
          <w:sz w:val="20"/>
        </w:rPr>
        <w:t>ImageDataGenerator(rescale</w:t>
      </w:r>
      <w:r>
        <w:rPr>
          <w:b/>
          <w:color w:val="202020"/>
          <w:sz w:val="20"/>
        </w:rPr>
        <w:t>=</w:t>
      </w:r>
      <w:r>
        <w:rPr>
          <w:color w:val="202020"/>
          <w:sz w:val="20"/>
        </w:rPr>
        <w:t>1.</w:t>
      </w:r>
      <w:r>
        <w:rPr>
          <w:b/>
          <w:color w:val="202020"/>
          <w:sz w:val="20"/>
        </w:rPr>
        <w:t>/</w:t>
      </w:r>
      <w:r>
        <w:rPr>
          <w:color w:val="202020"/>
          <w:sz w:val="20"/>
        </w:rPr>
        <w:t>255,shear_range</w:t>
      </w:r>
      <w:r>
        <w:rPr>
          <w:b/>
          <w:color w:val="202020"/>
          <w:sz w:val="20"/>
        </w:rPr>
        <w:t>=</w:t>
      </w:r>
      <w:r>
        <w:rPr>
          <w:color w:val="202020"/>
          <w:sz w:val="20"/>
        </w:rPr>
        <w:t>0.2,zoom_range</w:t>
      </w:r>
      <w:r>
        <w:rPr>
          <w:b/>
          <w:color w:val="202020"/>
          <w:sz w:val="20"/>
        </w:rPr>
        <w:t>=</w:t>
      </w:r>
      <w:r>
        <w:rPr>
          <w:color w:val="202020"/>
          <w:sz w:val="20"/>
        </w:rPr>
        <w:t>0.2,horizontal_flip</w:t>
      </w:r>
      <w:r>
        <w:rPr>
          <w:b/>
          <w:color w:val="202020"/>
          <w:sz w:val="20"/>
        </w:rPr>
        <w:t>=True</w:t>
      </w:r>
      <w:r>
        <w:rPr>
          <w:color w:val="202020"/>
          <w:sz w:val="20"/>
        </w:rPr>
        <w:t>,vertical_flip</w:t>
      </w:r>
      <w:r>
        <w:rPr>
          <w:b/>
          <w:color w:val="202020"/>
          <w:sz w:val="20"/>
        </w:rPr>
        <w:t>=True</w:t>
      </w:r>
      <w:r>
        <w:rPr>
          <w:color w:val="202020"/>
          <w:sz w:val="20"/>
        </w:rPr>
        <w:t>)</w:t>
      </w:r>
    </w:p>
    <w:p>
      <w:pPr>
        <w:spacing w:before="100" w:line="340" w:lineRule="auto"/>
        <w:ind w:left="180" w:right="6197" w:firstLine="0"/>
        <w:jc w:val="both"/>
        <w:rPr>
          <w:i/>
          <w:sz w:val="20"/>
        </w:rPr>
      </w:pPr>
      <w:r>
        <w:rPr>
          <w:i/>
          <w:color w:val="202020"/>
          <w:sz w:val="20"/>
        </w:rPr>
        <w:t>#rescale</w:t>
      </w:r>
      <w:r>
        <w:rPr>
          <w:i/>
          <w:color w:val="202020"/>
          <w:spacing w:val="-5"/>
          <w:sz w:val="20"/>
        </w:rPr>
        <w:t xml:space="preserve"> </w:t>
      </w:r>
      <w:r>
        <w:rPr>
          <w:i/>
          <w:color w:val="202020"/>
          <w:sz w:val="20"/>
        </w:rPr>
        <w:t>=&gt;</w:t>
      </w:r>
      <w:r>
        <w:rPr>
          <w:i/>
          <w:color w:val="202020"/>
          <w:spacing w:val="-4"/>
          <w:sz w:val="20"/>
        </w:rPr>
        <w:t xml:space="preserve"> </w:t>
      </w:r>
      <w:r>
        <w:rPr>
          <w:i/>
          <w:color w:val="202020"/>
          <w:sz w:val="20"/>
        </w:rPr>
        <w:t>rescaling</w:t>
      </w:r>
      <w:r>
        <w:rPr>
          <w:i/>
          <w:color w:val="202020"/>
          <w:spacing w:val="-5"/>
          <w:sz w:val="20"/>
        </w:rPr>
        <w:t xml:space="preserve"> </w:t>
      </w:r>
      <w:r>
        <w:rPr>
          <w:i/>
          <w:color w:val="202020"/>
          <w:sz w:val="20"/>
        </w:rPr>
        <w:t>pixel</w:t>
      </w:r>
      <w:r>
        <w:rPr>
          <w:i/>
          <w:color w:val="202020"/>
          <w:spacing w:val="-4"/>
          <w:sz w:val="20"/>
        </w:rPr>
        <w:t xml:space="preserve"> </w:t>
      </w:r>
      <w:r>
        <w:rPr>
          <w:i/>
          <w:color w:val="202020"/>
          <w:sz w:val="20"/>
        </w:rPr>
        <w:t>value</w:t>
      </w:r>
      <w:r>
        <w:rPr>
          <w:i/>
          <w:color w:val="202020"/>
          <w:spacing w:val="-4"/>
          <w:sz w:val="20"/>
        </w:rPr>
        <w:t xml:space="preserve"> </w:t>
      </w:r>
      <w:r>
        <w:rPr>
          <w:i/>
          <w:color w:val="202020"/>
          <w:sz w:val="20"/>
        </w:rPr>
        <w:t>from</w:t>
      </w:r>
      <w:r>
        <w:rPr>
          <w:i/>
          <w:color w:val="202020"/>
          <w:spacing w:val="-5"/>
          <w:sz w:val="20"/>
        </w:rPr>
        <w:t xml:space="preserve"> </w:t>
      </w:r>
      <w:r>
        <w:rPr>
          <w:i/>
          <w:color w:val="202020"/>
          <w:sz w:val="20"/>
        </w:rPr>
        <w:t>0</w:t>
      </w:r>
      <w:r>
        <w:rPr>
          <w:i/>
          <w:color w:val="202020"/>
          <w:spacing w:val="-4"/>
          <w:sz w:val="20"/>
        </w:rPr>
        <w:t xml:space="preserve"> </w:t>
      </w:r>
      <w:r>
        <w:rPr>
          <w:i/>
          <w:color w:val="202020"/>
          <w:sz w:val="20"/>
        </w:rPr>
        <w:t>to</w:t>
      </w:r>
      <w:r>
        <w:rPr>
          <w:i/>
          <w:color w:val="202020"/>
          <w:spacing w:val="-5"/>
          <w:sz w:val="20"/>
        </w:rPr>
        <w:t xml:space="preserve"> </w:t>
      </w:r>
      <w:r>
        <w:rPr>
          <w:i/>
          <w:color w:val="202020"/>
          <w:sz w:val="20"/>
        </w:rPr>
        <w:t>255</w:t>
      </w:r>
      <w:r>
        <w:rPr>
          <w:i/>
          <w:color w:val="202020"/>
          <w:spacing w:val="-4"/>
          <w:sz w:val="20"/>
        </w:rPr>
        <w:t xml:space="preserve"> </w:t>
      </w:r>
      <w:r>
        <w:rPr>
          <w:i/>
          <w:color w:val="202020"/>
          <w:sz w:val="20"/>
        </w:rPr>
        <w:t>to</w:t>
      </w:r>
      <w:r>
        <w:rPr>
          <w:i/>
          <w:color w:val="202020"/>
          <w:spacing w:val="-4"/>
          <w:sz w:val="20"/>
        </w:rPr>
        <w:t xml:space="preserve"> </w:t>
      </w:r>
      <w:r>
        <w:rPr>
          <w:i/>
          <w:color w:val="202020"/>
          <w:sz w:val="20"/>
        </w:rPr>
        <w:t>0</w:t>
      </w:r>
      <w:r>
        <w:rPr>
          <w:i/>
          <w:color w:val="202020"/>
          <w:spacing w:val="-5"/>
          <w:sz w:val="20"/>
        </w:rPr>
        <w:t xml:space="preserve"> </w:t>
      </w:r>
      <w:r>
        <w:rPr>
          <w:i/>
          <w:color w:val="202020"/>
          <w:sz w:val="20"/>
        </w:rPr>
        <w:t>to</w:t>
      </w:r>
      <w:r>
        <w:rPr>
          <w:i/>
          <w:color w:val="202020"/>
          <w:spacing w:val="-4"/>
          <w:sz w:val="20"/>
        </w:rPr>
        <w:t xml:space="preserve"> </w:t>
      </w:r>
      <w:r>
        <w:rPr>
          <w:i/>
          <w:color w:val="202020"/>
          <w:sz w:val="20"/>
        </w:rPr>
        <w:t>1</w:t>
      </w:r>
      <w:r>
        <w:rPr>
          <w:i/>
          <w:color w:val="202020"/>
          <w:spacing w:val="-43"/>
          <w:sz w:val="20"/>
        </w:rPr>
        <w:t xml:space="preserve"> </w:t>
      </w:r>
      <w:r>
        <w:rPr>
          <w:i/>
          <w:color w:val="202020"/>
          <w:sz w:val="20"/>
        </w:rPr>
        <w:t>#shear_range=&gt; counter clock wise rotation(anti clock)</w:t>
      </w:r>
      <w:r>
        <w:rPr>
          <w:i/>
          <w:color w:val="202020"/>
          <w:spacing w:val="-44"/>
          <w:sz w:val="20"/>
        </w:rPr>
        <w:t xml:space="preserve"> </w:t>
      </w:r>
      <w:r>
        <w:rPr>
          <w:i/>
          <w:color w:val="202020"/>
          <w:sz w:val="20"/>
        </w:rPr>
        <w:t>test_datagen</w:t>
      </w:r>
      <w:r>
        <w:rPr>
          <w:i/>
          <w:color w:val="202020"/>
          <w:spacing w:val="-11"/>
          <w:sz w:val="20"/>
        </w:rPr>
        <w:t xml:space="preserve"> </w:t>
      </w:r>
      <w:r>
        <w:rPr>
          <w:b/>
          <w:i/>
          <w:color w:val="202020"/>
          <w:sz w:val="20"/>
        </w:rPr>
        <w:t>=</w:t>
      </w:r>
      <w:r>
        <w:rPr>
          <w:b/>
          <w:i/>
          <w:color w:val="202020"/>
          <w:spacing w:val="-11"/>
          <w:sz w:val="20"/>
        </w:rPr>
        <w:t xml:space="preserve"> </w:t>
      </w:r>
      <w:r>
        <w:rPr>
          <w:i/>
          <w:color w:val="202020"/>
          <w:sz w:val="20"/>
        </w:rPr>
        <w:t>ImageDataGenerator(rescale</w:t>
      </w:r>
      <w:r>
        <w:rPr>
          <w:b/>
          <w:i/>
          <w:color w:val="202020"/>
          <w:sz w:val="20"/>
        </w:rPr>
        <w:t>=</w:t>
      </w:r>
      <w:r>
        <w:rPr>
          <w:i/>
          <w:color w:val="202020"/>
          <w:sz w:val="20"/>
        </w:rPr>
        <w:t>1.</w:t>
      </w:r>
      <w:r>
        <w:rPr>
          <w:b/>
          <w:i/>
          <w:color w:val="202020"/>
          <w:sz w:val="20"/>
        </w:rPr>
        <w:t>/</w:t>
      </w:r>
      <w:r>
        <w:rPr>
          <w:i/>
          <w:color w:val="202020"/>
          <w:sz w:val="20"/>
        </w:rPr>
        <w:t>255)</w:t>
      </w:r>
    </w:p>
    <w:p>
      <w:pPr>
        <w:spacing w:before="0" w:line="240" w:lineRule="auto"/>
        <w:rPr>
          <w:i/>
          <w:sz w:val="20"/>
        </w:rPr>
      </w:pPr>
    </w:p>
    <w:p>
      <w:pPr>
        <w:pStyle w:val="6"/>
        <w:spacing w:before="156"/>
      </w:pPr>
      <w:r>
        <w:rPr>
          <w:color w:val="202020"/>
        </w:rPr>
        <w:t>#</w:t>
      </w:r>
      <w:r>
        <w:t>3.</w:t>
      </w:r>
      <w:r>
        <w:rPr>
          <w:spacing w:val="-6"/>
        </w:rPr>
        <w:t xml:space="preserve"> </w:t>
      </w:r>
      <w:r>
        <w:t>Applying</w:t>
      </w:r>
      <w:r>
        <w:rPr>
          <w:spacing w:val="-6"/>
        </w:rPr>
        <w:t xml:space="preserve"> </w:t>
      </w:r>
      <w:r>
        <w:t>ImageDataGenerator</w:t>
      </w:r>
      <w:r>
        <w:rPr>
          <w:spacing w:val="-5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Trainset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Testset</w:t>
      </w:r>
    </w:p>
    <w:p>
      <w:pPr>
        <w:spacing w:before="102" w:line="367" w:lineRule="auto"/>
        <w:ind w:left="2168" w:right="4273" w:hanging="1989"/>
        <w:jc w:val="left"/>
        <w:rPr>
          <w:sz w:val="20"/>
        </w:rPr>
      </w:pPr>
      <w:r>
        <w:rPr>
          <w:color w:val="202020"/>
          <w:spacing w:val="-1"/>
          <w:sz w:val="20"/>
        </w:rPr>
        <w:t xml:space="preserve">x_train </w:t>
      </w:r>
      <w:r>
        <w:rPr>
          <w:b/>
          <w:color w:val="202020"/>
          <w:spacing w:val="-1"/>
          <w:sz w:val="20"/>
        </w:rPr>
        <w:t xml:space="preserve">= </w:t>
      </w:r>
      <w:r>
        <w:rPr>
          <w:color w:val="202020"/>
          <w:spacing w:val="-1"/>
          <w:sz w:val="20"/>
        </w:rPr>
        <w:t>train_datagen</w:t>
      </w:r>
      <w:r>
        <w:rPr>
          <w:b/>
          <w:color w:val="202020"/>
          <w:spacing w:val="-1"/>
          <w:sz w:val="20"/>
        </w:rPr>
        <w:t>.</w:t>
      </w:r>
      <w:r>
        <w:rPr>
          <w:color w:val="202020"/>
          <w:spacing w:val="-1"/>
          <w:sz w:val="20"/>
        </w:rPr>
        <w:t>flow_from_directory(r"D:\FFDDataset\train_set",</w:t>
      </w:r>
      <w:r>
        <w:rPr>
          <w:color w:val="202020"/>
          <w:spacing w:val="-43"/>
          <w:sz w:val="20"/>
        </w:rPr>
        <w:t xml:space="preserve"> </w:t>
      </w:r>
      <w:r>
        <w:rPr>
          <w:color w:val="202020"/>
          <w:sz w:val="20"/>
        </w:rPr>
        <w:t>target_size</w:t>
      </w:r>
      <w:r>
        <w:rPr>
          <w:b/>
          <w:color w:val="202020"/>
          <w:sz w:val="20"/>
        </w:rPr>
        <w:t>=</w:t>
      </w:r>
      <w:r>
        <w:rPr>
          <w:color w:val="202020"/>
          <w:sz w:val="20"/>
        </w:rPr>
        <w:t>(256,256),</w:t>
      </w:r>
    </w:p>
    <w:p>
      <w:pPr>
        <w:spacing w:before="0" w:line="367" w:lineRule="auto"/>
        <w:ind w:left="2168" w:right="6211" w:firstLine="0"/>
        <w:jc w:val="left"/>
        <w:rPr>
          <w:sz w:val="20"/>
        </w:rPr>
      </w:pPr>
      <w:r>
        <w:rPr>
          <w:color w:val="202020"/>
          <w:sz w:val="20"/>
        </w:rPr>
        <w:t>batch_size</w:t>
      </w:r>
      <w:r>
        <w:rPr>
          <w:b/>
          <w:color w:val="202020"/>
          <w:sz w:val="20"/>
        </w:rPr>
        <w:t>=</w:t>
      </w:r>
      <w:r>
        <w:rPr>
          <w:color w:val="202020"/>
          <w:sz w:val="20"/>
        </w:rPr>
        <w:t>32,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pacing w:val="-1"/>
          <w:sz w:val="20"/>
        </w:rPr>
        <w:t>class_mode</w:t>
      </w:r>
      <w:r>
        <w:rPr>
          <w:b/>
          <w:color w:val="202020"/>
          <w:spacing w:val="-1"/>
          <w:sz w:val="20"/>
        </w:rPr>
        <w:t>=</w:t>
      </w:r>
      <w:r>
        <w:rPr>
          <w:color w:val="202020"/>
          <w:spacing w:val="-1"/>
          <w:sz w:val="20"/>
        </w:rPr>
        <w:t>"binary")</w:t>
      </w:r>
    </w:p>
    <w:p>
      <w:pPr>
        <w:spacing w:before="0" w:line="367" w:lineRule="auto"/>
        <w:ind w:left="2078" w:right="4273" w:hanging="1899"/>
        <w:jc w:val="left"/>
        <w:rPr>
          <w:sz w:val="20"/>
        </w:rPr>
      </w:pPr>
      <w:r>
        <w:rPr>
          <w:color w:val="202020"/>
          <w:spacing w:val="-1"/>
          <w:sz w:val="20"/>
        </w:rPr>
        <w:t xml:space="preserve">x_test </w:t>
      </w:r>
      <w:r>
        <w:rPr>
          <w:b/>
          <w:color w:val="202020"/>
          <w:spacing w:val="-1"/>
          <w:sz w:val="20"/>
        </w:rPr>
        <w:t xml:space="preserve">= </w:t>
      </w:r>
      <w:r>
        <w:rPr>
          <w:color w:val="202020"/>
          <w:spacing w:val="-1"/>
          <w:sz w:val="20"/>
        </w:rPr>
        <w:t>test_datagen</w:t>
      </w:r>
      <w:r>
        <w:rPr>
          <w:b/>
          <w:color w:val="202020"/>
          <w:spacing w:val="-1"/>
          <w:sz w:val="20"/>
        </w:rPr>
        <w:t>.</w:t>
      </w:r>
      <w:r>
        <w:rPr>
          <w:color w:val="202020"/>
          <w:spacing w:val="-1"/>
          <w:sz w:val="20"/>
        </w:rPr>
        <w:t>flow_from_directory(r"D:\FFDDataset\test_set",</w:t>
      </w:r>
      <w:r>
        <w:rPr>
          <w:color w:val="202020"/>
          <w:spacing w:val="-43"/>
          <w:sz w:val="20"/>
        </w:rPr>
        <w:t xml:space="preserve"> </w:t>
      </w:r>
      <w:r>
        <w:rPr>
          <w:color w:val="202020"/>
          <w:sz w:val="20"/>
        </w:rPr>
        <w:t>target_size</w:t>
      </w:r>
      <w:r>
        <w:rPr>
          <w:b/>
          <w:color w:val="202020"/>
          <w:sz w:val="20"/>
        </w:rPr>
        <w:t>=</w:t>
      </w:r>
      <w:r>
        <w:rPr>
          <w:color w:val="202020"/>
          <w:sz w:val="20"/>
        </w:rPr>
        <w:t>(256,256),</w:t>
      </w:r>
    </w:p>
    <w:p>
      <w:pPr>
        <w:spacing w:before="0" w:line="367" w:lineRule="auto"/>
        <w:ind w:left="2078" w:right="6211" w:firstLine="0"/>
        <w:jc w:val="left"/>
        <w:rPr>
          <w:sz w:val="20"/>
        </w:rPr>
      </w:pPr>
      <w:r>
        <w:rPr>
          <w:color w:val="202020"/>
          <w:sz w:val="20"/>
        </w:rPr>
        <w:t>batch_size</w:t>
      </w:r>
      <w:r>
        <w:rPr>
          <w:b/>
          <w:color w:val="202020"/>
          <w:sz w:val="20"/>
        </w:rPr>
        <w:t>=</w:t>
      </w:r>
      <w:r>
        <w:rPr>
          <w:color w:val="202020"/>
          <w:sz w:val="20"/>
        </w:rPr>
        <w:t>32,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pacing w:val="-1"/>
          <w:sz w:val="20"/>
        </w:rPr>
        <w:t>class_mode</w:t>
      </w:r>
      <w:r>
        <w:rPr>
          <w:b/>
          <w:color w:val="202020"/>
          <w:spacing w:val="-1"/>
          <w:sz w:val="20"/>
        </w:rPr>
        <w:t>=</w:t>
      </w:r>
      <w:r>
        <w:rPr>
          <w:color w:val="202020"/>
          <w:spacing w:val="-1"/>
          <w:sz w:val="20"/>
        </w:rPr>
        <w:t>"binary")</w:t>
      </w:r>
    </w:p>
    <w:p>
      <w:pPr>
        <w:spacing w:after="0" w:line="367" w:lineRule="auto"/>
        <w:jc w:val="left"/>
        <w:rPr>
          <w:sz w:val="20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p>
      <w:pPr>
        <w:spacing w:line="240" w:lineRule="auto"/>
        <w:ind w:left="23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75095" cy="233934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175" cy="23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9" w:line="240" w:lineRule="auto"/>
        <w:rPr>
          <w:sz w:val="14"/>
        </w:rPr>
      </w:pPr>
    </w:p>
    <w:p>
      <w:pPr>
        <w:spacing w:before="44"/>
        <w:ind w:left="228" w:right="0" w:firstLine="0"/>
        <w:jc w:val="left"/>
        <w:rPr>
          <w:b/>
          <w:sz w:val="28"/>
        </w:rPr>
      </w:pPr>
      <w:r>
        <w:rPr>
          <w:b/>
          <w:sz w:val="28"/>
        </w:rPr>
        <w:t>Building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Model</w:t>
      </w:r>
    </w:p>
    <w:p>
      <w:pPr>
        <w:pStyle w:val="5"/>
        <w:numPr>
          <w:ilvl w:val="0"/>
          <w:numId w:val="12"/>
        </w:numPr>
        <w:tabs>
          <w:tab w:val="left" w:pos="367"/>
        </w:tabs>
        <w:spacing w:before="166" w:after="0" w:line="240" w:lineRule="auto"/>
        <w:ind w:left="366" w:right="0" w:hanging="187"/>
        <w:jc w:val="left"/>
        <w:rPr>
          <w:sz w:val="22"/>
        </w:rPr>
      </w:pPr>
      <w:r>
        <w:t>Building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sequential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</w:p>
    <w:p>
      <w:pPr>
        <w:spacing w:before="148"/>
        <w:ind w:left="180" w:right="0" w:firstLine="0"/>
        <w:jc w:val="left"/>
        <w:rPr>
          <w:i/>
          <w:sz w:val="24"/>
        </w:rPr>
      </w:pPr>
      <w:r>
        <w:rPr>
          <w:i/>
          <w:color w:val="202020"/>
          <w:sz w:val="24"/>
        </w:rPr>
        <w:t xml:space="preserve"># </w:t>
      </w:r>
      <w:r>
        <w:rPr>
          <w:i/>
          <w:sz w:val="24"/>
        </w:rPr>
        <w:t>1.Importing the Model Building Libraries</w:t>
      </w:r>
    </w:p>
    <w:p>
      <w:pPr>
        <w:spacing w:before="103"/>
        <w:ind w:left="180" w:right="0" w:firstLine="0"/>
        <w:jc w:val="left"/>
        <w:rPr>
          <w:sz w:val="24"/>
        </w:rPr>
      </w:pPr>
      <w:r>
        <w:rPr>
          <w:sz w:val="24"/>
        </w:rPr>
        <w:t>#Importing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</w:p>
    <w:p>
      <w:pPr>
        <w:spacing w:before="86" w:line="405" w:lineRule="auto"/>
        <w:ind w:left="180" w:right="6468" w:firstLine="0"/>
        <w:jc w:val="both"/>
        <w:rPr>
          <w:sz w:val="20"/>
        </w:rPr>
      </w:pPr>
      <w:r>
        <w:rPr>
          <w:b/>
          <w:color w:val="202020"/>
          <w:spacing w:val="-1"/>
          <w:sz w:val="20"/>
        </w:rPr>
        <w:t xml:space="preserve">from </w:t>
      </w:r>
      <w:r>
        <w:rPr>
          <w:color w:val="202020"/>
          <w:spacing w:val="-1"/>
          <w:sz w:val="20"/>
        </w:rPr>
        <w:t xml:space="preserve">tensorflow.keras.layers </w:t>
      </w:r>
      <w:r>
        <w:rPr>
          <w:b/>
          <w:color w:val="202020"/>
          <w:spacing w:val="-1"/>
          <w:sz w:val="20"/>
        </w:rPr>
        <w:t xml:space="preserve">import </w:t>
      </w:r>
      <w:r>
        <w:rPr>
          <w:color w:val="202020"/>
          <w:spacing w:val="-1"/>
          <w:sz w:val="20"/>
        </w:rPr>
        <w:t>Convolution2D</w:t>
      </w:r>
      <w:r>
        <w:rPr>
          <w:color w:val="202020"/>
          <w:spacing w:val="-43"/>
          <w:sz w:val="20"/>
        </w:rPr>
        <w:t xml:space="preserve"> </w:t>
      </w:r>
      <w:r>
        <w:rPr>
          <w:b/>
          <w:color w:val="202020"/>
          <w:spacing w:val="-1"/>
          <w:sz w:val="20"/>
        </w:rPr>
        <w:t xml:space="preserve">from </w:t>
      </w:r>
      <w:r>
        <w:rPr>
          <w:color w:val="202020"/>
          <w:spacing w:val="-1"/>
          <w:sz w:val="20"/>
        </w:rPr>
        <w:t xml:space="preserve">tensorflow.keras.layers </w:t>
      </w:r>
      <w:r>
        <w:rPr>
          <w:b/>
          <w:color w:val="202020"/>
          <w:spacing w:val="-1"/>
          <w:sz w:val="20"/>
        </w:rPr>
        <w:t xml:space="preserve">import </w:t>
      </w:r>
      <w:r>
        <w:rPr>
          <w:color w:val="202020"/>
          <w:spacing w:val="-1"/>
          <w:sz w:val="20"/>
        </w:rPr>
        <w:t>MaxPooling2D</w:t>
      </w:r>
      <w:r>
        <w:rPr>
          <w:color w:val="202020"/>
          <w:spacing w:val="-43"/>
          <w:sz w:val="20"/>
        </w:rPr>
        <w:t xml:space="preserve"> </w:t>
      </w:r>
      <w:r>
        <w:rPr>
          <w:b/>
          <w:color w:val="202020"/>
          <w:sz w:val="20"/>
        </w:rPr>
        <w:t>from</w:t>
      </w:r>
      <w:r>
        <w:rPr>
          <w:b/>
          <w:color w:val="202020"/>
          <w:spacing w:val="-6"/>
          <w:sz w:val="20"/>
        </w:rPr>
        <w:t xml:space="preserve"> </w:t>
      </w:r>
      <w:r>
        <w:rPr>
          <w:color w:val="202020"/>
          <w:sz w:val="20"/>
        </w:rPr>
        <w:t>tensorflow.keras.layers</w:t>
      </w:r>
      <w:r>
        <w:rPr>
          <w:color w:val="202020"/>
          <w:spacing w:val="-5"/>
          <w:sz w:val="20"/>
        </w:rPr>
        <w:t xml:space="preserve"> </w:t>
      </w:r>
      <w:r>
        <w:rPr>
          <w:b/>
          <w:color w:val="202020"/>
          <w:sz w:val="20"/>
        </w:rPr>
        <w:t>import</w:t>
      </w:r>
      <w:r>
        <w:rPr>
          <w:b/>
          <w:color w:val="202020"/>
          <w:spacing w:val="-5"/>
          <w:sz w:val="20"/>
        </w:rPr>
        <w:t xml:space="preserve"> </w:t>
      </w:r>
      <w:r>
        <w:rPr>
          <w:color w:val="202020"/>
          <w:sz w:val="20"/>
        </w:rPr>
        <w:t>Flatten</w:t>
      </w:r>
    </w:p>
    <w:p>
      <w:pPr>
        <w:spacing w:before="0"/>
        <w:ind w:left="180" w:right="0" w:firstLine="0"/>
        <w:jc w:val="both"/>
        <w:rPr>
          <w:sz w:val="20"/>
        </w:rPr>
      </w:pPr>
      <w:r>
        <w:rPr>
          <w:b/>
          <w:color w:val="202020"/>
          <w:spacing w:val="-1"/>
          <w:sz w:val="20"/>
        </w:rPr>
        <w:t>from</w:t>
      </w:r>
      <w:r>
        <w:rPr>
          <w:b/>
          <w:color w:val="202020"/>
          <w:spacing w:val="-9"/>
          <w:sz w:val="20"/>
        </w:rPr>
        <w:t xml:space="preserve"> </w:t>
      </w:r>
      <w:r>
        <w:rPr>
          <w:color w:val="202020"/>
          <w:spacing w:val="-1"/>
          <w:sz w:val="20"/>
        </w:rPr>
        <w:t>tensorflow.keras.optimizers</w:t>
      </w:r>
      <w:r>
        <w:rPr>
          <w:color w:val="202020"/>
          <w:spacing w:val="-8"/>
          <w:sz w:val="20"/>
        </w:rPr>
        <w:t xml:space="preserve"> </w:t>
      </w:r>
      <w:r>
        <w:rPr>
          <w:b/>
          <w:color w:val="202020"/>
          <w:sz w:val="20"/>
        </w:rPr>
        <w:t>import</w:t>
      </w:r>
      <w:r>
        <w:rPr>
          <w:b/>
          <w:color w:val="202020"/>
          <w:spacing w:val="-9"/>
          <w:sz w:val="20"/>
        </w:rPr>
        <w:t xml:space="preserve"> </w:t>
      </w:r>
      <w:r>
        <w:rPr>
          <w:color w:val="202020"/>
          <w:sz w:val="20"/>
        </w:rPr>
        <w:t>Adam</w:t>
      </w:r>
      <w:r>
        <w:rPr>
          <w:color w:val="202020"/>
          <w:spacing w:val="-8"/>
          <w:sz w:val="20"/>
        </w:rPr>
        <w:t xml:space="preserve"> </w:t>
      </w:r>
      <w:r>
        <w:rPr>
          <w:color w:val="202020"/>
          <w:sz w:val="20"/>
        </w:rPr>
        <w:t>,</w:t>
      </w:r>
      <w:r>
        <w:rPr>
          <w:color w:val="202020"/>
          <w:spacing w:val="-9"/>
          <w:sz w:val="20"/>
        </w:rPr>
        <w:t xml:space="preserve"> </w:t>
      </w:r>
      <w:r>
        <w:rPr>
          <w:color w:val="202020"/>
          <w:sz w:val="20"/>
        </w:rPr>
        <w:t>SGD,</w:t>
      </w:r>
      <w:r>
        <w:rPr>
          <w:color w:val="202020"/>
          <w:spacing w:val="-8"/>
          <w:sz w:val="20"/>
        </w:rPr>
        <w:t xml:space="preserve"> </w:t>
      </w:r>
      <w:r>
        <w:rPr>
          <w:color w:val="202020"/>
          <w:sz w:val="20"/>
        </w:rPr>
        <w:t>RMSprop</w:t>
      </w:r>
    </w:p>
    <w:p>
      <w:pPr>
        <w:spacing w:before="0" w:line="240" w:lineRule="auto"/>
        <w:rPr>
          <w:sz w:val="20"/>
        </w:rPr>
      </w:pPr>
    </w:p>
    <w:p>
      <w:pPr>
        <w:spacing w:before="4" w:line="240" w:lineRule="auto"/>
        <w:rPr>
          <w:sz w:val="26"/>
        </w:rPr>
      </w:pPr>
    </w:p>
    <w:p>
      <w:pPr>
        <w:spacing w:before="0"/>
        <w:ind w:left="180" w:right="0" w:firstLine="0"/>
        <w:jc w:val="left"/>
        <w:rPr>
          <w:b/>
          <w:i/>
          <w:sz w:val="24"/>
        </w:rPr>
      </w:pPr>
      <w:r>
        <w:rPr>
          <w:b/>
          <w:i/>
          <w:color w:val="202020"/>
          <w:sz w:val="24"/>
        </w:rPr>
        <w:t xml:space="preserve"># </w:t>
      </w:r>
      <w:r>
        <w:rPr>
          <w:b/>
          <w:i/>
          <w:sz w:val="24"/>
        </w:rPr>
        <w:t>2.Initializing the Model</w:t>
      </w:r>
    </w:p>
    <w:p>
      <w:pPr>
        <w:spacing w:before="89"/>
        <w:ind w:left="180" w:right="0" w:firstLine="0"/>
        <w:jc w:val="left"/>
        <w:rPr>
          <w:sz w:val="24"/>
        </w:rPr>
      </w:pPr>
      <w:r>
        <w:rPr>
          <w:sz w:val="24"/>
        </w:rPr>
        <w:t>model=Sequential()</w:t>
      </w:r>
    </w:p>
    <w:p>
      <w:pPr>
        <w:pStyle w:val="6"/>
        <w:spacing w:before="89"/>
      </w:pPr>
      <w:r>
        <w:t># 3.Adding CNN Layers</w:t>
      </w:r>
    </w:p>
    <w:p>
      <w:pPr>
        <w:spacing w:before="87"/>
        <w:ind w:left="234" w:right="0" w:firstLine="0"/>
        <w:jc w:val="left"/>
        <w:rPr>
          <w:sz w:val="22"/>
        </w:rPr>
      </w:pPr>
      <w:r>
        <w:rPr>
          <w:sz w:val="24"/>
        </w:rPr>
        <w:t>#</w:t>
      </w:r>
      <w:r>
        <w:rPr>
          <w:spacing w:val="-7"/>
          <w:sz w:val="24"/>
        </w:rPr>
        <w:t xml:space="preserve"> </w:t>
      </w:r>
      <w:r>
        <w:rPr>
          <w:sz w:val="24"/>
        </w:rPr>
        <w:t>a.</w:t>
      </w:r>
      <w:r>
        <w:rPr>
          <w:spacing w:val="-6"/>
          <w:sz w:val="24"/>
        </w:rPr>
        <w:t xml:space="preserve"> </w:t>
      </w:r>
      <w:r>
        <w:rPr>
          <w:sz w:val="22"/>
        </w:rPr>
        <w:t>Adding</w:t>
      </w:r>
      <w:r>
        <w:rPr>
          <w:spacing w:val="-6"/>
          <w:sz w:val="22"/>
        </w:rPr>
        <w:t xml:space="preserve"> </w:t>
      </w:r>
      <w:r>
        <w:rPr>
          <w:sz w:val="22"/>
        </w:rPr>
        <w:t>Convolutional</w:t>
      </w:r>
      <w:r>
        <w:rPr>
          <w:spacing w:val="-7"/>
          <w:sz w:val="22"/>
        </w:rPr>
        <w:t xml:space="preserve"> </w:t>
      </w:r>
      <w:r>
        <w:rPr>
          <w:sz w:val="22"/>
        </w:rPr>
        <w:t>layer</w:t>
      </w:r>
    </w:p>
    <w:p>
      <w:pPr>
        <w:spacing w:before="86"/>
        <w:ind w:left="180" w:right="0" w:firstLine="0"/>
        <w:jc w:val="left"/>
        <w:rPr>
          <w:sz w:val="20"/>
        </w:rPr>
      </w:pPr>
      <w:r>
        <w:rPr>
          <w:color w:val="202020"/>
          <w:sz w:val="20"/>
        </w:rPr>
        <w:t>model</w:t>
      </w:r>
      <w:r>
        <w:rPr>
          <w:b/>
          <w:color w:val="202020"/>
          <w:sz w:val="20"/>
        </w:rPr>
        <w:t>.</w:t>
      </w:r>
      <w:r>
        <w:rPr>
          <w:color w:val="202020"/>
          <w:sz w:val="20"/>
        </w:rPr>
        <w:t>add(Convolution2D(32,(3,3),input_shape</w:t>
      </w:r>
      <w:r>
        <w:rPr>
          <w:b/>
          <w:color w:val="202020"/>
          <w:sz w:val="20"/>
        </w:rPr>
        <w:t>=</w:t>
      </w:r>
      <w:r>
        <w:rPr>
          <w:color w:val="202020"/>
          <w:sz w:val="20"/>
        </w:rPr>
        <w:t>(256,256,3),activation</w:t>
      </w:r>
      <w:r>
        <w:rPr>
          <w:b/>
          <w:color w:val="202020"/>
          <w:sz w:val="20"/>
        </w:rPr>
        <w:t>=</w:t>
      </w:r>
      <w:r>
        <w:rPr>
          <w:color w:val="202020"/>
          <w:sz w:val="20"/>
        </w:rPr>
        <w:t>"relu"))</w:t>
      </w:r>
    </w:p>
    <w:p>
      <w:pPr>
        <w:spacing w:before="0" w:line="240" w:lineRule="auto"/>
        <w:rPr>
          <w:sz w:val="20"/>
        </w:rPr>
      </w:pPr>
    </w:p>
    <w:p>
      <w:pPr>
        <w:spacing w:before="3" w:line="240" w:lineRule="auto"/>
        <w:rPr>
          <w:sz w:val="17"/>
        </w:rPr>
      </w:pPr>
    </w:p>
    <w:p>
      <w:pPr>
        <w:spacing w:before="0"/>
        <w:ind w:left="180" w:right="0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6"/>
          <w:sz w:val="22"/>
        </w:rPr>
        <w:t xml:space="preserve"> </w:t>
      </w:r>
      <w:r>
        <w:rPr>
          <w:sz w:val="22"/>
        </w:rPr>
        <w:t>b.</w:t>
      </w:r>
      <w:r>
        <w:rPr>
          <w:spacing w:val="-6"/>
          <w:sz w:val="22"/>
        </w:rPr>
        <w:t xml:space="preserve"> </w:t>
      </w:r>
      <w:r>
        <w:rPr>
          <w:sz w:val="22"/>
        </w:rPr>
        <w:t>Adding</w:t>
      </w:r>
      <w:r>
        <w:rPr>
          <w:spacing w:val="-6"/>
          <w:sz w:val="22"/>
        </w:rPr>
        <w:t xml:space="preserve"> </w:t>
      </w:r>
      <w:r>
        <w:rPr>
          <w:sz w:val="22"/>
        </w:rPr>
        <w:t>Pooling</w:t>
      </w:r>
      <w:r>
        <w:rPr>
          <w:spacing w:val="-5"/>
          <w:sz w:val="22"/>
        </w:rPr>
        <w:t xml:space="preserve"> </w:t>
      </w:r>
      <w:r>
        <w:rPr>
          <w:sz w:val="22"/>
        </w:rPr>
        <w:t>Layer</w:t>
      </w:r>
    </w:p>
    <w:p>
      <w:pPr>
        <w:spacing w:before="80"/>
        <w:ind w:left="180" w:right="0" w:firstLine="0"/>
        <w:jc w:val="left"/>
        <w:rPr>
          <w:sz w:val="20"/>
        </w:rPr>
      </w:pPr>
      <w:r>
        <w:rPr>
          <w:color w:val="202020"/>
          <w:sz w:val="20"/>
        </w:rPr>
        <w:t>model</w:t>
      </w:r>
      <w:r>
        <w:rPr>
          <w:b/>
          <w:color w:val="202020"/>
          <w:sz w:val="20"/>
        </w:rPr>
        <w:t>.</w:t>
      </w:r>
      <w:r>
        <w:rPr>
          <w:color w:val="202020"/>
          <w:sz w:val="20"/>
        </w:rPr>
        <w:t>add(MaxPooling2D(pool_size</w:t>
      </w:r>
      <w:r>
        <w:rPr>
          <w:b/>
          <w:color w:val="202020"/>
          <w:sz w:val="20"/>
        </w:rPr>
        <w:t>=</w:t>
      </w:r>
      <w:r>
        <w:rPr>
          <w:color w:val="202020"/>
          <w:sz w:val="20"/>
        </w:rPr>
        <w:t>(2,2)))</w:t>
      </w:r>
    </w:p>
    <w:p>
      <w:pPr>
        <w:spacing w:before="0" w:line="240" w:lineRule="auto"/>
        <w:rPr>
          <w:sz w:val="20"/>
        </w:rPr>
      </w:pPr>
    </w:p>
    <w:p>
      <w:pPr>
        <w:spacing w:before="6" w:line="240" w:lineRule="auto"/>
        <w:rPr>
          <w:sz w:val="15"/>
        </w:rPr>
      </w:pPr>
    </w:p>
    <w:p>
      <w:pPr>
        <w:spacing w:before="0" w:line="312" w:lineRule="auto"/>
        <w:ind w:left="180" w:right="8452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8"/>
          <w:sz w:val="22"/>
        </w:rPr>
        <w:t xml:space="preserve"> </w:t>
      </w:r>
      <w:r>
        <w:rPr>
          <w:sz w:val="22"/>
        </w:rPr>
        <w:t>c.</w:t>
      </w:r>
      <w:r>
        <w:rPr>
          <w:spacing w:val="-8"/>
          <w:sz w:val="22"/>
        </w:rPr>
        <w:t xml:space="preserve"> </w:t>
      </w:r>
      <w:r>
        <w:rPr>
          <w:sz w:val="22"/>
        </w:rPr>
        <w:t>Adding</w:t>
      </w:r>
      <w:r>
        <w:rPr>
          <w:spacing w:val="-7"/>
          <w:sz w:val="22"/>
        </w:rPr>
        <w:t xml:space="preserve"> </w:t>
      </w:r>
      <w:r>
        <w:rPr>
          <w:sz w:val="22"/>
        </w:rPr>
        <w:t>Flatten</w:t>
      </w:r>
      <w:r>
        <w:rPr>
          <w:spacing w:val="-8"/>
          <w:sz w:val="22"/>
        </w:rPr>
        <w:t xml:space="preserve"> </w:t>
      </w:r>
      <w:r>
        <w:rPr>
          <w:sz w:val="22"/>
        </w:rPr>
        <w:t>Layer</w:t>
      </w:r>
      <w:r>
        <w:rPr>
          <w:spacing w:val="-47"/>
          <w:sz w:val="22"/>
        </w:rPr>
        <w:t xml:space="preserve"> </w:t>
      </w:r>
      <w:r>
        <w:rPr>
          <w:sz w:val="22"/>
        </w:rPr>
        <w:t>model.add(Flatten)</w:t>
      </w:r>
    </w:p>
    <w:p>
      <w:pPr>
        <w:spacing w:after="0" w:line="312" w:lineRule="auto"/>
        <w:jc w:val="left"/>
        <w:rPr>
          <w:sz w:val="22"/>
        </w:rPr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spacing w:before="36"/>
        <w:ind w:left="180" w:right="0" w:firstLine="0"/>
        <w:jc w:val="left"/>
        <w:rPr>
          <w:sz w:val="20"/>
        </w:rPr>
      </w:pPr>
      <w:r>
        <w:rPr>
          <w:color w:val="202020"/>
          <w:sz w:val="20"/>
        </w:rPr>
        <w:t>model</w:t>
      </w:r>
      <w:r>
        <w:rPr>
          <w:b/>
          <w:color w:val="202020"/>
          <w:sz w:val="20"/>
        </w:rPr>
        <w:t>.</w:t>
      </w:r>
      <w:r>
        <w:rPr>
          <w:color w:val="202020"/>
          <w:sz w:val="20"/>
        </w:rPr>
        <w:t>add(Flatten())</w:t>
      </w:r>
    </w:p>
    <w:p>
      <w:pPr>
        <w:spacing w:before="0" w:line="240" w:lineRule="auto"/>
        <w:rPr>
          <w:sz w:val="20"/>
        </w:rPr>
      </w:pPr>
    </w:p>
    <w:p>
      <w:pPr>
        <w:spacing w:before="7" w:line="240" w:lineRule="auto"/>
        <w:rPr>
          <w:sz w:val="15"/>
        </w:rPr>
      </w:pPr>
    </w:p>
    <w:p>
      <w:pPr>
        <w:spacing w:before="0"/>
        <w:ind w:left="180" w:right="0" w:firstLine="0"/>
        <w:jc w:val="left"/>
        <w:rPr>
          <w:b/>
          <w:sz w:val="22"/>
        </w:rPr>
      </w:pPr>
      <w:r>
        <w:rPr>
          <w:b/>
          <w:sz w:val="22"/>
        </w:rPr>
        <w:t>#Summary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model</w:t>
      </w:r>
    </w:p>
    <w:p>
      <w:pPr>
        <w:spacing w:before="80"/>
        <w:ind w:left="180" w:right="0" w:firstLine="0"/>
        <w:jc w:val="left"/>
        <w:rPr>
          <w:sz w:val="22"/>
        </w:rPr>
      </w:pPr>
      <w:r>
        <w:rPr>
          <w:sz w:val="22"/>
        </w:rPr>
        <w:t>model.summary()</w:t>
      </w:r>
    </w:p>
    <w:p>
      <w:pPr>
        <w:spacing w:before="11" w:line="240" w:lineRule="auto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1017905</wp:posOffset>
            </wp:positionH>
            <wp:positionV relativeFrom="paragraph">
              <wp:posOffset>194310</wp:posOffset>
            </wp:positionV>
            <wp:extent cx="6332220" cy="428561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316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4" w:line="240" w:lineRule="auto"/>
        <w:rPr>
          <w:sz w:val="28"/>
        </w:rPr>
      </w:pPr>
    </w:p>
    <w:p>
      <w:pPr>
        <w:pStyle w:val="4"/>
        <w:ind w:left="165" w:firstLine="0"/>
      </w:pPr>
      <w:r>
        <w:t>Prediction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</w:p>
    <w:p>
      <w:pPr>
        <w:spacing w:before="173"/>
        <w:ind w:left="180" w:right="0" w:firstLine="0"/>
        <w:jc w:val="left"/>
        <w:rPr>
          <w:rFonts w:ascii="Arial MT"/>
          <w:sz w:val="21"/>
        </w:rPr>
      </w:pPr>
      <w:r>
        <w:rPr>
          <w:rFonts w:ascii="Arial"/>
          <w:b/>
          <w:sz w:val="21"/>
        </w:rPr>
        <w:t>from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 MT"/>
          <w:sz w:val="21"/>
        </w:rPr>
        <w:t>tensorflow.keras.models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import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 MT"/>
          <w:sz w:val="21"/>
        </w:rPr>
        <w:t>load_model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3"/>
        <w:rPr>
          <w:sz w:val="19"/>
        </w:rPr>
      </w:pPr>
    </w:p>
    <w:p>
      <w:pPr>
        <w:spacing w:before="1"/>
        <w:ind w:left="180" w:right="0" w:firstLine="0"/>
        <w:jc w:val="left"/>
        <w:rPr>
          <w:rFonts w:ascii="Arial MT"/>
          <w:sz w:val="21"/>
        </w:rPr>
      </w:pPr>
      <w:r>
        <w:rPr>
          <w:rFonts w:ascii="Arial"/>
          <w:b/>
          <w:sz w:val="21"/>
        </w:rPr>
        <w:t>from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 MT"/>
          <w:sz w:val="21"/>
        </w:rPr>
        <w:t>tensorflow.keras.preprocessing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import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 MT"/>
          <w:sz w:val="21"/>
        </w:rPr>
        <w:t>image</w:t>
      </w:r>
    </w:p>
    <w:p>
      <w:pPr>
        <w:pStyle w:val="11"/>
        <w:rPr>
          <w:sz w:val="20"/>
        </w:rPr>
      </w:pPr>
    </w:p>
    <w:p>
      <w:pPr>
        <w:pStyle w:val="11"/>
        <w:spacing w:before="7"/>
        <w:rPr>
          <w:sz w:val="20"/>
        </w:rPr>
      </w:pPr>
    </w:p>
    <w:p>
      <w:pPr>
        <w:pStyle w:val="11"/>
        <w:spacing w:before="1"/>
        <w:ind w:right="512"/>
        <w:jc w:val="right"/>
      </w:pPr>
      <w:r>
        <w:t>I</w:t>
      </w:r>
    </w:p>
    <w:p>
      <w:pPr>
        <w:pStyle w:val="11"/>
        <w:spacing w:before="19"/>
        <w:ind w:left="180"/>
      </w:pPr>
      <w:r>
        <w:t xml:space="preserve">model </w:t>
      </w:r>
      <w:r>
        <w:rPr>
          <w:rFonts w:ascii="Arial"/>
          <w:b/>
        </w:rPr>
        <w:t xml:space="preserve">= </w:t>
      </w:r>
      <w:r>
        <w:t>load_model("fire.h5")</w:t>
      </w:r>
    </w:p>
    <w:p>
      <w:pPr>
        <w:spacing w:after="0"/>
        <w:sectPr>
          <w:pgSz w:w="12240" w:h="15840"/>
          <w:pgMar w:top="1400" w:right="160" w:bottom="280" w:left="1260" w:header="720" w:footer="720" w:gutter="0"/>
          <w:cols w:space="720" w:num="1"/>
        </w:sectPr>
      </w:pPr>
    </w:p>
    <w:p>
      <w:pPr>
        <w:pStyle w:val="11"/>
        <w:spacing w:before="73"/>
        <w:ind w:right="512"/>
        <w:jc w:val="right"/>
      </w:pPr>
      <w:r>
        <w:t>I</w:t>
      </w:r>
    </w:p>
    <w:p>
      <w:pPr>
        <w:pStyle w:val="11"/>
        <w:spacing w:before="19"/>
        <w:ind w:left="180"/>
      </w:pPr>
      <w:r>
        <w:t xml:space="preserve">img </w:t>
      </w:r>
      <w:r>
        <w:rPr>
          <w:rFonts w:ascii="Arial"/>
          <w:b/>
        </w:rPr>
        <w:t xml:space="preserve">= </w:t>
      </w:r>
      <w:r>
        <w:t>image</w:t>
      </w:r>
      <w:r>
        <w:rPr>
          <w:rFonts w:ascii="Arial"/>
          <w:b/>
        </w:rPr>
        <w:t>.</w:t>
      </w:r>
      <w:r>
        <w:t>load_img(r"C:\Users\Isha\Pictures\Saved Pictures\egnofire.jpg",target_size</w:t>
      </w:r>
      <w:r>
        <w:rPr>
          <w:rFonts w:ascii="Arial"/>
          <w:b/>
        </w:rPr>
        <w:t>=</w:t>
      </w:r>
      <w:r>
        <w:t>(256,256))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3"/>
        <w:rPr>
          <w:sz w:val="26"/>
        </w:rPr>
      </w:pPr>
    </w:p>
    <w:p>
      <w:pPr>
        <w:pStyle w:val="11"/>
        <w:ind w:left="255"/>
      </w:pPr>
      <w:r>
        <w:t>img</w:t>
      </w:r>
    </w:p>
    <w:p>
      <w:pPr>
        <w:pStyle w:val="11"/>
        <w:spacing w:before="4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151130</wp:posOffset>
            </wp:positionV>
            <wp:extent cx="3657600" cy="36576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9"/>
        <w:rPr>
          <w:sz w:val="28"/>
        </w:rPr>
      </w:pPr>
    </w:p>
    <w:p>
      <w:pPr>
        <w:pStyle w:val="11"/>
        <w:ind w:left="180"/>
      </w:pPr>
      <w:r>
        <w:t>type(img)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3"/>
        <w:rPr>
          <w:sz w:val="26"/>
        </w:rPr>
      </w:pPr>
    </w:p>
    <w:p>
      <w:pPr>
        <w:pStyle w:val="11"/>
        <w:ind w:left="180"/>
      </w:pPr>
      <w:r>
        <w:t>PIL.Image.Image</w:t>
      </w:r>
    </w:p>
    <w:p>
      <w:pPr>
        <w:pStyle w:val="11"/>
        <w:rPr>
          <w:sz w:val="26"/>
        </w:rPr>
      </w:pPr>
    </w:p>
    <w:p>
      <w:pPr>
        <w:pStyle w:val="11"/>
        <w:ind w:left="180"/>
      </w:pPr>
      <w:r>
        <w:t xml:space="preserve">x </w:t>
      </w:r>
      <w:r>
        <w:rPr>
          <w:rFonts w:ascii="Arial"/>
          <w:b/>
        </w:rPr>
        <w:t xml:space="preserve">= </w:t>
      </w:r>
      <w:r>
        <w:t>image</w:t>
      </w:r>
      <w:r>
        <w:rPr>
          <w:rFonts w:ascii="Arial"/>
          <w:b/>
        </w:rPr>
        <w:t>.</w:t>
      </w:r>
      <w:r>
        <w:t>img_to_array(img)</w:t>
      </w:r>
    </w:p>
    <w:p>
      <w:pPr>
        <w:pStyle w:val="11"/>
        <w:rPr>
          <w:sz w:val="20"/>
        </w:rPr>
      </w:pPr>
    </w:p>
    <w:p>
      <w:pPr>
        <w:pStyle w:val="11"/>
        <w:spacing w:before="8"/>
        <w:rPr>
          <w:sz w:val="20"/>
        </w:rPr>
      </w:pPr>
    </w:p>
    <w:p>
      <w:pPr>
        <w:pStyle w:val="11"/>
        <w:ind w:right="512"/>
        <w:jc w:val="right"/>
      </w:pPr>
      <w:r>
        <w:t>I</w:t>
      </w:r>
    </w:p>
    <w:p>
      <w:pPr>
        <w:pStyle w:val="11"/>
        <w:spacing w:before="19"/>
        <w:ind w:left="180"/>
      </w:pPr>
      <w:r>
        <w:t>x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4"/>
        <w:rPr>
          <w:sz w:val="19"/>
        </w:rPr>
      </w:pPr>
    </w:p>
    <w:p>
      <w:pPr>
        <w:pStyle w:val="11"/>
        <w:ind w:left="180"/>
      </w:pPr>
      <w:r>
        <w:t>array([[[ 12.,</w:t>
      </w:r>
      <w:r>
        <w:rPr>
          <w:spacing w:val="58"/>
        </w:rPr>
        <w:t xml:space="preserve"> </w:t>
      </w:r>
      <w:r>
        <w:t>14.,</w:t>
      </w:r>
      <w:r>
        <w:rPr>
          <w:spacing w:val="59"/>
        </w:rPr>
        <w:t xml:space="preserve"> </w:t>
      </w:r>
      <w:r>
        <w:t>0.],</w:t>
      </w:r>
    </w:p>
    <w:p>
      <w:pPr>
        <w:pStyle w:val="11"/>
        <w:spacing w:before="108"/>
        <w:ind w:left="646"/>
      </w:pPr>
      <w:r>
        <w:t>[ 21.,</w:t>
      </w:r>
      <w:r>
        <w:rPr>
          <w:spacing w:val="58"/>
        </w:rPr>
        <w:t xml:space="preserve"> </w:t>
      </w:r>
      <w:r>
        <w:t>24.,   7.],</w:t>
      </w:r>
    </w:p>
    <w:p>
      <w:pPr>
        <w:pStyle w:val="11"/>
        <w:spacing w:before="109"/>
        <w:ind w:left="646"/>
      </w:pPr>
      <w:r>
        <w:t>[ 43.,</w:t>
      </w:r>
      <w:r>
        <w:rPr>
          <w:spacing w:val="58"/>
        </w:rPr>
        <w:t xml:space="preserve"> </w:t>
      </w:r>
      <w:r>
        <w:t>46.,</w:t>
      </w:r>
      <w:r>
        <w:rPr>
          <w:spacing w:val="58"/>
        </w:rPr>
        <w:t xml:space="preserve"> </w:t>
      </w:r>
      <w:r>
        <w:t>27.],</w:t>
      </w:r>
    </w:p>
    <w:p>
      <w:pPr>
        <w:pStyle w:val="11"/>
        <w:spacing w:before="108"/>
        <w:ind w:left="646"/>
      </w:pPr>
      <w:r>
        <w:t>...,</w:t>
      </w:r>
    </w:p>
    <w:p>
      <w:pPr>
        <w:spacing w:after="0"/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tbl>
      <w:tblPr>
        <w:tblStyle w:val="10"/>
        <w:tblW w:w="0" w:type="auto"/>
        <w:tblInd w:w="13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34"/>
        <w:gridCol w:w="474"/>
        <w:gridCol w:w="5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034" w:type="dxa"/>
          </w:tcPr>
          <w:p>
            <w:pPr>
              <w:pStyle w:val="17"/>
              <w:spacing w:line="235" w:lineRule="exact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[ 21.,</w:t>
            </w:r>
          </w:p>
        </w:tc>
        <w:tc>
          <w:tcPr>
            <w:tcW w:w="474" w:type="dxa"/>
          </w:tcPr>
          <w:p>
            <w:pPr>
              <w:pStyle w:val="17"/>
              <w:spacing w:line="235" w:lineRule="exact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19.,</w:t>
            </w:r>
          </w:p>
        </w:tc>
        <w:tc>
          <w:tcPr>
            <w:tcW w:w="575" w:type="dxa"/>
          </w:tcPr>
          <w:p>
            <w:pPr>
              <w:pStyle w:val="17"/>
              <w:spacing w:line="235" w:lineRule="exact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7.],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[ 13.,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15.,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[ 52.,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60.,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27" w:right="29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11.]],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 w:hRule="atLeast"/>
        </w:trPr>
        <w:tc>
          <w:tcPr>
            <w:tcW w:w="1034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[[ 13.,</w:t>
            </w:r>
          </w:p>
        </w:tc>
        <w:tc>
          <w:tcPr>
            <w:tcW w:w="474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15.,</w:t>
            </w:r>
          </w:p>
        </w:tc>
        <w:tc>
          <w:tcPr>
            <w:tcW w:w="575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[ 12.,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14.,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0.],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[ 18.,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21.,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4.],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left="516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...,</w:t>
            </w:r>
          </w:p>
        </w:tc>
        <w:tc>
          <w:tcPr>
            <w:tcW w:w="474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575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[ 17.,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15.,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[ 10.,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35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11.,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9" w:right="85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3.],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[ 58.,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65.,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23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23.]],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 w:hRule="atLeast"/>
        </w:trPr>
        <w:tc>
          <w:tcPr>
            <w:tcW w:w="1034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[[ 14.,</w:t>
            </w:r>
          </w:p>
        </w:tc>
        <w:tc>
          <w:tcPr>
            <w:tcW w:w="474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15.,</w:t>
            </w:r>
          </w:p>
        </w:tc>
        <w:tc>
          <w:tcPr>
            <w:tcW w:w="575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7.],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63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</w:t>
            </w:r>
            <w:r>
              <w:rPr>
                <w:rFonts w:ascii="Arial MT"/>
                <w:spacing w:val="-8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11.,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17" w:right="37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13.,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9" w:right="85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[ 10.,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12.,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0.],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1034" w:type="dxa"/>
          </w:tcPr>
          <w:p>
            <w:pPr>
              <w:pStyle w:val="17"/>
              <w:spacing w:before="15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[ 19.,</w:t>
            </w:r>
            <w:r>
              <w:rPr>
                <w:rFonts w:ascii="Arial MT"/>
                <w:spacing w:val="58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18.,</w:t>
            </w:r>
          </w:p>
        </w:tc>
        <w:tc>
          <w:tcPr>
            <w:tcW w:w="474" w:type="dxa"/>
          </w:tcPr>
          <w:p>
            <w:pPr>
              <w:pStyle w:val="17"/>
              <w:spacing w:before="15"/>
              <w:ind w:left="104" w:right="37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0.],</w:t>
            </w:r>
          </w:p>
        </w:tc>
        <w:tc>
          <w:tcPr>
            <w:tcW w:w="575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[ 17.,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18.,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13.],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[ 62.,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66.,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23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39.]],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1034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left="458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...,</w:t>
            </w:r>
          </w:p>
        </w:tc>
        <w:tc>
          <w:tcPr>
            <w:tcW w:w="474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575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 w:hRule="atLeast"/>
        </w:trPr>
        <w:tc>
          <w:tcPr>
            <w:tcW w:w="1034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[[ 14.,</w:t>
            </w:r>
          </w:p>
        </w:tc>
        <w:tc>
          <w:tcPr>
            <w:tcW w:w="474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15.,</w:t>
            </w:r>
          </w:p>
        </w:tc>
        <w:tc>
          <w:tcPr>
            <w:tcW w:w="575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7.],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[ 51.,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56.,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26.],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[ 48.,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57.,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left="516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...,</w:t>
            </w:r>
          </w:p>
        </w:tc>
        <w:tc>
          <w:tcPr>
            <w:tcW w:w="474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  <w:tc>
          <w:tcPr>
            <w:tcW w:w="575" w:type="dxa"/>
          </w:tcPr>
          <w:p>
            <w:pPr>
              <w:pStyle w:val="1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[ 50.,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65.,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26.],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[ 58.,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75.,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30.],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[ 54.,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73.,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23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27.]],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 w:hRule="atLeast"/>
        </w:trPr>
        <w:tc>
          <w:tcPr>
            <w:tcW w:w="1034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[[ 17.,</w:t>
            </w:r>
          </w:p>
        </w:tc>
        <w:tc>
          <w:tcPr>
            <w:tcW w:w="474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19.,</w:t>
            </w:r>
          </w:p>
        </w:tc>
        <w:tc>
          <w:tcPr>
            <w:tcW w:w="575" w:type="dxa"/>
          </w:tcPr>
          <w:p>
            <w:pPr>
              <w:pStyle w:val="17"/>
              <w:spacing w:before="6"/>
              <w:rPr>
                <w:rFonts w:ascii="Arial MT"/>
                <w:sz w:val="19"/>
              </w:rPr>
            </w:pPr>
          </w:p>
          <w:p>
            <w:pPr>
              <w:pStyle w:val="17"/>
              <w:spacing w:before="1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8.],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034" w:type="dxa"/>
          </w:tcPr>
          <w:p>
            <w:pPr>
              <w:pStyle w:val="17"/>
              <w:spacing w:before="50" w:line="221" w:lineRule="exact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[ 49.,</w:t>
            </w:r>
          </w:p>
        </w:tc>
        <w:tc>
          <w:tcPr>
            <w:tcW w:w="474" w:type="dxa"/>
          </w:tcPr>
          <w:p>
            <w:pPr>
              <w:pStyle w:val="17"/>
              <w:spacing w:before="50" w:line="221" w:lineRule="exact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54.,</w:t>
            </w:r>
          </w:p>
        </w:tc>
        <w:tc>
          <w:tcPr>
            <w:tcW w:w="575" w:type="dxa"/>
          </w:tcPr>
          <w:p>
            <w:pPr>
              <w:pStyle w:val="17"/>
              <w:spacing w:before="50" w:line="221" w:lineRule="exact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24.],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2083" w:type="dxa"/>
            <w:gridSpan w:val="3"/>
          </w:tcPr>
          <w:p>
            <w:pPr>
              <w:pStyle w:val="17"/>
              <w:spacing w:before="108"/>
              <w:ind w:left="516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[103.,</w:t>
            </w:r>
            <w:r>
              <w:rPr>
                <w:rFonts w:ascii="Arial MT"/>
                <w:spacing w:val="-9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112.,</w:t>
            </w:r>
            <w:r>
              <w:rPr>
                <w:rFonts w:ascii="Arial MT"/>
                <w:spacing w:val="41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57.],</w:t>
            </w:r>
          </w:p>
          <w:p>
            <w:pPr>
              <w:pStyle w:val="17"/>
              <w:spacing w:before="108" w:line="221" w:lineRule="exact"/>
              <w:ind w:left="516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...,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1034" w:type="dxa"/>
          </w:tcPr>
          <w:p>
            <w:pPr>
              <w:pStyle w:val="17"/>
              <w:spacing w:before="108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[ 65.,</w:t>
            </w:r>
          </w:p>
        </w:tc>
        <w:tc>
          <w:tcPr>
            <w:tcW w:w="474" w:type="dxa"/>
          </w:tcPr>
          <w:p>
            <w:pPr>
              <w:pStyle w:val="17"/>
              <w:spacing w:before="108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80.,</w:t>
            </w:r>
          </w:p>
        </w:tc>
        <w:tc>
          <w:tcPr>
            <w:tcW w:w="575" w:type="dxa"/>
          </w:tcPr>
          <w:p>
            <w:pPr>
              <w:pStyle w:val="17"/>
              <w:spacing w:before="108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41.],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1034" w:type="dxa"/>
          </w:tcPr>
          <w:p>
            <w:pPr>
              <w:pStyle w:val="17"/>
              <w:spacing w:before="50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[ 61.,</w:t>
            </w:r>
          </w:p>
        </w:tc>
        <w:tc>
          <w:tcPr>
            <w:tcW w:w="474" w:type="dxa"/>
          </w:tcPr>
          <w:p>
            <w:pPr>
              <w:pStyle w:val="17"/>
              <w:spacing w:before="50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78.,</w:t>
            </w:r>
          </w:p>
        </w:tc>
        <w:tc>
          <w:tcPr>
            <w:tcW w:w="575" w:type="dxa"/>
          </w:tcPr>
          <w:p>
            <w:pPr>
              <w:pStyle w:val="17"/>
              <w:spacing w:before="50"/>
              <w:ind w:left="33" w:right="7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33.],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034" w:type="dxa"/>
          </w:tcPr>
          <w:p>
            <w:pPr>
              <w:pStyle w:val="17"/>
              <w:spacing w:before="50" w:line="221" w:lineRule="exact"/>
              <w:ind w:right="48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[ 64.,</w:t>
            </w:r>
          </w:p>
        </w:tc>
        <w:tc>
          <w:tcPr>
            <w:tcW w:w="474" w:type="dxa"/>
          </w:tcPr>
          <w:p>
            <w:pPr>
              <w:pStyle w:val="17"/>
              <w:spacing w:before="50" w:line="221" w:lineRule="exact"/>
              <w:ind w:left="31" w:right="22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83.,</w:t>
            </w:r>
          </w:p>
        </w:tc>
        <w:tc>
          <w:tcPr>
            <w:tcW w:w="575" w:type="dxa"/>
          </w:tcPr>
          <w:p>
            <w:pPr>
              <w:pStyle w:val="17"/>
              <w:spacing w:before="50" w:line="221" w:lineRule="exact"/>
              <w:ind w:left="33" w:right="23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37.]],</w:t>
            </w:r>
          </w:p>
        </w:tc>
      </w:tr>
    </w:tbl>
    <w:p>
      <w:pPr>
        <w:spacing w:after="0" w:line="221" w:lineRule="exact"/>
        <w:jc w:val="center"/>
        <w:rPr>
          <w:rFonts w:ascii="Arial MT"/>
          <w:sz w:val="21"/>
        </w:rPr>
        <w:sectPr>
          <w:pgSz w:w="12240" w:h="15840"/>
          <w:pgMar w:top="1440" w:right="160" w:bottom="280" w:left="1260" w:header="720" w:footer="720" w:gutter="0"/>
          <w:cols w:space="720" w:num="1"/>
        </w:sectPr>
      </w:pPr>
    </w:p>
    <w:tbl>
      <w:tblPr>
        <w:tblStyle w:val="10"/>
        <w:tblW w:w="0" w:type="auto"/>
        <w:tblInd w:w="5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4"/>
        <w:gridCol w:w="467"/>
        <w:gridCol w:w="20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634" w:type="dxa"/>
          </w:tcPr>
          <w:p>
            <w:pPr>
              <w:pStyle w:val="17"/>
              <w:spacing w:line="235" w:lineRule="exact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[[ 18.,</w:t>
            </w:r>
          </w:p>
        </w:tc>
        <w:tc>
          <w:tcPr>
            <w:tcW w:w="467" w:type="dxa"/>
          </w:tcPr>
          <w:p>
            <w:pPr>
              <w:pStyle w:val="17"/>
              <w:spacing w:line="235" w:lineRule="exact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18.,</w:t>
            </w:r>
          </w:p>
        </w:tc>
        <w:tc>
          <w:tcPr>
            <w:tcW w:w="2029" w:type="dxa"/>
          </w:tcPr>
          <w:p>
            <w:pPr>
              <w:pStyle w:val="17"/>
              <w:spacing w:line="235" w:lineRule="exact"/>
              <w:ind w:left="116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8.],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634" w:type="dxa"/>
          </w:tcPr>
          <w:p>
            <w:pPr>
              <w:pStyle w:val="17"/>
              <w:spacing w:before="50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[ 36.,</w:t>
            </w:r>
          </w:p>
        </w:tc>
        <w:tc>
          <w:tcPr>
            <w:tcW w:w="467" w:type="dxa"/>
          </w:tcPr>
          <w:p>
            <w:pPr>
              <w:pStyle w:val="17"/>
              <w:spacing w:before="50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39.,</w:t>
            </w:r>
          </w:p>
        </w:tc>
        <w:tc>
          <w:tcPr>
            <w:tcW w:w="2029" w:type="dxa"/>
          </w:tcPr>
          <w:p>
            <w:pPr>
              <w:pStyle w:val="17"/>
              <w:spacing w:before="50"/>
              <w:ind w:left="116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8.],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634" w:type="dxa"/>
          </w:tcPr>
          <w:p>
            <w:pPr>
              <w:pStyle w:val="17"/>
              <w:spacing w:before="50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[ 77.,</w:t>
            </w:r>
          </w:p>
        </w:tc>
        <w:tc>
          <w:tcPr>
            <w:tcW w:w="467" w:type="dxa"/>
          </w:tcPr>
          <w:p>
            <w:pPr>
              <w:pStyle w:val="17"/>
              <w:spacing w:before="50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85.,</w:t>
            </w:r>
          </w:p>
        </w:tc>
        <w:tc>
          <w:tcPr>
            <w:tcW w:w="2029" w:type="dxa"/>
          </w:tcPr>
          <w:p>
            <w:pPr>
              <w:pStyle w:val="17"/>
              <w:spacing w:before="50"/>
              <w:ind w:left="5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28.],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634" w:type="dxa"/>
          </w:tcPr>
          <w:p>
            <w:pPr>
              <w:pStyle w:val="17"/>
              <w:spacing w:before="50"/>
              <w:ind w:left="108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...,</w:t>
            </w:r>
          </w:p>
          <w:p>
            <w:pPr>
              <w:pStyle w:val="17"/>
              <w:spacing w:before="108"/>
              <w:ind w:left="108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[ 79.,</w:t>
            </w:r>
          </w:p>
        </w:tc>
        <w:tc>
          <w:tcPr>
            <w:tcW w:w="467" w:type="dxa"/>
          </w:tcPr>
          <w:p>
            <w:pPr>
              <w:pStyle w:val="17"/>
              <w:rPr>
                <w:rFonts w:ascii="Arial MT"/>
                <w:sz w:val="22"/>
              </w:rPr>
            </w:pPr>
          </w:p>
          <w:p>
            <w:pPr>
              <w:pStyle w:val="17"/>
              <w:spacing w:before="147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94.,</w:t>
            </w:r>
          </w:p>
        </w:tc>
        <w:tc>
          <w:tcPr>
            <w:tcW w:w="2029" w:type="dxa"/>
          </w:tcPr>
          <w:p>
            <w:pPr>
              <w:pStyle w:val="17"/>
              <w:rPr>
                <w:rFonts w:ascii="Arial MT"/>
                <w:sz w:val="22"/>
              </w:rPr>
            </w:pPr>
          </w:p>
          <w:p>
            <w:pPr>
              <w:pStyle w:val="17"/>
              <w:spacing w:before="147"/>
              <w:ind w:left="5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55.],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634" w:type="dxa"/>
          </w:tcPr>
          <w:p>
            <w:pPr>
              <w:pStyle w:val="17"/>
              <w:spacing w:before="50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[ 50.,</w:t>
            </w:r>
          </w:p>
        </w:tc>
        <w:tc>
          <w:tcPr>
            <w:tcW w:w="467" w:type="dxa"/>
          </w:tcPr>
          <w:p>
            <w:pPr>
              <w:pStyle w:val="17"/>
              <w:spacing w:before="50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67.,</w:t>
            </w:r>
          </w:p>
        </w:tc>
        <w:tc>
          <w:tcPr>
            <w:tcW w:w="2029" w:type="dxa"/>
          </w:tcPr>
          <w:p>
            <w:pPr>
              <w:pStyle w:val="17"/>
              <w:spacing w:before="50"/>
              <w:ind w:left="5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22.],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634" w:type="dxa"/>
          </w:tcPr>
          <w:p>
            <w:pPr>
              <w:pStyle w:val="17"/>
              <w:spacing w:before="50" w:line="221" w:lineRule="exact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[ 52.,</w:t>
            </w:r>
          </w:p>
        </w:tc>
        <w:tc>
          <w:tcPr>
            <w:tcW w:w="467" w:type="dxa"/>
          </w:tcPr>
          <w:p>
            <w:pPr>
              <w:pStyle w:val="17"/>
              <w:spacing w:before="50" w:line="221" w:lineRule="exact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71.,</w:t>
            </w:r>
          </w:p>
        </w:tc>
        <w:tc>
          <w:tcPr>
            <w:tcW w:w="2029" w:type="dxa"/>
          </w:tcPr>
          <w:p>
            <w:pPr>
              <w:pStyle w:val="17"/>
              <w:spacing w:before="50" w:line="221" w:lineRule="exact"/>
              <w:ind w:left="5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25.]]], dtype=float32)</w:t>
            </w:r>
          </w:p>
        </w:tc>
      </w:tr>
    </w:tbl>
    <w:p>
      <w:pPr>
        <w:pStyle w:val="11"/>
        <w:spacing w:before="9"/>
        <w:rPr>
          <w:sz w:val="24"/>
        </w:rPr>
      </w:pPr>
    </w:p>
    <w:p>
      <w:pPr>
        <w:pStyle w:val="11"/>
        <w:spacing w:before="94" w:line="357" w:lineRule="auto"/>
        <w:ind w:left="180" w:right="9445" w:firstLine="75"/>
      </w:pPr>
      <w:r>
        <w:t>x</w:t>
      </w:r>
      <w:r>
        <w:rPr>
          <w:rFonts w:ascii="Arial"/>
          <w:b/>
        </w:rPr>
        <w:t>.</w:t>
      </w:r>
      <w:r>
        <w:t>shape</w:t>
      </w:r>
      <w:r>
        <w:rPr>
          <w:spacing w:val="1"/>
        </w:rPr>
        <w:t xml:space="preserve"> </w:t>
      </w:r>
      <w:r>
        <w:t>(256,</w:t>
      </w:r>
      <w:r>
        <w:rPr>
          <w:spacing w:val="-8"/>
        </w:rPr>
        <w:t xml:space="preserve"> </w:t>
      </w:r>
      <w:r>
        <w:t>256,</w:t>
      </w:r>
      <w:r>
        <w:rPr>
          <w:spacing w:val="-8"/>
        </w:rPr>
        <w:t xml:space="preserve"> </w:t>
      </w:r>
      <w:r>
        <w:t>3)</w:t>
      </w:r>
    </w:p>
    <w:p>
      <w:pPr>
        <w:spacing w:before="180"/>
        <w:ind w:left="180" w:right="0" w:firstLine="0"/>
        <w:jc w:val="left"/>
        <w:rPr>
          <w:rFonts w:ascii="Arial MT"/>
          <w:sz w:val="21"/>
        </w:rPr>
      </w:pPr>
      <w:r>
        <w:rPr>
          <w:rFonts w:ascii="Arial"/>
          <w:b/>
          <w:sz w:val="21"/>
        </w:rPr>
        <w:t xml:space="preserve">import </w:t>
      </w:r>
      <w:r>
        <w:rPr>
          <w:rFonts w:ascii="Arial MT"/>
          <w:sz w:val="21"/>
        </w:rPr>
        <w:t xml:space="preserve">numpy </w:t>
      </w:r>
      <w:r>
        <w:rPr>
          <w:rFonts w:ascii="Arial"/>
          <w:b/>
          <w:sz w:val="21"/>
        </w:rPr>
        <w:t xml:space="preserve">as </w:t>
      </w:r>
      <w:r>
        <w:rPr>
          <w:rFonts w:ascii="Arial MT"/>
          <w:sz w:val="21"/>
        </w:rPr>
        <w:t>np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4"/>
        <w:rPr>
          <w:sz w:val="19"/>
        </w:rPr>
      </w:pPr>
    </w:p>
    <w:p>
      <w:pPr>
        <w:spacing w:before="0"/>
        <w:ind w:left="180" w:right="0" w:firstLine="0"/>
        <w:jc w:val="left"/>
        <w:rPr>
          <w:rFonts w:ascii="Arial"/>
          <w:i/>
          <w:sz w:val="21"/>
        </w:rPr>
      </w:pPr>
      <w:r>
        <w:rPr>
          <w:rFonts w:ascii="Arial"/>
          <w:i/>
          <w:sz w:val="21"/>
        </w:rPr>
        <w:t># convolution expects 4D</w:t>
      </w:r>
    </w:p>
    <w:p>
      <w:pPr>
        <w:pStyle w:val="11"/>
        <w:spacing w:before="108"/>
        <w:ind w:left="180"/>
      </w:pPr>
      <w:r>
        <w:t xml:space="preserve">x </w:t>
      </w:r>
      <w:r>
        <w:rPr>
          <w:rFonts w:ascii="Arial"/>
          <w:b/>
        </w:rPr>
        <w:t xml:space="preserve">= </w:t>
      </w:r>
      <w:r>
        <w:t>np</w:t>
      </w:r>
      <w:r>
        <w:rPr>
          <w:rFonts w:ascii="Arial"/>
          <w:b/>
        </w:rPr>
        <w:t>.</w:t>
      </w:r>
      <w:r>
        <w:t>expand_dims(x,axis</w:t>
      </w:r>
      <w:r>
        <w:rPr>
          <w:rFonts w:ascii="Arial"/>
          <w:b/>
        </w:rPr>
        <w:t>=</w:t>
      </w:r>
      <w:r>
        <w:t>0)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4"/>
        <w:rPr>
          <w:sz w:val="19"/>
        </w:rPr>
      </w:pPr>
    </w:p>
    <w:p>
      <w:pPr>
        <w:pStyle w:val="11"/>
        <w:ind w:left="180"/>
      </w:pPr>
      <w:r>
        <w:t>x</w:t>
      </w:r>
      <w:r>
        <w:rPr>
          <w:rFonts w:ascii="Arial"/>
          <w:b/>
        </w:rPr>
        <w:t>.</w:t>
      </w:r>
      <w:r>
        <w:t>shape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3"/>
        <w:rPr>
          <w:sz w:val="26"/>
        </w:rPr>
      </w:pPr>
    </w:p>
    <w:p>
      <w:pPr>
        <w:pStyle w:val="11"/>
        <w:spacing w:before="1"/>
        <w:ind w:left="180"/>
      </w:pPr>
      <w:r>
        <w:t>(1, 256, 256, 3)</w:t>
      </w:r>
    </w:p>
    <w:p>
      <w:pPr>
        <w:pStyle w:val="11"/>
        <w:spacing w:before="11"/>
        <w:rPr>
          <w:sz w:val="25"/>
        </w:rPr>
      </w:pPr>
    </w:p>
    <w:p>
      <w:pPr>
        <w:pStyle w:val="11"/>
        <w:ind w:left="180"/>
      </w:pPr>
      <w:r>
        <w:t xml:space="preserve">pred_prob </w:t>
      </w:r>
      <w:r>
        <w:rPr>
          <w:rFonts w:ascii="Arial"/>
          <w:b/>
        </w:rPr>
        <w:t xml:space="preserve">= </w:t>
      </w:r>
      <w:r>
        <w:t>model</w:t>
      </w:r>
      <w:r>
        <w:rPr>
          <w:rFonts w:ascii="Arial"/>
          <w:b/>
        </w:rPr>
        <w:t>.</w:t>
      </w:r>
      <w:r>
        <w:t>predict(x)</w:t>
      </w:r>
    </w:p>
    <w:p>
      <w:pPr>
        <w:pStyle w:val="11"/>
        <w:rPr>
          <w:sz w:val="22"/>
        </w:rPr>
      </w:pPr>
    </w:p>
    <w:p>
      <w:pPr>
        <w:pStyle w:val="11"/>
        <w:spacing w:before="8"/>
        <w:rPr>
          <w:sz w:val="18"/>
        </w:rPr>
      </w:pPr>
    </w:p>
    <w:p>
      <w:pPr>
        <w:pStyle w:val="11"/>
        <w:ind w:left="180"/>
      </w:pPr>
      <w:r>
        <w:t>1/1</w:t>
      </w:r>
      <w:r>
        <w:rPr>
          <w:spacing w:val="-7"/>
        </w:rPr>
        <w:t xml:space="preserve"> </w:t>
      </w:r>
      <w:r>
        <w:t>[==============================]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0s</w:t>
      </w:r>
      <w:r>
        <w:rPr>
          <w:spacing w:val="-6"/>
        </w:rPr>
        <w:t xml:space="preserve"> </w:t>
      </w:r>
      <w:r>
        <w:t>111ms/step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4"/>
        <w:rPr>
          <w:sz w:val="19"/>
        </w:rPr>
      </w:pPr>
    </w:p>
    <w:p>
      <w:pPr>
        <w:pStyle w:val="11"/>
        <w:ind w:left="255"/>
      </w:pPr>
      <w:r>
        <w:t>pred_prob</w:t>
      </w:r>
    </w:p>
    <w:p>
      <w:pPr>
        <w:pStyle w:val="11"/>
        <w:spacing w:before="118"/>
        <w:ind w:left="180"/>
      </w:pPr>
      <w:r>
        <w:t>array([[0.]], dtype=float32)</w:t>
      </w:r>
    </w:p>
    <w:p>
      <w:pPr>
        <w:pStyle w:val="11"/>
        <w:rPr>
          <w:sz w:val="26"/>
        </w:rPr>
      </w:pPr>
    </w:p>
    <w:p>
      <w:pPr>
        <w:pStyle w:val="11"/>
        <w:spacing w:line="348" w:lineRule="auto"/>
        <w:ind w:left="413" w:right="8229" w:hanging="234"/>
      </w:pPr>
      <w:r>
        <w:rPr>
          <w:rFonts w:ascii="Arial"/>
          <w:b/>
        </w:rPr>
        <w:t>if</w:t>
      </w:r>
      <w:r>
        <w:t>(pred_prob</w:t>
      </w:r>
      <w:r>
        <w:rPr>
          <w:rFonts w:ascii="Arial"/>
          <w:b/>
        </w:rPr>
        <w:t>==</w:t>
      </w:r>
      <w:r>
        <w:t>0):</w:t>
      </w:r>
      <w:r>
        <w:rPr>
          <w:spacing w:val="1"/>
        </w:rPr>
        <w:t xml:space="preserve"> </w:t>
      </w:r>
      <w:r>
        <w:t>print("There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fire")</w:t>
      </w:r>
    </w:p>
    <w:p>
      <w:pPr>
        <w:pStyle w:val="8"/>
        <w:spacing w:line="240" w:lineRule="exact"/>
        <w:rPr>
          <w:rFonts w:ascii="Arial MT"/>
          <w:b w:val="0"/>
        </w:rPr>
      </w:pPr>
      <w:r>
        <w:t>else</w:t>
      </w:r>
      <w:r>
        <w:rPr>
          <w:rFonts w:ascii="Arial MT"/>
          <w:b w:val="0"/>
        </w:rPr>
        <w:t>:</w:t>
      </w:r>
    </w:p>
    <w:p>
      <w:pPr>
        <w:pStyle w:val="11"/>
        <w:spacing w:before="108" w:line="705" w:lineRule="auto"/>
        <w:ind w:left="180" w:right="8405" w:firstLine="233"/>
      </w:pPr>
      <w:r>
        <w:t>print("There is a fire")</w:t>
      </w:r>
      <w:r>
        <w:rPr>
          <w:spacing w:val="-57"/>
        </w:rPr>
        <w:t xml:space="preserve"> </w:t>
      </w:r>
      <w:r>
        <w:t>There is no fire</w:t>
      </w:r>
    </w:p>
    <w:p>
      <w:pPr>
        <w:spacing w:after="0" w:line="705" w:lineRule="auto"/>
        <w:sectPr>
          <w:pgSz w:w="12240" w:h="15840"/>
          <w:pgMar w:top="1440" w:right="160" w:bottom="280" w:left="1260" w:header="720" w:footer="720" w:gutter="0"/>
          <w:cols w:space="720" w:num="1"/>
        </w:sectPr>
      </w:pPr>
    </w:p>
    <w:p>
      <w:pPr>
        <w:pStyle w:val="11"/>
        <w:spacing w:before="6"/>
        <w:rPr>
          <w:sz w:val="19"/>
        </w:rPr>
      </w:pPr>
    </w:p>
    <w:p>
      <w:pPr>
        <w:spacing w:before="4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4.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Accurancy:</w:t>
      </w:r>
    </w:p>
    <w:p>
      <w:pPr>
        <w:spacing w:before="216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Epoch 1/30</w:t>
      </w:r>
    </w:p>
    <w:p>
      <w:pPr>
        <w:spacing w:before="216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36s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2.2809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0.5965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0.6385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0.5938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2/30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53s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4s/step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0.4557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0.7822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0.1618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0.9062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3/30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44s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0.2581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0.8762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0.0857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0.9688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4/30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28s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0.2146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8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0.9059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0.1209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0.9688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5/30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31s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0.1683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0.9332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0.0789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0.9688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6/30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34s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0.1468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0.9381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0.0531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0.9896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7/30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35s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0.1569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0.9406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0.1668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0.9375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8/30</w:t>
      </w:r>
    </w:p>
    <w:p>
      <w:pPr>
        <w:spacing w:after="0" w:line="381" w:lineRule="auto"/>
        <w:jc w:val="left"/>
        <w:rPr>
          <w:sz w:val="30"/>
        </w:rPr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spacing w:before="18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36s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0.1830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0.9158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0.0514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0.9896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9/30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32s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0.1455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0.9356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0.0378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0.9896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10/30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34s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0.1761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0.9307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0.0352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1.0000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11/30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35s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0.1391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0.9530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0.0413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0.9896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12/30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37s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0.1264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0.9505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0.0580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0.9792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13/30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34s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0.1306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8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0.9406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0.0191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1.0000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14/30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35s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0.1083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0.9554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0.0361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0.9792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15/30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35s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0.0869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0.9678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0.0203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0.9896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16/30</w:t>
      </w:r>
    </w:p>
    <w:p>
      <w:pPr>
        <w:spacing w:after="0" w:line="381" w:lineRule="auto"/>
        <w:jc w:val="left"/>
        <w:rPr>
          <w:sz w:val="30"/>
        </w:rPr>
        <w:sectPr>
          <w:pgSz w:w="12240" w:h="15840"/>
          <w:pgMar w:top="1420" w:right="160" w:bottom="280" w:left="1260" w:header="720" w:footer="720" w:gutter="0"/>
          <w:cols w:space="720" w:num="1"/>
        </w:sectPr>
      </w:pPr>
    </w:p>
    <w:p>
      <w:pPr>
        <w:spacing w:before="18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31s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0.1200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0.9579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0.0275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0.9896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17/30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31s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0.1556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29" w:line="381" w:lineRule="auto"/>
        <w:ind w:left="180" w:right="3564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0.9233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0.0402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0.9896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Epoch 18/30</w:t>
      </w:r>
    </w:p>
    <w:p>
      <w:pPr>
        <w:spacing w:before="0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13/13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[==============================]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33s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3s/step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loss: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0.1405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-</w:t>
      </w:r>
    </w:p>
    <w:p>
      <w:pPr>
        <w:spacing w:before="38"/>
        <w:ind w:left="180" w:right="0" w:firstLine="0"/>
        <w:jc w:val="left"/>
        <w:rPr>
          <w:b/>
          <w:sz w:val="30"/>
        </w:rPr>
      </w:pPr>
      <w:r>
        <w:rPr>
          <w:b/>
          <w:sz w:val="30"/>
        </w:rPr>
        <w:t>accuracy: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0.9406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val_loss: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0.0595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val_accuracy: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0.97</w:t>
      </w:r>
    </w:p>
    <w:p>
      <w:pPr>
        <w:pStyle w:val="8"/>
        <w:spacing w:before="33"/>
      </w:pPr>
      <w:r>
        <w:t>Epoch 19/30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spacing w:before="0" w:line="259" w:lineRule="auto"/>
        <w:ind w:left="180" w:right="567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13/13 [==============================] - 34s 3s/step - loss: 0.1334 - accuracy: 0.9356 - val_loss: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0.0559 - val_accuracy: 0.9896</w:t>
      </w:r>
    </w:p>
    <w:p>
      <w:pPr>
        <w:pStyle w:val="8"/>
        <w:spacing w:before="187"/>
      </w:pPr>
      <w:r>
        <w:t>Epoch 20/30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spacing w:before="1" w:line="259" w:lineRule="auto"/>
        <w:ind w:left="180" w:right="595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13/13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[==============================]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-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33s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3s/step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-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loss: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0.1130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-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accuracy: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0.9530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-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val_loss:</w:t>
      </w:r>
      <w:r>
        <w:rPr>
          <w:rFonts w:ascii="Arial"/>
          <w:b/>
          <w:spacing w:val="-56"/>
          <w:sz w:val="21"/>
        </w:rPr>
        <w:t xml:space="preserve"> </w:t>
      </w:r>
      <w:r>
        <w:rPr>
          <w:rFonts w:ascii="Arial"/>
          <w:b/>
          <w:sz w:val="21"/>
        </w:rPr>
        <w:t>0.0251 - val_accuracy: 0.9896</w:t>
      </w:r>
    </w:p>
    <w:p>
      <w:pPr>
        <w:pStyle w:val="8"/>
        <w:spacing w:before="186"/>
      </w:pPr>
      <w:r>
        <w:t>Epoch 21/30</w:t>
      </w:r>
    </w:p>
    <w:p>
      <w:pPr>
        <w:pStyle w:val="11"/>
        <w:spacing w:before="11"/>
        <w:rPr>
          <w:rFonts w:ascii="Arial"/>
          <w:b/>
          <w:sz w:val="17"/>
        </w:rPr>
      </w:pPr>
    </w:p>
    <w:p>
      <w:pPr>
        <w:spacing w:before="0" w:line="259" w:lineRule="auto"/>
        <w:ind w:left="180" w:right="567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13/13 [==============================] - 39s 3s/step - loss: 0.1073 - accuracy: 0.9406 - val_loss: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0.0313 - val_accuracy: 0.9896</w:t>
      </w:r>
    </w:p>
    <w:p>
      <w:pPr>
        <w:pStyle w:val="8"/>
        <w:spacing w:before="186"/>
      </w:pPr>
      <w:r>
        <w:t>Epoch 22/30</w:t>
      </w:r>
    </w:p>
    <w:p>
      <w:pPr>
        <w:pStyle w:val="11"/>
        <w:spacing w:before="11"/>
        <w:rPr>
          <w:rFonts w:ascii="Arial"/>
          <w:b/>
          <w:sz w:val="17"/>
        </w:rPr>
      </w:pPr>
    </w:p>
    <w:p>
      <w:pPr>
        <w:spacing w:before="0" w:line="259" w:lineRule="auto"/>
        <w:ind w:left="180" w:right="567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13/13 [==============================] - 29s 2s/step - loss: 0.1091 - accuracy: 0.9480 - val_loss: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0.0170 - val_accuracy: 1.0000</w:t>
      </w:r>
    </w:p>
    <w:p>
      <w:pPr>
        <w:pStyle w:val="8"/>
        <w:spacing w:before="187"/>
      </w:pPr>
      <w:r>
        <w:t>Epoch 23/30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spacing w:before="0" w:line="259" w:lineRule="auto"/>
        <w:ind w:left="180" w:right="567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13/13 [==============================] - 30s 2s/step - loss: 0.0939 - accuracy: 0.9567 - val_loss: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0.0128 - val_accuracy: 1.0000</w:t>
      </w:r>
    </w:p>
    <w:p>
      <w:pPr>
        <w:pStyle w:val="8"/>
        <w:spacing w:before="187"/>
      </w:pPr>
      <w:r>
        <w:t>Epoch 24/30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spacing w:before="0" w:line="259" w:lineRule="auto"/>
        <w:ind w:left="180" w:right="567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13/13 [==============================] - 29s 2s/step - loss: 0.0759 - accuracy: 0.9728 - val_loss: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0.0037 - val_accuracy: 1.0000</w:t>
      </w:r>
    </w:p>
    <w:p>
      <w:pPr>
        <w:pStyle w:val="8"/>
        <w:spacing w:before="187"/>
      </w:pPr>
      <w:r>
        <w:t>Epoch 25/30</w:t>
      </w:r>
    </w:p>
    <w:p>
      <w:pPr>
        <w:pStyle w:val="11"/>
        <w:spacing w:before="11"/>
        <w:rPr>
          <w:rFonts w:ascii="Arial"/>
          <w:b/>
          <w:sz w:val="17"/>
        </w:rPr>
      </w:pPr>
    </w:p>
    <w:p>
      <w:pPr>
        <w:spacing w:before="0" w:line="259" w:lineRule="auto"/>
        <w:ind w:left="180" w:right="567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13/13 [==============================] - 35s 3s/step - loss: 0.0758 - accuracy: 0.9777 - val_loss: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0.0118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"/>
          <w:b/>
          <w:sz w:val="21"/>
        </w:rPr>
        <w:t>- val_accuracy: 1.0000</w:t>
      </w:r>
    </w:p>
    <w:p>
      <w:pPr>
        <w:pStyle w:val="8"/>
        <w:spacing w:before="186"/>
      </w:pPr>
      <w:r>
        <w:t>Epoch 26/30</w:t>
      </w:r>
    </w:p>
    <w:p>
      <w:pPr>
        <w:spacing w:after="0"/>
        <w:sectPr>
          <w:pgSz w:w="12240" w:h="15840"/>
          <w:pgMar w:top="1420" w:right="160" w:bottom="280" w:left="1260" w:header="720" w:footer="720" w:gutter="0"/>
          <w:cols w:space="720" w:num="1"/>
        </w:sectPr>
      </w:pPr>
    </w:p>
    <w:p>
      <w:pPr>
        <w:spacing w:before="73" w:line="259" w:lineRule="auto"/>
        <w:ind w:left="180" w:right="567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13/13 [==============================] - 34s 3s/step - loss: 0.0707 - accuracy: 0.9802 - val_loss: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0.0079 - val_accuracy: 1.0000</w:t>
      </w:r>
    </w:p>
    <w:p>
      <w:pPr>
        <w:pStyle w:val="8"/>
        <w:spacing w:before="186"/>
      </w:pPr>
      <w:r>
        <w:t>Epoch 27/30</w:t>
      </w:r>
    </w:p>
    <w:p>
      <w:pPr>
        <w:pStyle w:val="11"/>
        <w:spacing w:before="11"/>
        <w:rPr>
          <w:rFonts w:ascii="Arial"/>
          <w:b/>
          <w:sz w:val="17"/>
        </w:rPr>
      </w:pPr>
    </w:p>
    <w:p>
      <w:pPr>
        <w:spacing w:before="0" w:line="259" w:lineRule="auto"/>
        <w:ind w:left="180" w:right="567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13/13 [==============================] - 36s 3s/step - loss: 0.1081 - accuracy: 0.9480 - val_loss: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0.0235 - val_accuracy: 0.9896</w:t>
      </w:r>
    </w:p>
    <w:p>
      <w:pPr>
        <w:pStyle w:val="8"/>
        <w:spacing w:before="187"/>
      </w:pPr>
      <w:r>
        <w:t>Epoch 28/30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spacing w:before="0" w:line="259" w:lineRule="auto"/>
        <w:ind w:left="180" w:right="567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13/13 [==============================] - 35s 3s/step - loss: 0.0975 - accuracy: 0.9678 - val_loss: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0.0092 - val_accuracy: 1.0000</w:t>
      </w:r>
    </w:p>
    <w:p>
      <w:pPr>
        <w:pStyle w:val="8"/>
        <w:spacing w:before="187"/>
      </w:pPr>
      <w:r>
        <w:t>Epoch 29/30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spacing w:before="0" w:line="259" w:lineRule="auto"/>
        <w:ind w:left="180" w:right="567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13/13 [==============================] - 34s 3s/step - loss: 0.0746 - accuracy: 0.9752 - val_loss: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0.0072 - val_accuracy: 1.0000</w:t>
      </w:r>
    </w:p>
    <w:p>
      <w:pPr>
        <w:pStyle w:val="8"/>
        <w:spacing w:before="187"/>
      </w:pPr>
      <w:r>
        <w:t>Epoch 30/30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spacing w:before="1" w:line="259" w:lineRule="auto"/>
        <w:ind w:left="180" w:right="567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13/13 [==============================] - 35s 3s/step - loss: 0.0695 - accuracy: 0.9777 - val_loss: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0.0720 - val_accuracy: 0.9583</w:t>
      </w:r>
    </w:p>
    <w:p>
      <w:pPr>
        <w:pStyle w:val="11"/>
        <w:rPr>
          <w:rFonts w:ascii="Arial"/>
          <w:b/>
          <w:sz w:val="22"/>
        </w:rPr>
      </w:pPr>
    </w:p>
    <w:p>
      <w:pPr>
        <w:pStyle w:val="11"/>
        <w:rPr>
          <w:rFonts w:ascii="Arial"/>
          <w:b/>
          <w:sz w:val="22"/>
        </w:rPr>
      </w:pPr>
    </w:p>
    <w:p>
      <w:pPr>
        <w:spacing w:before="133"/>
        <w:ind w:left="165" w:right="0" w:firstLine="0"/>
        <w:jc w:val="left"/>
        <w:rPr>
          <w:b/>
          <w:sz w:val="28"/>
        </w:rPr>
      </w:pPr>
      <w:r>
        <w:rPr>
          <w:b/>
          <w:sz w:val="28"/>
        </w:rPr>
        <w:t>Training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Deploying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cloud</w:t>
      </w:r>
    </w:p>
    <w:p>
      <w:pPr>
        <w:pStyle w:val="11"/>
        <w:spacing w:before="209"/>
        <w:ind w:left="180"/>
      </w:pPr>
      <w:r>
        <w:t>pwd</w:t>
      </w:r>
    </w:p>
    <w:p>
      <w:pPr>
        <w:pStyle w:val="11"/>
        <w:rPr>
          <w:sz w:val="22"/>
        </w:rPr>
      </w:pPr>
    </w:p>
    <w:p>
      <w:pPr>
        <w:pStyle w:val="11"/>
        <w:spacing w:before="131"/>
        <w:ind w:left="180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1025525</wp:posOffset>
            </wp:positionH>
            <wp:positionV relativeFrom="paragraph">
              <wp:posOffset>55245</wp:posOffset>
            </wp:positionV>
            <wp:extent cx="1409700" cy="114300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'</w:t>
      </w:r>
    </w:p>
    <w:p>
      <w:pPr>
        <w:pStyle w:val="11"/>
        <w:spacing w:before="11"/>
        <w:rPr>
          <w:sz w:val="17"/>
        </w:rPr>
      </w:pPr>
    </w:p>
    <w:p>
      <w:pPr>
        <w:pStyle w:val="11"/>
        <w:spacing w:line="444" w:lineRule="auto"/>
        <w:ind w:left="180" w:right="8733"/>
      </w:pPr>
      <w:r>
        <w:t>import os, types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>
      <w:pPr>
        <w:pStyle w:val="11"/>
        <w:spacing w:before="1" w:line="444" w:lineRule="auto"/>
        <w:ind w:left="180" w:right="7468"/>
      </w:pPr>
      <w:r>
        <w:t>from botocore.client import Config</w:t>
      </w:r>
      <w:r>
        <w:rPr>
          <w:spacing w:val="-57"/>
        </w:rPr>
        <w:t xml:space="preserve"> </w:t>
      </w:r>
      <w:r>
        <w:t>import ibm_boto3</w:t>
      </w:r>
    </w:p>
    <w:p>
      <w:pPr>
        <w:pStyle w:val="11"/>
        <w:spacing w:before="2" w:line="444" w:lineRule="auto"/>
        <w:ind w:left="180" w:right="8229"/>
      </w:pPr>
      <w:r>
        <w:t xml:space="preserve">def </w:t>
      </w:r>
      <w:r>
        <w:rPr>
          <w:u w:val="single"/>
        </w:rPr>
        <w:t xml:space="preserve">    </w:t>
      </w:r>
      <w:r>
        <w:t>iter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(self): return 0</w:t>
      </w:r>
      <w:r>
        <w:rPr>
          <w:spacing w:val="-56"/>
        </w:rPr>
        <w:t xml:space="preserve"> </w:t>
      </w:r>
      <w:r>
        <w:t># @hidden_cell</w:t>
      </w:r>
    </w:p>
    <w:p>
      <w:pPr>
        <w:pStyle w:val="11"/>
        <w:spacing w:before="2" w:line="444" w:lineRule="auto"/>
        <w:ind w:left="180" w:right="1375"/>
      </w:pPr>
      <w:r>
        <w:t>#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accesses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credentials.</w:t>
      </w:r>
      <w:r>
        <w:rPr>
          <w:spacing w:val="-55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You might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remove those credentials</w:t>
      </w:r>
      <w:r>
        <w:rPr>
          <w:spacing w:val="-1"/>
        </w:rPr>
        <w:t xml:space="preserve"> </w:t>
      </w:r>
      <w:r>
        <w:t>before you</w:t>
      </w:r>
      <w:r>
        <w:rPr>
          <w:spacing w:val="-1"/>
        </w:rPr>
        <w:t xml:space="preserve"> </w:t>
      </w:r>
      <w:r>
        <w:t>share the</w:t>
      </w:r>
      <w:r>
        <w:rPr>
          <w:spacing w:val="-1"/>
        </w:rPr>
        <w:t xml:space="preserve"> </w:t>
      </w:r>
      <w:r>
        <w:t>notebook.</w:t>
      </w:r>
    </w:p>
    <w:p>
      <w:pPr>
        <w:pStyle w:val="11"/>
        <w:spacing w:before="2" w:line="444" w:lineRule="auto"/>
        <w:ind w:left="413" w:right="1341" w:hanging="234"/>
      </w:pPr>
      <w:r>
        <w:t>cos_client = ibm_boto3.client(service_name='s3',</w:t>
      </w:r>
      <w:r>
        <w:rPr>
          <w:spacing w:val="1"/>
        </w:rPr>
        <w:t xml:space="preserve"> </w:t>
      </w:r>
      <w:r>
        <w:rPr>
          <w:spacing w:val="-1"/>
        </w:rPr>
        <w:t>ibm_api_key_id='EHmhit2MD64AQnqYijN7mrXyaEYoh02jLsiuzU5mzGbt',</w:t>
      </w:r>
      <w:r>
        <w:rPr>
          <w:spacing w:val="-56"/>
        </w:rPr>
        <w:t xml:space="preserve"> </w:t>
      </w:r>
      <w:r>
        <w:t>ibm_auth_endpoint="https://iam.cloud.ibm.com/oidc/token",</w:t>
      </w:r>
      <w:r>
        <w:rPr>
          <w:spacing w:val="1"/>
        </w:rPr>
        <w:t xml:space="preserve"> </w:t>
      </w:r>
      <w:r>
        <w:t>config=Config(signature_version='oauth'),</w:t>
      </w:r>
    </w:p>
    <w:p>
      <w:pPr>
        <w:spacing w:after="0" w:line="444" w:lineRule="auto"/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11"/>
        <w:spacing w:before="73" w:line="444" w:lineRule="auto"/>
        <w:ind w:left="180" w:right="3751"/>
      </w:pPr>
      <w:r>
        <w:t>endpoint_url='https://s3.private.us.cloud-object-storage.appdomain.cloud')</w:t>
      </w:r>
      <w:r>
        <w:rPr>
          <w:spacing w:val="-57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= 'ffdcnnmodelbook-donotdelete-pr-giva0vdmx0opfa'</w:t>
      </w:r>
    </w:p>
    <w:p>
      <w:pPr>
        <w:pStyle w:val="11"/>
        <w:spacing w:before="1"/>
        <w:ind w:left="180"/>
      </w:pPr>
      <w:r>
        <w:t>object_key = 'forestfiredataset.zip'</w:t>
      </w:r>
    </w:p>
    <w:p>
      <w:pPr>
        <w:pStyle w:val="11"/>
        <w:spacing w:before="11"/>
        <w:rPr>
          <w:sz w:val="17"/>
        </w:rPr>
      </w:pPr>
    </w:p>
    <w:p>
      <w:pPr>
        <w:pStyle w:val="11"/>
        <w:spacing w:line="444" w:lineRule="auto"/>
        <w:ind w:left="180" w:right="2887"/>
      </w:pPr>
      <w:r>
        <w:t>streaming_body_3 = cos_client.get_object(Bucket=bucket, Key=object_key)['Body']</w:t>
      </w:r>
      <w:r>
        <w:rPr>
          <w:spacing w:val="-57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loaded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botocore.response.StreamingBody</w:t>
      </w:r>
      <w:r>
        <w:rPr>
          <w:spacing w:val="-1"/>
        </w:rPr>
        <w:t xml:space="preserve"> </w:t>
      </w:r>
      <w:r>
        <w:t>object.</w:t>
      </w:r>
    </w:p>
    <w:p>
      <w:pPr>
        <w:pStyle w:val="11"/>
        <w:spacing w:before="2" w:line="259" w:lineRule="auto"/>
        <w:ind w:left="180" w:right="708"/>
      </w:pPr>
      <w:r>
        <w:t># Please read the documentation of ibm_boto3 and pandas to learn more about the possibilities to load the</w:t>
      </w:r>
      <w:r>
        <w:rPr>
          <w:spacing w:val="-57"/>
        </w:rPr>
        <w:t xml:space="preserve"> </w:t>
      </w:r>
      <w:r>
        <w:t>data.</w:t>
      </w:r>
    </w:p>
    <w:p>
      <w:pPr>
        <w:pStyle w:val="11"/>
        <w:spacing w:before="186" w:line="444" w:lineRule="auto"/>
        <w:ind w:left="180" w:right="4141"/>
      </w:pPr>
      <w:r>
        <w:t># ibm_boto3 documentation: https://ibm.github.io/ibm-cos-sdk-python/</w:t>
      </w:r>
      <w:r>
        <w:rPr>
          <w:spacing w:val="-57"/>
        </w:rPr>
        <w:t xml:space="preserve"> </w:t>
      </w:r>
      <w:r>
        <w:t xml:space="preserve"># pandas documentation: </w:t>
      </w:r>
      <w:r>
        <w:fldChar w:fldCharType="begin"/>
      </w:r>
      <w:r>
        <w:instrText xml:space="preserve"> HYPERLINK "http://pandas.pydata.org/" \h </w:instrText>
      </w:r>
      <w:r>
        <w:fldChar w:fldCharType="separate"/>
      </w:r>
      <w:r>
        <w:t>http://pandas.pydata.org/</w:t>
      </w:r>
      <w:r>
        <w:fldChar w:fldCharType="end"/>
      </w:r>
    </w:p>
    <w:p>
      <w:pPr>
        <w:pStyle w:val="11"/>
        <w:spacing w:before="2" w:line="444" w:lineRule="auto"/>
        <w:ind w:left="180" w:right="8531"/>
      </w:pPr>
      <w:r>
        <w:t>from io import BytesIO</w:t>
      </w:r>
      <w:r>
        <w:rPr>
          <w:spacing w:val="-57"/>
        </w:rPr>
        <w:t xml:space="preserve"> </w:t>
      </w:r>
      <w:r>
        <w:t>import zipfile</w:t>
      </w:r>
    </w:p>
    <w:p>
      <w:pPr>
        <w:pStyle w:val="11"/>
        <w:spacing w:before="2" w:line="444" w:lineRule="auto"/>
        <w:ind w:left="180" w:right="5188"/>
      </w:pPr>
      <w:r>
        <w:t>unzip=zipfile.ZipFile(BytesIO(streaming_body_3.read()),'r')</w:t>
      </w:r>
      <w:r>
        <w:rPr>
          <w:spacing w:val="-57"/>
        </w:rPr>
        <w:t xml:space="preserve"> </w:t>
      </w:r>
      <w:r>
        <w:t>file_paths=unzip.namelist()</w:t>
      </w:r>
    </w:p>
    <w:p>
      <w:pPr>
        <w:pStyle w:val="11"/>
        <w:spacing w:before="2" w:line="444" w:lineRule="auto"/>
        <w:ind w:left="413" w:right="8647" w:hanging="234"/>
      </w:pPr>
      <w:r>
        <w:t>for path in file_paths:</w:t>
      </w:r>
      <w:r>
        <w:rPr>
          <w:spacing w:val="-56"/>
        </w:rPr>
        <w:t xml:space="preserve"> </w:t>
      </w:r>
      <w:r>
        <w:t>unzip.extract(path)</w:t>
      </w:r>
    </w:p>
    <w:p>
      <w:pPr>
        <w:pStyle w:val="11"/>
        <w:spacing w:before="1"/>
        <w:ind w:left="180"/>
      </w:pPr>
      <w:r>
        <w:t>ls</w:t>
      </w:r>
    </w:p>
    <w:p>
      <w:pPr>
        <w:pStyle w:val="11"/>
        <w:spacing w:before="11"/>
        <w:rPr>
          <w:sz w:val="17"/>
        </w:rPr>
      </w:pPr>
    </w:p>
    <w:p>
      <w:pPr>
        <w:pStyle w:val="11"/>
        <w:tabs>
          <w:tab w:val="left" w:pos="2245"/>
        </w:tabs>
        <w:spacing w:line="444" w:lineRule="auto"/>
        <w:ind w:left="180" w:right="4989"/>
      </w:pPr>
      <w:r>
        <w:t>Dataset/</w:t>
      </w:r>
      <w:r>
        <w:tab/>
      </w:r>
      <w:r>
        <w:t>fire-classification-model.tgz</w:t>
      </w:r>
      <w:r>
        <w:rPr>
          <w:spacing w:val="1"/>
        </w:rPr>
        <w:t xml:space="preserve"> </w:t>
      </w:r>
      <w:r>
        <w:t>forest1.h5</w:t>
      </w:r>
      <w:r>
        <w:rPr>
          <w:spacing w:val="-57"/>
        </w:rPr>
        <w:t xml:space="preserve"> </w:t>
      </w:r>
      <w:r>
        <w:t>fie-classification-model.tgz</w:t>
      </w:r>
      <w:r>
        <w:rPr>
          <w:spacing w:val="1"/>
        </w:rPr>
        <w:t xml:space="preserve"> </w:t>
      </w:r>
      <w:r>
        <w:t>fire.h5</w:t>
      </w:r>
    </w:p>
    <w:p>
      <w:pPr>
        <w:pStyle w:val="8"/>
        <w:spacing w:before="2"/>
      </w:pPr>
      <w:r>
        <w:t>Import the libraries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pStyle w:val="11"/>
        <w:ind w:left="180"/>
      </w:pPr>
      <w:r>
        <w:t>import keras</w:t>
      </w:r>
    </w:p>
    <w:p>
      <w:pPr>
        <w:pStyle w:val="11"/>
        <w:spacing w:before="11"/>
        <w:rPr>
          <w:sz w:val="17"/>
        </w:rPr>
      </w:pPr>
    </w:p>
    <w:p>
      <w:pPr>
        <w:pStyle w:val="11"/>
        <w:spacing w:line="444" w:lineRule="auto"/>
        <w:ind w:left="180" w:right="6211"/>
      </w:pPr>
      <w:r>
        <w:t>from</w:t>
      </w:r>
      <w:r>
        <w:rPr>
          <w:spacing w:val="-9"/>
        </w:rPr>
        <w:t xml:space="preserve"> </w:t>
      </w:r>
      <w:r>
        <w:t>tensorflow.keras.models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Sequential</w:t>
      </w:r>
      <w:r>
        <w:rPr>
          <w:spacing w:val="-5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tensorflow.keras.layers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Dense</w:t>
      </w:r>
    </w:p>
    <w:p>
      <w:pPr>
        <w:pStyle w:val="11"/>
        <w:spacing w:before="2"/>
        <w:ind w:left="180"/>
      </w:pPr>
      <w:r>
        <w:t>from matplotlib import pyplot as plt</w:t>
      </w:r>
    </w:p>
    <w:p>
      <w:pPr>
        <w:pStyle w:val="11"/>
        <w:spacing w:before="10"/>
        <w:rPr>
          <w:sz w:val="17"/>
        </w:rPr>
      </w:pPr>
    </w:p>
    <w:p>
      <w:pPr>
        <w:pStyle w:val="8"/>
      </w:pPr>
      <w:r>
        <w:t>Importing ImageDataGenerator from Keras</w:t>
      </w:r>
    </w:p>
    <w:p>
      <w:pPr>
        <w:pStyle w:val="11"/>
        <w:spacing w:before="11"/>
        <w:rPr>
          <w:rFonts w:ascii="Arial"/>
          <w:b/>
          <w:sz w:val="17"/>
        </w:rPr>
      </w:pPr>
    </w:p>
    <w:p>
      <w:pPr>
        <w:pStyle w:val="11"/>
        <w:ind w:left="180"/>
      </w:pPr>
      <w:r>
        <w:t># image preprocessing (or) image augmentation</w:t>
      </w:r>
    </w:p>
    <w:p>
      <w:pPr>
        <w:pStyle w:val="11"/>
        <w:spacing w:before="10"/>
        <w:rPr>
          <w:sz w:val="17"/>
        </w:rPr>
      </w:pPr>
    </w:p>
    <w:p>
      <w:pPr>
        <w:pStyle w:val="11"/>
        <w:spacing w:before="1" w:line="444" w:lineRule="auto"/>
        <w:ind w:left="180" w:right="3958"/>
      </w:pPr>
      <w:r>
        <w:t>from</w:t>
      </w:r>
      <w:r>
        <w:rPr>
          <w:spacing w:val="-9"/>
        </w:rPr>
        <w:t xml:space="preserve"> </w:t>
      </w:r>
      <w:r>
        <w:t>tensorflow.keras.preprocessing.image</w:t>
      </w:r>
      <w:r>
        <w:rPr>
          <w:spacing w:val="-9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ImageDataGenerator</w:t>
      </w:r>
      <w:r>
        <w:rPr>
          <w:spacing w:val="-56"/>
        </w:rPr>
        <w:t xml:space="preserve"> </w:t>
      </w:r>
      <w:r>
        <w:t>#import the cnn layers</w:t>
      </w:r>
    </w:p>
    <w:p>
      <w:pPr>
        <w:pStyle w:val="8"/>
        <w:spacing w:before="1"/>
      </w:pPr>
      <w:r>
        <w:t>Defining the Parameters</w:t>
      </w:r>
    </w:p>
    <w:p>
      <w:pPr>
        <w:spacing w:after="0"/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11"/>
        <w:spacing w:before="73" w:line="259" w:lineRule="auto"/>
        <w:ind w:left="180" w:right="567"/>
      </w:pPr>
      <w:r>
        <w:t>train_datagen =</w:t>
      </w:r>
      <w:r>
        <w:rPr>
          <w:spacing w:val="1"/>
        </w:rPr>
        <w:t xml:space="preserve"> </w:t>
      </w:r>
      <w:r>
        <w:rPr>
          <w:spacing w:val="-1"/>
        </w:rPr>
        <w:t>ImageDataGenerator(rescale=1./255,shear_range=0.2,zoom_range=0.2,horizontal_flip=True,vertical_flip=Tr</w:t>
      </w:r>
      <w:r>
        <w:t xml:space="preserve"> ue)</w:t>
      </w:r>
    </w:p>
    <w:p>
      <w:pPr>
        <w:pStyle w:val="11"/>
        <w:spacing w:before="186" w:line="444" w:lineRule="auto"/>
        <w:ind w:left="180" w:right="4997"/>
      </w:pPr>
      <w:r>
        <w:t>#rescale =&gt; rescaling pixel value from 0 to 255 to 0 to 1</w:t>
      </w:r>
      <w:r>
        <w:rPr>
          <w:spacing w:val="1"/>
        </w:rPr>
        <w:t xml:space="preserve"> </w:t>
      </w:r>
      <w:r>
        <w:t>#shear_range=&gt; counter clock wise rotation(anti clock)</w:t>
      </w:r>
      <w:r>
        <w:rPr>
          <w:spacing w:val="1"/>
        </w:rPr>
        <w:t xml:space="preserve"> </w:t>
      </w:r>
      <w:r>
        <w:t>test_datagen = ImageDataGenerator(rescale=1./255)</w:t>
      </w:r>
    </w:p>
    <w:p>
      <w:pPr>
        <w:pStyle w:val="8"/>
        <w:spacing w:before="3"/>
      </w:pPr>
      <w:r>
        <w:t>Applying ImageDataGenerator functionality to train dataset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pStyle w:val="11"/>
        <w:spacing w:line="444" w:lineRule="auto"/>
        <w:ind w:left="2747" w:right="1992" w:hanging="2568"/>
      </w:pPr>
      <w:r>
        <w:t>x_train = train_datagen.flow_from_directory(r"/home/wsuser/work/Dataset/Dataset/train_set",</w:t>
      </w:r>
      <w:r>
        <w:rPr>
          <w:spacing w:val="-56"/>
        </w:rPr>
        <w:t xml:space="preserve"> </w:t>
      </w:r>
      <w:r>
        <w:t>target_size=(256,256),</w:t>
      </w:r>
    </w:p>
    <w:p>
      <w:pPr>
        <w:pStyle w:val="11"/>
        <w:spacing w:before="2" w:line="444" w:lineRule="auto"/>
        <w:ind w:left="2747" w:right="6018"/>
      </w:pPr>
      <w:r>
        <w:t>batch_size=32,</w:t>
      </w:r>
      <w:r>
        <w:rPr>
          <w:spacing w:val="1"/>
        </w:rPr>
        <w:t xml:space="preserve"> </w:t>
      </w:r>
      <w:r>
        <w:t>class_mode="binary")</w:t>
      </w:r>
    </w:p>
    <w:p>
      <w:pPr>
        <w:spacing w:before="2"/>
        <w:ind w:left="180" w:right="0" w:firstLine="0"/>
        <w:jc w:val="left"/>
        <w:rPr>
          <w:rFonts w:ascii="Arial"/>
          <w:i/>
          <w:sz w:val="21"/>
        </w:rPr>
      </w:pPr>
      <w:r>
        <w:rPr>
          <w:rFonts w:ascii="Arial"/>
          <w:i/>
          <w:sz w:val="21"/>
        </w:rPr>
        <w:t>Found 436 images belonging to 2 classes.</w:t>
      </w:r>
    </w:p>
    <w:p>
      <w:pPr>
        <w:pStyle w:val="11"/>
        <w:spacing w:before="10"/>
        <w:rPr>
          <w:rFonts w:ascii="Arial"/>
          <w:i/>
          <w:sz w:val="17"/>
        </w:rPr>
      </w:pPr>
    </w:p>
    <w:p>
      <w:pPr>
        <w:pStyle w:val="8"/>
      </w:pPr>
      <w:r>
        <w:t>Applying ImageDataGenerator functionality to test dataset</w:t>
      </w:r>
    </w:p>
    <w:p>
      <w:pPr>
        <w:pStyle w:val="11"/>
        <w:spacing w:before="11"/>
        <w:rPr>
          <w:rFonts w:ascii="Arial"/>
          <w:b/>
          <w:sz w:val="17"/>
        </w:rPr>
      </w:pPr>
    </w:p>
    <w:p>
      <w:pPr>
        <w:pStyle w:val="11"/>
        <w:spacing w:line="444" w:lineRule="auto"/>
        <w:ind w:left="2630" w:right="2202" w:hanging="2451"/>
      </w:pPr>
      <w:r>
        <w:t>x_test = test_datagen.flow_from_directory(r"/home/wsuser/work/Dataset/Dataset/test_set",</w:t>
      </w:r>
      <w:r>
        <w:rPr>
          <w:spacing w:val="-56"/>
        </w:rPr>
        <w:t xml:space="preserve"> </w:t>
      </w:r>
      <w:r>
        <w:t>target_size=(256,256),</w:t>
      </w:r>
    </w:p>
    <w:p>
      <w:pPr>
        <w:pStyle w:val="11"/>
        <w:spacing w:before="2" w:line="444" w:lineRule="auto"/>
        <w:ind w:left="2630" w:right="6135"/>
      </w:pPr>
      <w:r>
        <w:t>batch_size=32,</w:t>
      </w:r>
      <w:r>
        <w:rPr>
          <w:spacing w:val="1"/>
        </w:rPr>
        <w:t xml:space="preserve"> </w:t>
      </w:r>
      <w:r>
        <w:t>class_mode="binary")</w:t>
      </w:r>
    </w:p>
    <w:p>
      <w:pPr>
        <w:spacing w:before="1"/>
        <w:ind w:left="180" w:right="0" w:firstLine="0"/>
        <w:jc w:val="left"/>
        <w:rPr>
          <w:rFonts w:ascii="Arial"/>
          <w:i/>
          <w:sz w:val="21"/>
        </w:rPr>
      </w:pPr>
      <w:r>
        <w:rPr>
          <w:rFonts w:ascii="Arial"/>
          <w:i/>
          <w:sz w:val="21"/>
        </w:rPr>
        <w:t>Found 121 images belonging to 2 classes.</w:t>
      </w:r>
    </w:p>
    <w:p>
      <w:pPr>
        <w:pStyle w:val="11"/>
        <w:spacing w:before="11"/>
        <w:rPr>
          <w:rFonts w:ascii="Arial"/>
          <w:i/>
          <w:sz w:val="17"/>
        </w:rPr>
      </w:pPr>
    </w:p>
    <w:p>
      <w:pPr>
        <w:pStyle w:val="8"/>
      </w:pPr>
      <w:r>
        <w:t>Importing Model Building Libraries</w:t>
      </w:r>
    </w:p>
    <w:p>
      <w:pPr>
        <w:pStyle w:val="11"/>
        <w:spacing w:before="11"/>
        <w:rPr>
          <w:rFonts w:ascii="Arial"/>
          <w:b/>
          <w:sz w:val="17"/>
        </w:rPr>
      </w:pPr>
    </w:p>
    <w:p>
      <w:pPr>
        <w:pStyle w:val="11"/>
        <w:spacing w:line="444" w:lineRule="auto"/>
        <w:ind w:left="180" w:right="5946"/>
        <w:jc w:val="both"/>
      </w:pPr>
      <w:r>
        <w:t>from</w:t>
      </w:r>
      <w:r>
        <w:rPr>
          <w:spacing w:val="-9"/>
        </w:rPr>
        <w:t xml:space="preserve"> </w:t>
      </w:r>
      <w:r>
        <w:t>tensorflow.keras.layers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Convolution2D</w:t>
      </w:r>
      <w:r>
        <w:rPr>
          <w:spacing w:val="-56"/>
        </w:rPr>
        <w:t xml:space="preserve"> </w:t>
      </w:r>
      <w:r>
        <w:t>from tensorflow.keras.layers import MaxPooling2D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tensorflow.keras.layers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Flatten</w:t>
      </w:r>
    </w:p>
    <w:p>
      <w:pPr>
        <w:pStyle w:val="11"/>
        <w:spacing w:before="2" w:line="444" w:lineRule="auto"/>
        <w:ind w:left="180" w:right="4747"/>
      </w:pPr>
      <w:r>
        <w:rPr>
          <w:spacing w:val="-1"/>
        </w:rPr>
        <w:t xml:space="preserve">from tensorflow.keras.optimizers </w:t>
      </w:r>
      <w:r>
        <w:t>import Adam , SGD, RMSprop</w:t>
      </w:r>
      <w:r>
        <w:rPr>
          <w:spacing w:val="-56"/>
        </w:rPr>
        <w:t xml:space="preserve"> </w:t>
      </w:r>
      <w:r>
        <w:t>x_train.class_indices</w:t>
      </w:r>
    </w:p>
    <w:p>
      <w:pPr>
        <w:spacing w:before="2" w:line="444" w:lineRule="auto"/>
        <w:ind w:left="180" w:right="8486" w:firstLine="0"/>
        <w:jc w:val="left"/>
        <w:rPr>
          <w:rFonts w:ascii="Arial MT"/>
          <w:sz w:val="21"/>
        </w:rPr>
      </w:pPr>
      <w:r>
        <w:rPr>
          <w:rFonts w:ascii="Arial MT"/>
          <w:sz w:val="21"/>
        </w:rPr>
        <w:t>{'forest': 0, 'with fire': 1}</w:t>
      </w:r>
      <w:r>
        <w:rPr>
          <w:rFonts w:ascii="Arial MT"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Intializing the model</w:t>
      </w:r>
      <w:r>
        <w:rPr>
          <w:rFonts w:ascii="Arial"/>
          <w:b/>
          <w:spacing w:val="1"/>
          <w:sz w:val="21"/>
        </w:rPr>
        <w:t xml:space="preserve"> </w:t>
      </w:r>
      <w:r>
        <w:rPr>
          <w:rFonts w:ascii="Arial MT"/>
          <w:sz w:val="21"/>
        </w:rPr>
        <w:t>model = Sequential()</w:t>
      </w:r>
    </w:p>
    <w:p>
      <w:pPr>
        <w:pStyle w:val="8"/>
        <w:spacing w:before="3"/>
      </w:pPr>
      <w:r>
        <w:t>Adding CNN layers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pStyle w:val="11"/>
        <w:spacing w:line="444" w:lineRule="auto"/>
        <w:ind w:left="180" w:right="3291"/>
      </w:pPr>
      <w:r>
        <w:t># add convolution layer</w:t>
      </w:r>
      <w:r>
        <w:rPr>
          <w:spacing w:val="1"/>
        </w:rPr>
        <w:t xml:space="preserve"> </w:t>
      </w:r>
      <w:r>
        <w:t>model.add(Convolution2D(32,(3,3),input_shape=(256,256,3),activation="relu"))</w:t>
      </w:r>
    </w:p>
    <w:p>
      <w:pPr>
        <w:spacing w:after="0" w:line="444" w:lineRule="auto"/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11"/>
        <w:spacing w:before="73" w:line="444" w:lineRule="auto"/>
        <w:ind w:left="180" w:right="6552"/>
      </w:pPr>
      <w:r>
        <w:t># 32 indicates =&gt; no of feature detectors</w:t>
      </w:r>
      <w:r>
        <w:rPr>
          <w:spacing w:val="1"/>
        </w:rPr>
        <w:t xml:space="preserve"> </w:t>
      </w:r>
      <w:r>
        <w:t>#(3,3)=&gt; kernel size (feature detector size)</w:t>
      </w:r>
      <w:r>
        <w:rPr>
          <w:spacing w:val="1"/>
        </w:rPr>
        <w:t xml:space="preserve"> </w:t>
      </w:r>
      <w:r>
        <w:t>#add max pooling layer</w:t>
      </w:r>
      <w:r>
        <w:rPr>
          <w:spacing w:val="1"/>
        </w:rPr>
        <w:t xml:space="preserve"> </w:t>
      </w:r>
      <w:r>
        <w:t>model.add(MaxPooling2D(pool_size=(2,2)))</w:t>
      </w:r>
      <w:r>
        <w:rPr>
          <w:spacing w:val="-57"/>
        </w:rPr>
        <w:t xml:space="preserve"> </w:t>
      </w:r>
      <w:r>
        <w:t>#add flatten layer =&gt; input to your ANN</w:t>
      </w:r>
      <w:r>
        <w:rPr>
          <w:spacing w:val="1"/>
        </w:rPr>
        <w:t xml:space="preserve"> </w:t>
      </w:r>
      <w:r>
        <w:t>model.add(Flatten())</w:t>
      </w:r>
    </w:p>
    <w:p>
      <w:pPr>
        <w:pStyle w:val="8"/>
        <w:spacing w:before="5"/>
      </w:pPr>
      <w:r>
        <w:t>Add Dense layers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pStyle w:val="11"/>
        <w:spacing w:line="444" w:lineRule="auto"/>
        <w:ind w:left="180" w:right="2763"/>
      </w:pPr>
      <w:r>
        <w:t>#hidden layer</w:t>
      </w:r>
      <w:r>
        <w:rPr>
          <w:spacing w:val="1"/>
        </w:rPr>
        <w:t xml:space="preserve"> </w:t>
      </w:r>
      <w:r>
        <w:t>model.add(Dense(units=300,kernel_initializer="random_uniform",activation="relu"))</w:t>
      </w:r>
      <w:r>
        <w:rPr>
          <w:spacing w:val="1"/>
        </w:rPr>
        <w:t xml:space="preserve"> </w:t>
      </w:r>
      <w:r>
        <w:t>model.add(Dense(units=200,kernel_initializer="random_uniform",activation="relu"))</w:t>
      </w:r>
      <w:r>
        <w:rPr>
          <w:spacing w:val="1"/>
        </w:rPr>
        <w:t xml:space="preserve"> </w:t>
      </w:r>
      <w:r>
        <w:t>#output layer</w:t>
      </w:r>
      <w:r>
        <w:rPr>
          <w:spacing w:val="1"/>
        </w:rPr>
        <w:t xml:space="preserve"> </w:t>
      </w:r>
      <w:r>
        <w:t>model.add(Dense(units=1,kernel_initializer="random_uniform",activation="sigmoid"))</w:t>
      </w:r>
    </w:p>
    <w:p>
      <w:pPr>
        <w:pStyle w:val="8"/>
        <w:spacing w:before="5"/>
      </w:pPr>
      <w:r>
        <w:t>Configuring the learning process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pStyle w:val="11"/>
        <w:spacing w:line="444" w:lineRule="auto"/>
        <w:ind w:left="180" w:right="1341"/>
      </w:pPr>
      <w:r>
        <w:t>#compile the model</w:t>
      </w:r>
      <w:r>
        <w:rPr>
          <w:spacing w:val="1"/>
        </w:rPr>
        <w:t xml:space="preserve"> </w:t>
      </w:r>
      <w:r>
        <w:rPr>
          <w:spacing w:val="-1"/>
        </w:rPr>
        <w:t>model.compile(loss=keras.losses.binary_crossentropy,optimizer="adam",metrics=['accuracy'])</w:t>
      </w:r>
    </w:p>
    <w:p>
      <w:pPr>
        <w:pStyle w:val="8"/>
        <w:spacing w:before="2"/>
      </w:pPr>
      <w:r>
        <w:t>Summarize the model</w:t>
      </w:r>
    </w:p>
    <w:p>
      <w:pPr>
        <w:pStyle w:val="11"/>
        <w:spacing w:before="11"/>
        <w:rPr>
          <w:rFonts w:ascii="Arial"/>
          <w:b/>
          <w:sz w:val="17"/>
        </w:rPr>
      </w:pPr>
    </w:p>
    <w:p>
      <w:pPr>
        <w:pStyle w:val="11"/>
        <w:ind w:left="180"/>
      </w:pPr>
      <w:r>
        <w:t>model.summary()</w:t>
      </w:r>
    </w:p>
    <w:p>
      <w:pPr>
        <w:pStyle w:val="11"/>
        <w:spacing w:before="7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948690</wp:posOffset>
            </wp:positionH>
            <wp:positionV relativeFrom="paragraph">
              <wp:posOffset>212090</wp:posOffset>
            </wp:positionV>
            <wp:extent cx="4046220" cy="306324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944" cy="3062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11"/>
        <w:spacing w:before="73" w:line="444" w:lineRule="auto"/>
        <w:ind w:left="180" w:right="1980"/>
      </w:pPr>
      <w:r>
        <w:rPr>
          <w:rFonts w:ascii="Arial"/>
          <w:b/>
        </w:rPr>
        <w:t>Training the model</w:t>
      </w:r>
      <w:r>
        <w:rPr>
          <w:rFonts w:ascii="Arial"/>
          <w:b/>
          <w:spacing w:val="1"/>
        </w:rPr>
        <w:t xml:space="preserve"> </w:t>
      </w:r>
      <w:r>
        <w:t>model.fit(x_train,steps_per_epoch=13,epochs=30,validation_data=x_test,validation_steps=3)</w:t>
      </w:r>
      <w:r>
        <w:rPr>
          <w:spacing w:val="-57"/>
        </w:rPr>
        <w:t xml:space="preserve"> </w:t>
      </w:r>
      <w:r>
        <w:t>#steps_per_epoch = no of training images/batch size</w:t>
      </w:r>
    </w:p>
    <w:p>
      <w:pPr>
        <w:pStyle w:val="11"/>
        <w:spacing w:before="2"/>
        <w:ind w:left="180"/>
      </w:pPr>
      <w:r>
        <w:t>#validation_steps = no of testing images/batch size</w:t>
      </w:r>
    </w:p>
    <w:p>
      <w:pPr>
        <w:pStyle w:val="11"/>
        <w:spacing w:before="1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186055</wp:posOffset>
            </wp:positionV>
            <wp:extent cx="6173470" cy="325818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673" cy="3258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994410</wp:posOffset>
            </wp:positionH>
            <wp:positionV relativeFrom="paragraph">
              <wp:posOffset>3667125</wp:posOffset>
            </wp:positionV>
            <wp:extent cx="6256020" cy="331025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875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7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spacing w:before="73" w:line="444" w:lineRule="auto"/>
        <w:ind w:left="180" w:right="8673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Saving the model</w:t>
      </w:r>
      <w:r>
        <w:rPr>
          <w:rFonts w:ascii="Arial"/>
          <w:b/>
          <w:spacing w:val="1"/>
          <w:sz w:val="21"/>
        </w:rPr>
        <w:t xml:space="preserve"> </w:t>
      </w:r>
      <w:r>
        <w:rPr>
          <w:rFonts w:ascii="Arial MT"/>
          <w:sz w:val="21"/>
        </w:rPr>
        <w:t>model.save("fire.h5")</w:t>
      </w:r>
      <w:r>
        <w:rPr>
          <w:rFonts w:ascii="Arial MT"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IBM Deployment</w:t>
      </w:r>
    </w:p>
    <w:p>
      <w:pPr>
        <w:pStyle w:val="11"/>
        <w:spacing w:before="2"/>
        <w:ind w:left="180"/>
      </w:pPr>
      <w:r>
        <w:t>!pip install watson-machine-learning-client</w:t>
      </w:r>
    </w:p>
    <w:p>
      <w:pPr>
        <w:pStyle w:val="11"/>
        <w:spacing w:before="3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943610</wp:posOffset>
            </wp:positionH>
            <wp:positionV relativeFrom="paragraph">
              <wp:posOffset>165735</wp:posOffset>
            </wp:positionV>
            <wp:extent cx="6349365" cy="304355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476" cy="304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10"/>
        <w:rPr>
          <w:sz w:val="22"/>
        </w:rPr>
      </w:pPr>
    </w:p>
    <w:p>
      <w:pPr>
        <w:pStyle w:val="11"/>
        <w:spacing w:line="444" w:lineRule="auto"/>
        <w:ind w:left="180" w:right="4997"/>
      </w:pPr>
      <w:r>
        <w:rPr>
          <w:spacing w:val="-1"/>
        </w:rPr>
        <w:t>from</w:t>
      </w:r>
      <w:r>
        <w:rPr>
          <w:spacing w:val="4"/>
        </w:rPr>
        <w:t xml:space="preserve"> </w:t>
      </w:r>
      <w:r>
        <w:rPr>
          <w:spacing w:val="-1"/>
        </w:rPr>
        <w:t>ibm_watson_machine_learning</w:t>
      </w:r>
      <w:r>
        <w:rPr>
          <w:spacing w:val="4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APIClient</w:t>
      </w:r>
      <w:r>
        <w:rPr>
          <w:spacing w:val="-55"/>
        </w:rPr>
        <w:t xml:space="preserve"> </w:t>
      </w:r>
      <w:r>
        <w:t>wml_credentials={</w:t>
      </w:r>
    </w:p>
    <w:p>
      <w:pPr>
        <w:pStyle w:val="11"/>
        <w:spacing w:before="2" w:line="444" w:lineRule="auto"/>
        <w:ind w:left="413" w:right="4025"/>
      </w:pPr>
      <w:r>
        <w:t>"url":"https://us-south.ml.cloud.ibm.com",</w:t>
      </w:r>
      <w:r>
        <w:rPr>
          <w:spacing w:val="1"/>
        </w:rPr>
        <w:t xml:space="preserve"> </w:t>
      </w:r>
      <w:r>
        <w:rPr>
          <w:spacing w:val="-1"/>
        </w:rPr>
        <w:t>"apikey":"1AfypwQwqeHikzD7u4LIKT6DMnD-RPDTyYLRBofzNBPp"</w:t>
      </w:r>
    </w:p>
    <w:p>
      <w:pPr>
        <w:pStyle w:val="11"/>
        <w:spacing w:before="2"/>
        <w:ind w:left="180"/>
      </w:pPr>
      <w:r>
        <w:t>}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148" w:line="444" w:lineRule="auto"/>
        <w:ind w:left="180" w:right="7486"/>
      </w:pPr>
      <w:r>
        <w:t>client=APIClient(wml_credentials)</w:t>
      </w:r>
      <w:r>
        <w:rPr>
          <w:spacing w:val="-57"/>
        </w:rPr>
        <w:t xml:space="preserve"> </w:t>
      </w:r>
      <w:r>
        <w:t>client</w:t>
      </w:r>
    </w:p>
    <w:p>
      <w:pPr>
        <w:pStyle w:val="11"/>
        <w:spacing w:before="1" w:line="444" w:lineRule="auto"/>
        <w:ind w:left="413" w:right="6780" w:hanging="234"/>
      </w:pPr>
      <w:r>
        <w:t>def guid_space_name(client,fire_deploy):</w:t>
      </w:r>
      <w:r>
        <w:rPr>
          <w:spacing w:val="-56"/>
        </w:rPr>
        <w:t xml:space="preserve"> </w:t>
      </w:r>
      <w:r>
        <w:t>space=client.spaces.get_details()</w:t>
      </w:r>
    </w:p>
    <w:p>
      <w:pPr>
        <w:pStyle w:val="11"/>
        <w:spacing w:before="2" w:line="444" w:lineRule="auto"/>
        <w:ind w:left="180" w:right="1302" w:firstLine="233"/>
      </w:pPr>
      <w:r>
        <w:t>return(next(item for item in space['resources'] if item['entity']['name']==fire_deploy)['metadata']['id'])</w:t>
      </w:r>
      <w:r>
        <w:rPr>
          <w:spacing w:val="-56"/>
        </w:rPr>
        <w:t xml:space="preserve"> </w:t>
      </w:r>
      <w:r>
        <w:t>space_uid=guid_space_name(client,'cnn_fire')</w:t>
      </w:r>
    </w:p>
    <w:p>
      <w:pPr>
        <w:pStyle w:val="11"/>
        <w:spacing w:before="2"/>
        <w:ind w:left="180"/>
      </w:pPr>
      <w:r>
        <w:t>print("Space UID "+space_uid)</w:t>
      </w:r>
    </w:p>
    <w:p>
      <w:pPr>
        <w:spacing w:after="0"/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spacing w:before="73"/>
        <w:ind w:left="180" w:right="0" w:firstLine="0"/>
        <w:jc w:val="left"/>
        <w:rPr>
          <w:rFonts w:ascii="Arial"/>
          <w:i/>
          <w:sz w:val="21"/>
        </w:rPr>
      </w:pPr>
      <w:r>
        <w:rPr>
          <w:rFonts w:ascii="Arial"/>
          <w:i/>
          <w:sz w:val="21"/>
        </w:rPr>
        <w:t>Space UID def3a2d0-3dd4-4f16-9ba5-cb9feb7700a1</w:t>
      </w:r>
    </w:p>
    <w:p>
      <w:pPr>
        <w:pStyle w:val="11"/>
        <w:spacing w:before="10"/>
        <w:rPr>
          <w:rFonts w:ascii="Arial"/>
          <w:i/>
          <w:sz w:val="17"/>
        </w:rPr>
      </w:pPr>
    </w:p>
    <w:p>
      <w:pPr>
        <w:pStyle w:val="11"/>
        <w:ind w:left="180"/>
      </w:pPr>
      <w:r>
        <w:t>client.set.default_space(space_uid)</w:t>
      </w:r>
    </w:p>
    <w:p>
      <w:pPr>
        <w:pStyle w:val="11"/>
        <w:spacing w:before="11"/>
        <w:rPr>
          <w:sz w:val="17"/>
        </w:rPr>
      </w:pPr>
    </w:p>
    <w:p>
      <w:pPr>
        <w:spacing w:before="0"/>
        <w:ind w:left="180" w:right="0" w:firstLine="0"/>
        <w:jc w:val="left"/>
        <w:rPr>
          <w:rFonts w:ascii="Arial"/>
          <w:i/>
          <w:sz w:val="21"/>
        </w:rPr>
      </w:pPr>
      <w:r>
        <w:rPr>
          <w:rFonts w:ascii="Arial"/>
          <w:i/>
          <w:sz w:val="21"/>
        </w:rPr>
        <w:t>'SUCCESS'</w:t>
      </w:r>
    </w:p>
    <w:p>
      <w:pPr>
        <w:pStyle w:val="11"/>
        <w:spacing w:before="10"/>
        <w:rPr>
          <w:rFonts w:ascii="Arial"/>
          <w:i/>
          <w:sz w:val="17"/>
        </w:rPr>
      </w:pPr>
    </w:p>
    <w:p>
      <w:pPr>
        <w:pStyle w:val="11"/>
        <w:spacing w:before="1"/>
        <w:ind w:left="180"/>
      </w:pPr>
      <w:r>
        <w:t>client.software_specifications.list(200)</w:t>
      </w:r>
    </w:p>
    <w:p>
      <w:pPr>
        <w:pStyle w:val="11"/>
        <w:rPr>
          <w:sz w:val="26"/>
        </w:rPr>
      </w:pPr>
      <w:r>
        <w:pict>
          <v:shape id="_x0000_s1026" o:spid="_x0000_s1026" style="position:absolute;left:0pt;margin-left:72pt;margin-top:17.4pt;height:0.1pt;width:108.4pt;mso-position-horizontal-relative:page;mso-wrap-distance-bottom:0pt;mso-wrap-distance-top:0pt;z-index:-251653120;mso-width-relative:page;mso-height-relative:page;" filled="f" stroked="t" coordorigin="1440,349" coordsize="2168,0" path="m1440,349l3608,349e">
            <v:path arrowok="t"/>
            <v:fill on="f" focussize="0,0"/>
            <v:stroke weight="0.924015748031496pt" color="#000000" dashstyle="dash"/>
            <v:imagedata o:title=""/>
            <o:lock v:ext="edit"/>
            <w10:wrap type="topAndBottom"/>
          </v:shape>
        </w:pict>
      </w:r>
      <w:r>
        <w:pict>
          <v:shape id="_x0000_s1027" o:spid="_x0000_s1027" style="position:absolute;left:0pt;margin-left:186.2pt;margin-top:17.4pt;height:0.1pt;width:125.9pt;mso-position-horizontal-relative:page;mso-wrap-distance-bottom:0pt;mso-wrap-distance-top:0pt;z-index:-251652096;mso-width-relative:page;mso-height-relative:page;" filled="f" stroked="t" coordorigin="3725,349" coordsize="2518,0" path="m3725,349l6242,349e">
            <v:path arrowok="t"/>
            <v:fill on="f" focussize="0,0"/>
            <v:stroke weight="0.924015748031496pt" color="#000000" dashstyle="dash"/>
            <v:imagedata o:title=""/>
            <o:lock v:ext="edit"/>
            <w10:wrap type="topAndBottom"/>
          </v:shape>
        </w:pict>
      </w:r>
      <w:r>
        <w:pict>
          <v:shape id="_x0000_s1028" o:spid="_x0000_s1028" style="position:absolute;left:0pt;margin-left:317.9pt;margin-top:17.4pt;height:0.1pt;width:14pt;mso-position-horizontal-relative:page;mso-wrap-distance-bottom:0pt;mso-wrap-distance-top:0pt;z-index:-251652096;mso-width-relative:page;mso-height-relative:page;" filled="f" stroked="t" coordorigin="6359,349" coordsize="280,0" path="m6359,349l6639,349e">
            <v:path arrowok="t"/>
            <v:fill on="f" focussize="0,0"/>
            <v:stroke weight="0.924015748031496pt" color="#000000" dashstyle="dash"/>
            <v:imagedata o:title=""/>
            <o:lock v:ext="edit"/>
            <w10:wrap type="topAndBottom"/>
          </v:shape>
        </w:pict>
      </w:r>
    </w:p>
    <w:p>
      <w:pPr>
        <w:pStyle w:val="11"/>
        <w:rPr>
          <w:sz w:val="15"/>
        </w:rPr>
      </w:pPr>
    </w:p>
    <w:p>
      <w:pPr>
        <w:pStyle w:val="11"/>
        <w:tabs>
          <w:tab w:val="left" w:pos="2467"/>
          <w:tab w:val="left" w:pos="5228"/>
        </w:tabs>
        <w:spacing w:before="93"/>
        <w:ind w:left="180"/>
      </w:pPr>
      <w:r>
        <w:t>NAME</w:t>
      </w:r>
      <w:r>
        <w:tab/>
      </w:r>
      <w:r>
        <w:t>ASSET_ID</w:t>
      </w:r>
      <w:r>
        <w:tab/>
      </w:r>
      <w:r>
        <w:t>TYPE</w:t>
      </w:r>
    </w:p>
    <w:p>
      <w:pPr>
        <w:pStyle w:val="11"/>
        <w:spacing w:before="11"/>
        <w:rPr>
          <w:sz w:val="17"/>
        </w:rPr>
      </w:pPr>
    </w:p>
    <w:p>
      <w:pPr>
        <w:pStyle w:val="11"/>
        <w:tabs>
          <w:tab w:val="left" w:pos="2443"/>
          <w:tab w:val="left" w:pos="2607"/>
          <w:tab w:val="left" w:pos="2841"/>
          <w:tab w:val="left" w:pos="2876"/>
          <w:tab w:val="left" w:pos="3062"/>
          <w:tab w:val="left" w:pos="3097"/>
          <w:tab w:val="left" w:pos="3156"/>
        </w:tabs>
        <w:spacing w:line="444" w:lineRule="auto"/>
        <w:ind w:left="180" w:right="3072"/>
      </w:pPr>
      <w:r>
        <w:t>default_py3.6</w:t>
      </w:r>
      <w:r>
        <w:tab/>
      </w:r>
      <w:r>
        <w:tab/>
      </w:r>
      <w:r>
        <w:t>0062b8c9-8b7d-44a0-a9b9-46c416adcbd9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kernel-spark3.2-scala2.12</w:t>
      </w:r>
      <w:r>
        <w:tab/>
      </w:r>
      <w:r>
        <w:tab/>
      </w:r>
      <w:r>
        <w:tab/>
      </w:r>
      <w:r>
        <w:tab/>
      </w:r>
      <w:r>
        <w:t>020d69ce-7ac1-5e68-ac1a-31189867356a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pytorch-onnx_1.3-py3.7-edt</w:t>
      </w:r>
      <w:r>
        <w:tab/>
      </w:r>
      <w:r>
        <w:tab/>
      </w:r>
      <w:r>
        <w:tab/>
      </w:r>
      <w:r>
        <w:tab/>
      </w:r>
      <w:r>
        <w:tab/>
      </w:r>
      <w:r>
        <w:t>069ea134-3346-5748-b513-49120e15d288</w:t>
      </w:r>
      <w:r>
        <w:rPr>
          <w:spacing w:val="1"/>
        </w:rPr>
        <w:t xml:space="preserve"> </w:t>
      </w:r>
      <w:r>
        <w:t>base</w:t>
      </w:r>
      <w:r>
        <w:rPr>
          <w:spacing w:val="-57"/>
        </w:rPr>
        <w:t xml:space="preserve"> </w:t>
      </w:r>
      <w:r>
        <w:t>scikit-learn_0.20-py3.6</w:t>
      </w:r>
      <w:r>
        <w:tab/>
      </w:r>
      <w:r>
        <w:tab/>
      </w:r>
      <w:r>
        <w:tab/>
      </w:r>
      <w:r>
        <w:tab/>
      </w:r>
      <w:r>
        <w:t>09c5a1d0-9c1e-4473-a344-eb7b665ff687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spark-mllib_3.0-scala_2.12</w:t>
      </w:r>
      <w:r>
        <w:tab/>
      </w:r>
      <w:r>
        <w:tab/>
      </w:r>
      <w:r>
        <w:tab/>
      </w:r>
      <w:r>
        <w:tab/>
      </w:r>
      <w:r>
        <w:t>09f4cff0-90a7-5899-b9ed-1ef348aebdee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pytorch-onnx_rt22.1-py3.9</w:t>
      </w:r>
      <w:r>
        <w:tab/>
      </w:r>
      <w:r>
        <w:tab/>
      </w:r>
      <w:r>
        <w:tab/>
      </w:r>
      <w:r>
        <w:tab/>
      </w:r>
      <w:r>
        <w:t>0b848dd4-e681-5599-be41-b5f6fccc6471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ai-function_0.1-py3.6</w:t>
      </w:r>
      <w:r>
        <w:tab/>
      </w:r>
      <w:r>
        <w:tab/>
      </w:r>
      <w:r>
        <w:tab/>
      </w:r>
      <w:r>
        <w:t>0cdb0f1e-5376-4f4d-92dd-da3b69aa9bda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shiny-r3.6</w:t>
      </w:r>
      <w:r>
        <w:tab/>
      </w:r>
      <w:r>
        <w:t>0e6e79df-875e-4f24-8ae9-62dcc2148306</w:t>
      </w:r>
      <w:r>
        <w:rPr>
          <w:spacing w:val="1"/>
        </w:rPr>
        <w:t xml:space="preserve"> </w:t>
      </w:r>
      <w:r>
        <w:t>base</w:t>
      </w:r>
    </w:p>
    <w:p>
      <w:pPr>
        <w:pStyle w:val="11"/>
        <w:tabs>
          <w:tab w:val="left" w:pos="2794"/>
          <w:tab w:val="left" w:pos="2981"/>
          <w:tab w:val="left" w:pos="3063"/>
          <w:tab w:val="left" w:pos="3249"/>
        </w:tabs>
        <w:spacing w:before="7" w:line="444" w:lineRule="auto"/>
        <w:ind w:left="180" w:right="3037"/>
      </w:pPr>
      <w:r>
        <w:t>tensorflow_2.4-py3.7-horovod</w:t>
      </w:r>
      <w:r>
        <w:tab/>
      </w:r>
      <w:r>
        <w:tab/>
      </w:r>
      <w:r>
        <w:tab/>
      </w:r>
      <w:r>
        <w:t>1092590a-307d-563d-9b62-4eb7d64b3f22</w:t>
      </w:r>
      <w:r>
        <w:rPr>
          <w:spacing w:val="1"/>
        </w:rPr>
        <w:t xml:space="preserve"> </w:t>
      </w:r>
      <w:r>
        <w:t>base</w:t>
      </w:r>
      <w:r>
        <w:rPr>
          <w:spacing w:val="-56"/>
        </w:rPr>
        <w:t xml:space="preserve"> </w:t>
      </w:r>
      <w:r>
        <w:t>pytorch_1.1-py3.6</w:t>
      </w:r>
      <w:r>
        <w:tab/>
      </w:r>
      <w:r>
        <w:t>10ac12d6-6b30-4ccd-8392-3e922c096a92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tensorflow_1.15-py3.6-ddl</w:t>
      </w:r>
      <w:r>
        <w:tab/>
      </w:r>
      <w:r>
        <w:tab/>
      </w:r>
      <w:r>
        <w:tab/>
      </w:r>
      <w:r>
        <w:t>111e41b3-de2d-5422-a4d6-bf776828c4b7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autoai-kb_rt22.2-py3.10</w:t>
      </w:r>
      <w:r>
        <w:tab/>
      </w:r>
      <w:r>
        <w:tab/>
      </w:r>
      <w:r>
        <w:t>125b6d9a-5b1f-5e8d-972a-b251688ccf40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runtime-22.1-py3.9</w:t>
      </w:r>
      <w:r>
        <w:tab/>
      </w:r>
      <w:r>
        <w:t>12b83a17-24d8-5082-900f-0ab31fbfd3cb</w:t>
      </w:r>
      <w:r>
        <w:rPr>
          <w:spacing w:val="1"/>
        </w:rPr>
        <w:t xml:space="preserve"> </w:t>
      </w:r>
      <w:r>
        <w:t>base</w:t>
      </w:r>
    </w:p>
    <w:p>
      <w:pPr>
        <w:pStyle w:val="11"/>
        <w:tabs>
          <w:tab w:val="left" w:pos="2502"/>
          <w:tab w:val="left" w:pos="2653"/>
          <w:tab w:val="left" w:pos="2817"/>
          <w:tab w:val="left" w:pos="2876"/>
          <w:tab w:val="left" w:pos="3028"/>
          <w:tab w:val="left" w:pos="3226"/>
        </w:tabs>
        <w:spacing w:before="4" w:line="444" w:lineRule="auto"/>
        <w:ind w:left="180" w:right="3072"/>
      </w:pPr>
      <w:r>
        <w:t>scikit-learn_0.22-py3.6</w:t>
      </w:r>
      <w:r>
        <w:tab/>
      </w:r>
      <w:r>
        <w:tab/>
      </w:r>
      <w:r>
        <w:tab/>
      </w:r>
      <w:r>
        <w:tab/>
      </w:r>
      <w:r>
        <w:t>154010fa-5b3b-4ac1-82af-4d5ee5abbc85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default_r3.6</w:t>
      </w:r>
      <w:r>
        <w:tab/>
      </w:r>
      <w:r>
        <w:t>1b70aec3-ab34-4b87-8aa0-a4a3c8296a36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pytorch-onnx_1.3-py3.6</w:t>
      </w:r>
      <w:r>
        <w:tab/>
      </w:r>
      <w:r>
        <w:tab/>
      </w:r>
      <w:r>
        <w:tab/>
      </w:r>
      <w:r>
        <w:tab/>
      </w:r>
      <w:r>
        <w:tab/>
      </w:r>
      <w:r>
        <w:t>1bc6029a-cc97-56da-b8e0-39c3880dbbe7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kernel-spark3.3-r3.6</w:t>
      </w:r>
      <w:r>
        <w:tab/>
      </w:r>
      <w:r>
        <w:tab/>
      </w:r>
      <w:r>
        <w:tab/>
      </w:r>
      <w:r>
        <w:t>1c9e5454-f216-59dd-a20e-474a5cdf5988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pytorch-onnx_rt22.1-py3.9-edt</w:t>
      </w:r>
      <w:r>
        <w:tab/>
      </w:r>
      <w:r>
        <w:tab/>
      </w:r>
      <w:r>
        <w:t>1d362186-7ad5-5b59-8b6c-9d0880bde37f</w:t>
      </w:r>
      <w:r>
        <w:rPr>
          <w:spacing w:val="1"/>
        </w:rPr>
        <w:t xml:space="preserve"> </w:t>
      </w:r>
      <w:r>
        <w:t>base</w:t>
      </w:r>
      <w:r>
        <w:rPr>
          <w:spacing w:val="-56"/>
        </w:rPr>
        <w:t xml:space="preserve"> </w:t>
      </w:r>
      <w:r>
        <w:t>tensorflow_2.1-py3.6</w:t>
      </w:r>
      <w:r>
        <w:tab/>
      </w:r>
      <w:r>
        <w:tab/>
      </w:r>
      <w:r>
        <w:tab/>
      </w:r>
      <w:r>
        <w:tab/>
      </w:r>
      <w:r>
        <w:t>1eb25b84-d6ed-5dde-b6a5-3fbdf1665666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spark-mllib_3.2</w:t>
      </w:r>
      <w:r>
        <w:tab/>
      </w:r>
      <w:r>
        <w:tab/>
      </w:r>
      <w:r>
        <w:t>20047f72-0a98-58c7-9ff5-a77b012eb8f5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tensorflow_2.4-py3.8-horovod</w:t>
      </w:r>
      <w:r>
        <w:tab/>
      </w:r>
      <w:r>
        <w:tab/>
      </w:r>
      <w:r>
        <w:t>217c16f6-178f-56bf-824a-b19f20564c49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runtime-22.1-py3.9-cuda</w:t>
      </w:r>
      <w:r>
        <w:tab/>
      </w:r>
      <w:r>
        <w:tab/>
      </w:r>
      <w:r>
        <w:tab/>
      </w:r>
      <w:r>
        <w:tab/>
      </w:r>
      <w:r>
        <w:tab/>
      </w:r>
      <w:r>
        <w:t>26215f05-08c3-5a41-a1b0-da66306ce658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do_py3.8</w:t>
      </w:r>
      <w:r>
        <w:tab/>
      </w:r>
      <w:r>
        <w:t>295addb5-9ef9-547e-9bf4-92ae3563e720</w:t>
      </w:r>
      <w:r>
        <w:rPr>
          <w:spacing w:val="1"/>
        </w:rPr>
        <w:t xml:space="preserve"> </w:t>
      </w:r>
      <w:r>
        <w:t>base</w:t>
      </w:r>
    </w:p>
    <w:p>
      <w:pPr>
        <w:spacing w:after="0" w:line="444" w:lineRule="auto"/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11"/>
        <w:tabs>
          <w:tab w:val="left" w:pos="2653"/>
          <w:tab w:val="left" w:pos="2689"/>
          <w:tab w:val="left" w:pos="2736"/>
          <w:tab w:val="left" w:pos="2794"/>
          <w:tab w:val="left" w:pos="2852"/>
          <w:tab w:val="left" w:pos="2887"/>
          <w:tab w:val="left" w:pos="2923"/>
          <w:tab w:val="left" w:pos="3028"/>
          <w:tab w:val="left" w:pos="3082"/>
          <w:tab w:val="left" w:pos="3156"/>
        </w:tabs>
        <w:spacing w:before="73" w:line="444" w:lineRule="auto"/>
        <w:ind w:left="180" w:right="3142"/>
      </w:pPr>
      <w:r>
        <w:t>autoai-ts_3.8-py3.8</w:t>
      </w:r>
      <w:r>
        <w:tab/>
      </w:r>
      <w:r>
        <w:tab/>
      </w:r>
      <w:r>
        <w:tab/>
      </w:r>
      <w:r>
        <w:tab/>
      </w:r>
      <w:r>
        <w:t>2aa0c932-798f-5ae9-abd6-15e0c2402fb5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tensorflow_1.15-py3.6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2b73a275-7cbf-420b-a912-eae7f436e0bc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kernel-spark3.3-py3.9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2b7961e2-e3b1-5a8c-a491-482c8368839a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pytorch_1.2-py3.6</w:t>
      </w:r>
      <w:r>
        <w:tab/>
      </w:r>
      <w:r>
        <w:tab/>
      </w:r>
      <w:r>
        <w:tab/>
      </w:r>
      <w:r>
        <w:tab/>
      </w:r>
      <w:r>
        <w:t>2c8ef57d-2687-4b7d-acce-01f94976dac1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spark-mllib_2.3</w:t>
      </w:r>
      <w:r>
        <w:tab/>
      </w:r>
      <w:r>
        <w:t>2e51f700-bca0-4b0d-88dc-5c6791338875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pytorch-onnx_1.1-py3.6-edt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32983cea-3f32-4400-8965-dde874a8d67e</w:t>
      </w:r>
      <w:r>
        <w:rPr>
          <w:spacing w:val="1"/>
        </w:rPr>
        <w:t xml:space="preserve"> </w:t>
      </w:r>
      <w:r>
        <w:t>base</w:t>
      </w:r>
      <w:r>
        <w:rPr>
          <w:spacing w:val="-56"/>
        </w:rPr>
        <w:t xml:space="preserve"> </w:t>
      </w:r>
      <w:r>
        <w:t>spark-mllib_3.0-py37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36507ebe-8770-55ba-ab2a-eafe787600e9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spark-mllib_2.4</w:t>
      </w:r>
      <w:r>
        <w:tab/>
      </w:r>
      <w:r>
        <w:t>390d21f8-e58b-4fac-9c55-d7ceda621326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autoai-ts_rt22.2-py3.10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396b2e83-0953-5b86-9a55-7ce1628a406f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xgboost_0.82-py3.6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39e31acd-5f30-41dc-ae44-60233c80306e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pytorch-onnx_1.2-py3.6-edt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40589d0e-7019-4e28-8daa-fb03b6f4fe12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pytorch-onnx_rt22.2-py3.10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40e73f55-783a-5535-b3fa-0c8b94291431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default_r36py38</w:t>
      </w:r>
      <w:r>
        <w:tab/>
      </w:r>
      <w:r>
        <w:tab/>
      </w:r>
      <w:r>
        <w:tab/>
      </w:r>
      <w:r>
        <w:t>41c247d3-45f8-5a71-b065-8580229facf0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autoai-ts_rt22.1-py3.9</w:t>
      </w:r>
      <w:r>
        <w:tab/>
      </w:r>
      <w:r>
        <w:tab/>
      </w:r>
      <w:r>
        <w:tab/>
      </w:r>
      <w:r>
        <w:tab/>
      </w:r>
      <w:r>
        <w:tab/>
      </w:r>
      <w:r>
        <w:t>4269d26e-07ba-5d40-8f66-2d495b0c71f7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autoai-obm_3.0</w:t>
      </w:r>
      <w:r>
        <w:tab/>
      </w:r>
      <w:r>
        <w:tab/>
      </w:r>
      <w:r>
        <w:tab/>
      </w:r>
      <w:r>
        <w:t>42b92e18-d9ab-567f-988a-4240ba1ed5f7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pmml-3.0_4.3</w:t>
      </w:r>
      <w:r>
        <w:tab/>
      </w:r>
      <w:r>
        <w:tab/>
      </w:r>
      <w:r>
        <w:t>493bcb95-16f1-5bc5-bee8-81b8af80e9c7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spark-mllib_2.4-r_3.6</w:t>
      </w:r>
      <w:r>
        <w:tab/>
      </w:r>
      <w:r>
        <w:tab/>
      </w:r>
      <w:r>
        <w:tab/>
      </w:r>
      <w:r>
        <w:tab/>
      </w:r>
      <w:r>
        <w:tab/>
      </w:r>
      <w:r>
        <w:t>49403dff-92e9-4c87-a3d7-a42d0021c095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xgboost_0.90-py3.6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4ff8d6c2-1343-4c18-85e1-689c965304d3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pytorch-onnx_1.1-py3.6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50f95b2a-bc16-43bb-bc94-b0bed208c60b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autoai-ts_3.9-py3.8</w:t>
      </w:r>
      <w:r>
        <w:tab/>
      </w:r>
      <w:r>
        <w:tab/>
      </w:r>
      <w:r>
        <w:tab/>
      </w:r>
      <w:r>
        <w:tab/>
      </w:r>
      <w:r>
        <w:t>52c57136-80fa-572e-8728-a5e7cbb42cde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rPr>
          <w:spacing w:val="-1"/>
        </w:rPr>
        <w:t>spark-mllib_2.4-scala_2.11</w:t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t>55a70f99-7320-4be5-9fb9-9edb5a443af5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spark-mllib_3.0</w:t>
      </w:r>
      <w:r>
        <w:tab/>
      </w:r>
      <w:r>
        <w:t>5c1b0ca2-4977-5c2e-9439-ffd44ea8ffe9</w:t>
      </w:r>
      <w:r>
        <w:rPr>
          <w:spacing w:val="57"/>
        </w:rPr>
        <w:t xml:space="preserve"> </w:t>
      </w:r>
      <w:r>
        <w:t>base</w:t>
      </w:r>
    </w:p>
    <w:p>
      <w:pPr>
        <w:pStyle w:val="11"/>
        <w:tabs>
          <w:tab w:val="left" w:pos="2560"/>
          <w:tab w:val="left" w:pos="2747"/>
          <w:tab w:val="left" w:pos="2852"/>
          <w:tab w:val="left" w:pos="2899"/>
          <w:tab w:val="left" w:pos="2980"/>
          <w:tab w:val="left" w:pos="3028"/>
        </w:tabs>
        <w:spacing w:before="19" w:line="444" w:lineRule="auto"/>
        <w:ind w:left="180" w:right="3282"/>
      </w:pPr>
      <w:r>
        <w:t>autoai-obm_2.0</w:t>
      </w:r>
      <w:r>
        <w:tab/>
      </w:r>
      <w:r>
        <w:tab/>
      </w:r>
      <w:r>
        <w:t>5c2e37fa-80b8-5e77-840f-d912469614ee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spss-modeler_18.1</w:t>
      </w:r>
      <w:r>
        <w:tab/>
      </w:r>
      <w:r>
        <w:tab/>
      </w:r>
      <w:r>
        <w:tab/>
      </w:r>
      <w:r>
        <w:tab/>
      </w:r>
      <w:r>
        <w:t>5c3cad7e-507f-4b2a-a9a3-ab53a21dee8b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cuda-py3.8</w:t>
      </w:r>
      <w:r>
        <w:tab/>
      </w:r>
      <w:r>
        <w:t>5d3232bf-c86b-5df4-a2cd-7bb870a1cd4e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runtime-22.2-py3.10-xc</w:t>
      </w:r>
      <w:r>
        <w:tab/>
      </w:r>
      <w:r>
        <w:tab/>
      </w:r>
      <w:r>
        <w:tab/>
      </w:r>
      <w:r>
        <w:tab/>
      </w:r>
      <w:r>
        <w:tab/>
      </w:r>
      <w:r>
        <w:t>5e8cddff-db4a-5a6a-b8aa-2d4af9864dab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autoai-kb_3.1-py3.7</w:t>
      </w:r>
      <w:r>
        <w:tab/>
      </w:r>
      <w:r>
        <w:tab/>
      </w:r>
      <w:r>
        <w:tab/>
      </w:r>
      <w:r>
        <w:t>632d4b22-10aa-5180-88f0-f52dfb6444d7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pytorch-onnx_1.7-py3.8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634d3cdc-b562-5bf9-a2d4-ea90a478456b</w:t>
      </w:r>
      <w:r>
        <w:rPr>
          <w:spacing w:val="1"/>
        </w:rPr>
        <w:t xml:space="preserve"> </w:t>
      </w:r>
      <w:r>
        <w:t>base</w:t>
      </w:r>
      <w:r>
        <w:rPr>
          <w:spacing w:val="-57"/>
        </w:rPr>
        <w:t xml:space="preserve"> </w:t>
      </w:r>
      <w:r>
        <w:t>spark-mllib_2.3-r_3.6</w:t>
      </w:r>
      <w:r>
        <w:tab/>
      </w:r>
      <w:r>
        <w:tab/>
      </w:r>
      <w:r>
        <w:tab/>
      </w:r>
      <w:r>
        <w:t>6586b9e3-ccd6-4f92-900f-0f8cb2bd6f0c</w:t>
      </w:r>
      <w:r>
        <w:rPr>
          <w:spacing w:val="1"/>
        </w:rPr>
        <w:t xml:space="preserve"> </w:t>
      </w:r>
      <w:r>
        <w:t>base</w:t>
      </w:r>
    </w:p>
    <w:p>
      <w:pPr>
        <w:spacing w:after="0" w:line="444" w:lineRule="auto"/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11"/>
        <w:tabs>
          <w:tab w:val="left" w:pos="2502"/>
          <w:tab w:val="left" w:pos="2560"/>
          <w:tab w:val="left" w:pos="2673"/>
          <w:tab w:val="left" w:pos="2887"/>
          <w:tab w:val="left" w:pos="3028"/>
          <w:tab w:val="left" w:pos="3082"/>
          <w:tab w:val="left" w:pos="3308"/>
        </w:tabs>
        <w:spacing w:before="73" w:line="444" w:lineRule="auto"/>
        <w:ind w:left="180" w:right="3002"/>
      </w:pPr>
      <w:r>
        <w:t>tensorflow_2.4-py3.7</w:t>
      </w:r>
      <w:r>
        <w:tab/>
      </w:r>
      <w:r>
        <w:tab/>
      </w:r>
      <w:r>
        <w:tab/>
      </w:r>
      <w:r>
        <w:tab/>
      </w:r>
      <w:r>
        <w:t>65e171d7-72d1-55d9-8ebb-f813d620c9bb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spss-modeler_18.2</w:t>
      </w:r>
      <w:r>
        <w:tab/>
      </w:r>
      <w:r>
        <w:tab/>
      </w:r>
      <w:r>
        <w:tab/>
      </w:r>
      <w:r>
        <w:tab/>
      </w:r>
      <w:r>
        <w:t>687eddc9-028a-4117-b9dd-e57b36f1efa5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pytorch-onnx_1.2-py3.6</w:t>
      </w:r>
      <w:r>
        <w:tab/>
      </w:r>
      <w:r>
        <w:tab/>
      </w:r>
      <w:r>
        <w:tab/>
      </w:r>
      <w:r>
        <w:tab/>
      </w:r>
      <w:r>
        <w:tab/>
      </w:r>
      <w:r>
        <w:t>692a6a4d-2c4d-45ff-a1ed-b167ee55469a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spark-mllib_2.3-scala_2.11</w:t>
      </w:r>
      <w:r>
        <w:tab/>
      </w:r>
      <w:r>
        <w:tab/>
      </w:r>
      <w:r>
        <w:tab/>
      </w:r>
      <w:r>
        <w:t>7963efe5-bbec-417e-92cf-0574e21b4e8d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spark-mllib_2.4-py37</w:t>
      </w:r>
      <w:r>
        <w:tab/>
      </w:r>
      <w:r>
        <w:tab/>
      </w:r>
      <w:r>
        <w:tab/>
      </w:r>
      <w:r>
        <w:tab/>
      </w:r>
      <w:r>
        <w:t>7abc992b-b685-532b-a122-a396a3cdbaab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caffe_1.0-py3.6</w:t>
      </w:r>
      <w:r>
        <w:tab/>
      </w:r>
      <w:r>
        <w:tab/>
      </w:r>
      <w:r>
        <w:tab/>
      </w:r>
      <w:r>
        <w:t>7bb3dbe2-da6e-4145-918d-b6d84aa93b6b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pytorch-onnx_1.7-py3.7</w:t>
      </w:r>
      <w:r>
        <w:tab/>
      </w:r>
      <w:r>
        <w:tab/>
      </w:r>
      <w:r>
        <w:tab/>
      </w:r>
      <w:r>
        <w:tab/>
      </w:r>
      <w:r>
        <w:tab/>
      </w:r>
      <w:r>
        <w:t>812c6631-42b7-5613-982b-02098e6c909c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cuda-py3.6</w:t>
      </w:r>
      <w:r>
        <w:tab/>
      </w:r>
      <w:r>
        <w:tab/>
      </w:r>
      <w:r>
        <w:t>82c79ece-4d12-40e6-8787-a7b9e0f62770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tensorflow_1.15-py3.6-horovod</w:t>
      </w:r>
      <w:r>
        <w:tab/>
      </w:r>
      <w:r>
        <w:tab/>
      </w:r>
      <w:r>
        <w:t>8964680e-d5e4-5bb8-919b-8342c6c0dfd8</w:t>
      </w:r>
      <w:r>
        <w:rPr>
          <w:spacing w:val="1"/>
        </w:rPr>
        <w:t xml:space="preserve"> </w:t>
      </w:r>
      <w:r>
        <w:t>base</w:t>
      </w:r>
      <w:r>
        <w:rPr>
          <w:spacing w:val="-57"/>
        </w:rPr>
        <w:t xml:space="preserve"> </w:t>
      </w:r>
      <w:r>
        <w:t>hybrid_0.1</w:t>
      </w:r>
      <w:r>
        <w:tab/>
      </w:r>
      <w:r>
        <w:t>8c1a58c6-62b5-4dc4-987a-df751c2756b6</w:t>
      </w:r>
      <w:r>
        <w:rPr>
          <w:spacing w:val="1"/>
        </w:rPr>
        <w:t xml:space="preserve"> </w:t>
      </w:r>
      <w:r>
        <w:t>base</w:t>
      </w:r>
    </w:p>
    <w:p>
      <w:pPr>
        <w:pStyle w:val="11"/>
        <w:tabs>
          <w:tab w:val="left" w:pos="2514"/>
          <w:tab w:val="left" w:pos="2848"/>
          <w:tab w:val="left" w:pos="2899"/>
          <w:tab w:val="left" w:pos="3028"/>
          <w:tab w:val="left" w:pos="3109"/>
        </w:tabs>
        <w:spacing w:before="8" w:line="444" w:lineRule="auto"/>
        <w:ind w:left="180" w:right="3275"/>
      </w:pPr>
      <w:r>
        <w:t>pytorch-onnx_1.3-py3.7</w:t>
      </w:r>
      <w:r>
        <w:tab/>
      </w:r>
      <w:r>
        <w:tab/>
      </w:r>
      <w:r>
        <w:tab/>
      </w:r>
      <w:r>
        <w:tab/>
      </w:r>
      <w:r>
        <w:t>8d5d8a87-a912-54cf-81ec-3914adaa988d</w:t>
      </w:r>
      <w:r>
        <w:rPr>
          <w:spacing w:val="1"/>
        </w:rPr>
        <w:t xml:space="preserve"> </w:t>
      </w:r>
      <w:r>
        <w:t>base</w:t>
      </w:r>
      <w:r>
        <w:rPr>
          <w:spacing w:val="-56"/>
        </w:rPr>
        <w:t xml:space="preserve"> </w:t>
      </w:r>
      <w:r>
        <w:t>caffe-ibm_1.0-py3.6</w:t>
      </w:r>
      <w:r>
        <w:tab/>
      </w:r>
      <w:r>
        <w:tab/>
      </w:r>
      <w:r>
        <w:t>8d863266-7927-4d1e-97d7-56a7f4c0a19b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runtime-22.2-py3.10-cuda</w:t>
      </w:r>
      <w:r>
        <w:tab/>
      </w:r>
      <w:r>
        <w:tab/>
      </w:r>
      <w:r>
        <w:tab/>
      </w:r>
      <w:r>
        <w:tab/>
      </w:r>
      <w:r>
        <w:t>8ef391e4-ef58-5d46-b078-a82c211c1058</w:t>
      </w:r>
      <w:r>
        <w:rPr>
          <w:spacing w:val="30"/>
        </w:rPr>
        <w:t xml:space="preserve"> </w:t>
      </w:r>
      <w:r>
        <w:t>base</w:t>
      </w:r>
      <w:r>
        <w:rPr>
          <w:spacing w:val="-55"/>
        </w:rPr>
        <w:t xml:space="preserve"> </w:t>
      </w:r>
      <w:r>
        <w:t>spss-modeler_17.1</w:t>
      </w:r>
      <w:r>
        <w:tab/>
      </w:r>
      <w:r>
        <w:tab/>
      </w:r>
      <w:r>
        <w:tab/>
      </w:r>
      <w:r>
        <w:t>902d0051-84bd-4af6-ab6b-8f6aa6fdeabb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do_12.10</w:t>
      </w:r>
      <w:r>
        <w:tab/>
      </w:r>
      <w:r>
        <w:t>9100fd72-8159-4eb9-8a0b-a87e12eefa36</w:t>
      </w:r>
      <w:r>
        <w:rPr>
          <w:spacing w:val="1"/>
        </w:rPr>
        <w:t xml:space="preserve"> </w:t>
      </w:r>
      <w:r>
        <w:t>base</w:t>
      </w:r>
    </w:p>
    <w:p>
      <w:pPr>
        <w:pStyle w:val="11"/>
        <w:tabs>
          <w:tab w:val="left" w:pos="2444"/>
          <w:tab w:val="left" w:pos="2502"/>
          <w:tab w:val="left" w:pos="2560"/>
          <w:tab w:val="left" w:pos="2607"/>
          <w:tab w:val="left" w:pos="2852"/>
          <w:tab w:val="left" w:pos="2887"/>
          <w:tab w:val="left" w:pos="2946"/>
        </w:tabs>
        <w:spacing w:before="5" w:line="444" w:lineRule="auto"/>
        <w:ind w:left="180" w:right="3364"/>
      </w:pPr>
      <w:r>
        <w:t>do_py3.7</w:t>
      </w:r>
      <w:r>
        <w:tab/>
      </w:r>
      <w:r>
        <w:tab/>
      </w:r>
      <w:r>
        <w:t>9447fa8b-2051-4d24-9eef-5acb0e3c59f8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spark-mllib_3.0-r_3.6</w:t>
      </w:r>
      <w:r>
        <w:tab/>
      </w:r>
      <w:r>
        <w:tab/>
      </w:r>
      <w:r>
        <w:tab/>
      </w:r>
      <w:r>
        <w:tab/>
      </w:r>
      <w:r>
        <w:tab/>
      </w:r>
      <w:r>
        <w:t>94bb6052-c837-589d-83f1-f4142f219e32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cuda-py3.7-opence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94e9652b-7f2d-59d5-ba5a-23a414ea488f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nlp-py3.8</w:t>
      </w:r>
      <w:r>
        <w:tab/>
      </w:r>
      <w:r>
        <w:t>96e60351-99d4-5a1c-9cc0-473ac1b5a864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cuda-py3.7</w:t>
      </w:r>
      <w:r>
        <w:tab/>
      </w:r>
      <w:r>
        <w:tab/>
      </w:r>
      <w:r>
        <w:tab/>
      </w:r>
      <w:r>
        <w:t>9a44990c-1aa1-4c7d-baf8-c4099011741c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hybrid_0.2</w:t>
      </w:r>
      <w:r>
        <w:tab/>
      </w:r>
      <w:r>
        <w:tab/>
      </w:r>
      <w:r>
        <w:t>9b3f9040-9cee-4ead-8d7a-780600f542f7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spark-mllib_3.0-py38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9f7a8fc1-4d3c-5e65-ab90-41fa8de2d418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autoai-kb_3.3-py3.7</w:t>
      </w:r>
      <w:r>
        <w:tab/>
      </w:r>
      <w:r>
        <w:tab/>
      </w:r>
      <w:r>
        <w:tab/>
      </w:r>
      <w:r>
        <w:tab/>
      </w:r>
      <w:r>
        <w:tab/>
      </w:r>
      <w:r>
        <w:t>a545cca3-02df-5c61-9e88-998b09dc79af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spark-mllib_3.0-py39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a6082a27-5acc-5163-b02c-6b96916eb5e0</w:t>
      </w:r>
      <w:r>
        <w:rPr>
          <w:spacing w:val="1"/>
        </w:rPr>
        <w:t xml:space="preserve"> </w:t>
      </w:r>
      <w:r>
        <w:t>base</w:t>
      </w:r>
      <w:r>
        <w:rPr>
          <w:spacing w:val="-56"/>
        </w:rPr>
        <w:t xml:space="preserve"> </w:t>
      </w:r>
      <w:r>
        <w:t>runtime-22.1-py3.9-do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a7e7dbf1-1d03-5544-994d-e5ec845ce99a</w:t>
      </w:r>
      <w:r>
        <w:rPr>
          <w:spacing w:val="1"/>
        </w:rPr>
        <w:t xml:space="preserve"> </w:t>
      </w:r>
      <w:r>
        <w:t>base</w:t>
      </w:r>
      <w:r>
        <w:rPr>
          <w:spacing w:val="-57"/>
        </w:rPr>
        <w:t xml:space="preserve"> </w:t>
      </w:r>
      <w:r>
        <w:t>default_py3.8</w:t>
      </w:r>
      <w:r>
        <w:tab/>
      </w:r>
      <w:r>
        <w:tab/>
      </w:r>
      <w:r>
        <w:tab/>
      </w:r>
      <w:r>
        <w:tab/>
      </w:r>
      <w:r>
        <w:t>ab9e1b80-f2ce-592c-a7d2-4f2344f77194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tensorflow_rt22.1-py3.9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acd9c798-6974-5d2f-a657-ce06e986df4d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kernel-spark3.2-py3.9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ad7033ee-794e-58cf-812e-a95f4b64b207</w:t>
      </w:r>
      <w:r>
        <w:rPr>
          <w:spacing w:val="1"/>
        </w:rPr>
        <w:t xml:space="preserve"> </w:t>
      </w:r>
      <w:r>
        <w:t>base</w:t>
      </w:r>
    </w:p>
    <w:p>
      <w:pPr>
        <w:pStyle w:val="11"/>
        <w:tabs>
          <w:tab w:val="left" w:pos="3261"/>
        </w:tabs>
        <w:spacing w:before="11"/>
        <w:ind w:left="180"/>
      </w:pPr>
      <w:r>
        <w:t>autoai-obm_2.0 with Spark 3.0</w:t>
      </w:r>
      <w:r>
        <w:tab/>
      </w:r>
      <w:r>
        <w:t>af10f35f-69fa-5d66-9bf5-acb58434263a</w:t>
      </w:r>
      <w:r>
        <w:rPr>
          <w:spacing w:val="1"/>
        </w:rPr>
        <w:t xml:space="preserve"> </w:t>
      </w:r>
      <w:r>
        <w:t>base</w:t>
      </w:r>
    </w:p>
    <w:p>
      <w:pPr>
        <w:spacing w:after="0"/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11"/>
        <w:tabs>
          <w:tab w:val="left" w:pos="2653"/>
          <w:tab w:val="left" w:pos="2817"/>
          <w:tab w:val="left" w:pos="2853"/>
          <w:tab w:val="left" w:pos="2887"/>
          <w:tab w:val="left" w:pos="2923"/>
          <w:tab w:val="left" w:pos="3005"/>
        </w:tabs>
        <w:spacing w:before="73" w:line="444" w:lineRule="auto"/>
        <w:ind w:left="180" w:right="3411"/>
      </w:pPr>
      <w:r>
        <w:t>runtime-22.2-py3.10</w:t>
      </w:r>
      <w:r>
        <w:tab/>
      </w:r>
      <w:r>
        <w:tab/>
      </w:r>
      <w:r>
        <w:tab/>
      </w:r>
      <w:r>
        <w:t>b56101f1-309d-549b-a849-eaa63f77b2fb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default_py3.7_opence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c2057dd4-f42c-5f77-a02f-72bdbd3282c9</w:t>
      </w:r>
      <w:r>
        <w:rPr>
          <w:spacing w:val="1"/>
        </w:rPr>
        <w:t xml:space="preserve"> </w:t>
      </w:r>
      <w:r>
        <w:t>base</w:t>
      </w:r>
      <w:r>
        <w:rPr>
          <w:spacing w:val="-56"/>
        </w:rPr>
        <w:t xml:space="preserve"> </w:t>
      </w:r>
      <w:r>
        <w:t>tensorflow_2.1-py3.7</w:t>
      </w:r>
      <w:r>
        <w:tab/>
      </w:r>
      <w:r>
        <w:tab/>
      </w:r>
      <w:r>
        <w:tab/>
      </w:r>
      <w:r>
        <w:tab/>
      </w:r>
      <w:r>
        <w:t>c4032338-2a40-500a-beef-b01ab2667e27</w:t>
      </w:r>
      <w:r>
        <w:rPr>
          <w:spacing w:val="1"/>
        </w:rPr>
        <w:t xml:space="preserve"> </w:t>
      </w:r>
      <w:r>
        <w:t>base</w:t>
      </w:r>
      <w:r>
        <w:rPr>
          <w:spacing w:val="-56"/>
        </w:rPr>
        <w:t xml:space="preserve"> </w:t>
      </w:r>
      <w:r>
        <w:t>do_py3.7_opence</w:t>
      </w:r>
      <w:r>
        <w:tab/>
      </w:r>
      <w:r>
        <w:tab/>
      </w:r>
      <w:r>
        <w:tab/>
      </w:r>
      <w:r>
        <w:tab/>
      </w:r>
      <w:r>
        <w:t>cc8f8976-b74a-551a-bb66-6377f8d865b4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spark-mllib_3.3</w:t>
      </w:r>
      <w:r>
        <w:tab/>
      </w:r>
      <w:r>
        <w:t>d11f2434-4fc7-58b7-8a62-755da64fdaf8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autoai-kb_3.0-py3.6</w:t>
      </w:r>
      <w:r>
        <w:tab/>
      </w:r>
      <w:r>
        <w:tab/>
      </w:r>
      <w:r>
        <w:tab/>
      </w:r>
      <w:r>
        <w:t>d139f196-e04b-5d8b-9140-9a10ca1fa91a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spark-mllib_3.0-py36</w:t>
      </w:r>
      <w:r>
        <w:tab/>
      </w:r>
      <w:r>
        <w:tab/>
      </w:r>
      <w:r>
        <w:tab/>
      </w:r>
      <w:r>
        <w:tab/>
      </w:r>
      <w:r>
        <w:t>d82546d5-dd78-5fbb-9131-2ec309bc56ed</w:t>
      </w:r>
      <w:r>
        <w:rPr>
          <w:spacing w:val="1"/>
        </w:rPr>
        <w:t xml:space="preserve"> </w:t>
      </w:r>
      <w:r>
        <w:t>base</w:t>
      </w:r>
      <w:r>
        <w:rPr>
          <w:spacing w:val="-56"/>
        </w:rPr>
        <w:t xml:space="preserve"> </w:t>
      </w:r>
      <w:r>
        <w:t>autoai-kb_3.4-py3.8</w:t>
      </w:r>
      <w:r>
        <w:tab/>
      </w:r>
      <w:r>
        <w:tab/>
      </w:r>
      <w:r>
        <w:tab/>
      </w:r>
      <w:r>
        <w:t>da9b39c3-758c-5a4f-9cfd-457dd4d8c395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kernel-spark3.2-r3.6</w:t>
      </w:r>
      <w:r>
        <w:tab/>
      </w:r>
      <w:r>
        <w:tab/>
      </w:r>
      <w:r>
        <w:t>db2fe4d6-d641-5d05-9972-73c654c60e0a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autoai-kb_rt22.1-py3.9</w:t>
      </w:r>
      <w:r>
        <w:tab/>
      </w:r>
      <w:r>
        <w:tab/>
      </w:r>
      <w:r>
        <w:tab/>
      </w:r>
      <w:r>
        <w:tab/>
      </w:r>
      <w:r>
        <w:tab/>
      </w:r>
      <w:r>
        <w:t>db6afe93-665f-5910-b117-d879897404d9</w:t>
      </w:r>
      <w:r>
        <w:rPr>
          <w:spacing w:val="45"/>
        </w:rPr>
        <w:t xml:space="preserve"> </w:t>
      </w:r>
      <w:r>
        <w:t>base</w:t>
      </w:r>
    </w:p>
    <w:p>
      <w:pPr>
        <w:pStyle w:val="11"/>
        <w:tabs>
          <w:tab w:val="left" w:pos="2455"/>
          <w:tab w:val="left" w:pos="2607"/>
          <w:tab w:val="left" w:pos="2794"/>
          <w:tab w:val="left" w:pos="3249"/>
        </w:tabs>
        <w:spacing w:before="8" w:line="444" w:lineRule="auto"/>
        <w:ind w:left="180" w:right="3084"/>
      </w:pPr>
      <w:r>
        <w:t>tensorflow_rt22.1-py3.9-horovod</w:t>
      </w:r>
      <w:r>
        <w:rPr>
          <w:spacing w:val="1"/>
        </w:rPr>
        <w:t xml:space="preserve"> </w:t>
      </w:r>
      <w:r>
        <w:t>dda170cc-ca67-5da7-9b7a-cf84c6987fae</w:t>
      </w:r>
      <w:r>
        <w:rPr>
          <w:spacing w:val="1"/>
        </w:rPr>
        <w:t xml:space="preserve"> </w:t>
      </w:r>
      <w:r>
        <w:t>base</w:t>
      </w:r>
      <w:r>
        <w:rPr>
          <w:spacing w:val="-57"/>
        </w:rPr>
        <w:t xml:space="preserve"> </w:t>
      </w:r>
      <w:r>
        <w:t>autoai-ts_1.0-py3.7</w:t>
      </w:r>
      <w:r>
        <w:tab/>
      </w:r>
      <w:r>
        <w:tab/>
      </w:r>
      <w:r>
        <w:tab/>
      </w:r>
      <w:r>
        <w:t>deef04f0-0c42-5147-9711-89f9904299db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tensorflow_2.1-py3.7-horovod</w:t>
      </w:r>
      <w:r>
        <w:tab/>
      </w:r>
      <w:r>
        <w:t>e384fce5-fdd1-53f8-bc71-11326c9c635f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default_py3.7</w:t>
      </w:r>
      <w:r>
        <w:tab/>
      </w:r>
      <w:r>
        <w:tab/>
      </w:r>
      <w:r>
        <w:t>e4429883-c883-42b6-87a8-f419d64088cd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do_22.1</w:t>
      </w:r>
      <w:r>
        <w:tab/>
      </w:r>
      <w:r>
        <w:t>e51999ba-6452-5f1f-8287-17228b88b652</w:t>
      </w:r>
      <w:r>
        <w:rPr>
          <w:spacing w:val="1"/>
        </w:rPr>
        <w:t xml:space="preserve"> </w:t>
      </w:r>
      <w:r>
        <w:t>base</w:t>
      </w:r>
    </w:p>
    <w:p>
      <w:pPr>
        <w:pStyle w:val="11"/>
        <w:tabs>
          <w:tab w:val="left" w:pos="2455"/>
          <w:tab w:val="left" w:pos="2724"/>
          <w:tab w:val="left" w:pos="3016"/>
        </w:tabs>
        <w:spacing w:before="5" w:line="444" w:lineRule="auto"/>
        <w:ind w:left="180" w:right="3480"/>
      </w:pPr>
      <w:r>
        <w:t>autoai-obm_3.2</w:t>
      </w:r>
      <w:r>
        <w:tab/>
      </w:r>
      <w:r>
        <w:tab/>
      </w:r>
      <w:r>
        <w:t>eae86aab-da30-5229-a6a6-1d0d4e368983</w:t>
      </w:r>
      <w:r>
        <w:rPr>
          <w:spacing w:val="1"/>
        </w:rPr>
        <w:t xml:space="preserve"> </w:t>
      </w:r>
      <w:r>
        <w:t>base</w:t>
      </w:r>
      <w:r>
        <w:rPr>
          <w:spacing w:val="-56"/>
        </w:rPr>
        <w:t xml:space="preserve"> </w:t>
      </w:r>
      <w:r>
        <w:t>runtime-22.2-r4.2</w:t>
      </w:r>
      <w:r>
        <w:tab/>
      </w:r>
      <w:r>
        <w:tab/>
      </w:r>
      <w:r>
        <w:t>ec0a3d28-08f7-556c-9674-ca7c2dba30bd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tensorflow_rt22.2-py3.10</w:t>
      </w:r>
      <w:r>
        <w:tab/>
      </w:r>
      <w:r>
        <w:tab/>
      </w:r>
      <w:r>
        <w:t>f65bd165-f057-55de-b5cb-f97cf2c0f393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do_20.1</w:t>
      </w:r>
      <w:r>
        <w:tab/>
      </w:r>
      <w:r>
        <w:t>f686cdd9-7904-5f9d-a732-01b0d6b10dc5</w:t>
      </w:r>
      <w:r>
        <w:rPr>
          <w:spacing w:val="1"/>
        </w:rPr>
        <w:t xml:space="preserve"> </w:t>
      </w:r>
      <w:r>
        <w:t>base</w:t>
      </w:r>
    </w:p>
    <w:p>
      <w:pPr>
        <w:pStyle w:val="11"/>
        <w:tabs>
          <w:tab w:val="left" w:pos="2876"/>
        </w:tabs>
        <w:spacing w:before="3" w:line="444" w:lineRule="auto"/>
        <w:ind w:left="180" w:right="3084"/>
      </w:pPr>
      <w:r>
        <w:pict>
          <v:shape id="_x0000_s1029" o:spid="_x0000_s1029" style="position:absolute;left:0pt;margin-left:72pt;margin-top:74.4pt;height:0.1pt;width:108.4pt;mso-position-horizontal-relative:page;mso-wrap-distance-bottom:0pt;mso-wrap-distance-top:0pt;z-index:-251651072;mso-width-relative:page;mso-height-relative:page;" filled="f" stroked="t" coordorigin="1440,1488" coordsize="2168,0" path="m1440,1488l3608,1488e">
            <v:path arrowok="t"/>
            <v:fill on="f" focussize="0,0"/>
            <v:stroke weight="0.924015748031496pt" color="#000000" dashstyle="dash"/>
            <v:imagedata o:title=""/>
            <o:lock v:ext="edit"/>
            <w10:wrap type="topAndBottom"/>
          </v:shape>
        </w:pict>
      </w:r>
      <w:r>
        <w:pict>
          <v:shape id="_x0000_s1030" o:spid="_x0000_s1030" style="position:absolute;left:0pt;margin-left:186.2pt;margin-top:74.4pt;height:0.1pt;width:125.9pt;mso-position-horizontal-relative:page;mso-wrap-distance-bottom:0pt;mso-wrap-distance-top:0pt;z-index:-251651072;mso-width-relative:page;mso-height-relative:page;" filled="f" stroked="t" coordorigin="3725,1488" coordsize="2518,0" path="m3725,1488l6242,1488e">
            <v:path arrowok="t"/>
            <v:fill on="f" focussize="0,0"/>
            <v:stroke weight="0.924015748031496pt" color="#000000" dashstyle="dash"/>
            <v:imagedata o:title=""/>
            <o:lock v:ext="edit"/>
            <w10:wrap type="topAndBottom"/>
          </v:shape>
        </w:pict>
      </w:r>
      <w:r>
        <w:pict>
          <v:shape id="_x0000_s1031" o:spid="_x0000_s1031" style="position:absolute;left:0pt;margin-left:317.9pt;margin-top:74.4pt;height:0.1pt;width:14pt;mso-position-horizontal-relative:page;mso-wrap-distance-bottom:0pt;mso-wrap-distance-top:0pt;z-index:-251650048;mso-width-relative:page;mso-height-relative:page;" filled="f" stroked="t" coordorigin="6359,1488" coordsize="280,0" path="m6359,1488l6639,1488e">
            <v:path arrowok="t"/>
            <v:fill on="f" focussize="0,0"/>
            <v:stroke weight="0.924015748031496pt" color="#000000" dashstyle="dash"/>
            <v:imagedata o:title=""/>
            <o:lock v:ext="edit"/>
            <w10:wrap type="topAndBottom"/>
          </v:shape>
        </w:pict>
      </w:r>
      <w:r>
        <w:t>pytorch-onnx_rt22.2-py3.10-edt</w:t>
      </w:r>
      <w:r>
        <w:rPr>
          <w:spacing w:val="1"/>
        </w:rPr>
        <w:t xml:space="preserve"> </w:t>
      </w:r>
      <w:r>
        <w:t>f8a05d07-e7cd-57bb-a10b-23f1d4b837ac</w:t>
      </w:r>
      <w:r>
        <w:rPr>
          <w:spacing w:val="1"/>
        </w:rPr>
        <w:t xml:space="preserve"> </w:t>
      </w:r>
      <w:r>
        <w:t>base</w:t>
      </w:r>
      <w:r>
        <w:rPr>
          <w:spacing w:val="-57"/>
        </w:rPr>
        <w:t xml:space="preserve"> </w:t>
      </w:r>
      <w:r>
        <w:t>scikit-learn_0.19-py3.6</w:t>
      </w:r>
      <w:r>
        <w:tab/>
      </w:r>
      <w:r>
        <w:t>f963fa9d-4bb7-5652-9c5d-8d9289ef6ad9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tensorflow_2.4-py3.8</w:t>
      </w:r>
      <w:r>
        <w:tab/>
      </w:r>
      <w:r>
        <w:t>fe185c44-9a99-5425-986b-59bd1d2eda46</w:t>
      </w:r>
      <w:r>
        <w:rPr>
          <w:spacing w:val="1"/>
        </w:rPr>
        <w:t xml:space="preserve"> </w:t>
      </w:r>
      <w:r>
        <w:t>base</w:t>
      </w:r>
    </w:p>
    <w:p>
      <w:pPr>
        <w:pStyle w:val="11"/>
        <w:rPr>
          <w:sz w:val="15"/>
        </w:rPr>
      </w:pPr>
    </w:p>
    <w:p>
      <w:pPr>
        <w:pStyle w:val="11"/>
        <w:spacing w:before="93" w:line="444" w:lineRule="auto"/>
        <w:ind w:left="180" w:right="1767"/>
      </w:pPr>
      <w:r>
        <w:t>software_space_uid=client.software_specifications.get_uid_by_name('tensorflow_rt22.1-py3.9')</w:t>
      </w:r>
      <w:r>
        <w:rPr>
          <w:spacing w:val="-57"/>
        </w:rPr>
        <w:t xml:space="preserve"> </w:t>
      </w:r>
      <w:r>
        <w:t>software_space_uid</w:t>
      </w:r>
    </w:p>
    <w:p>
      <w:pPr>
        <w:spacing w:before="2"/>
        <w:ind w:left="180" w:right="0" w:firstLine="0"/>
        <w:jc w:val="left"/>
        <w:rPr>
          <w:rFonts w:ascii="Arial"/>
          <w:i/>
          <w:sz w:val="21"/>
        </w:rPr>
      </w:pPr>
      <w:r>
        <w:rPr>
          <w:rFonts w:ascii="Arial"/>
          <w:i/>
          <w:sz w:val="21"/>
        </w:rPr>
        <w:t>'acd9c798-6974-5d2f-a657-ce06e986df4d'</w:t>
      </w:r>
    </w:p>
    <w:p>
      <w:pPr>
        <w:pStyle w:val="11"/>
        <w:spacing w:before="10"/>
        <w:rPr>
          <w:rFonts w:ascii="Arial"/>
          <w:i/>
          <w:sz w:val="17"/>
        </w:rPr>
      </w:pPr>
    </w:p>
    <w:p>
      <w:pPr>
        <w:pStyle w:val="11"/>
        <w:spacing w:before="1"/>
        <w:ind w:left="180"/>
      </w:pPr>
      <w:r>
        <w:t>ls</w:t>
      </w:r>
    </w:p>
    <w:p>
      <w:pPr>
        <w:pStyle w:val="11"/>
        <w:spacing w:before="10"/>
        <w:rPr>
          <w:sz w:val="17"/>
        </w:rPr>
      </w:pPr>
    </w:p>
    <w:p>
      <w:pPr>
        <w:pStyle w:val="11"/>
        <w:tabs>
          <w:tab w:val="left" w:pos="2245"/>
        </w:tabs>
        <w:spacing w:line="444" w:lineRule="auto"/>
        <w:ind w:left="180" w:right="4989"/>
      </w:pPr>
      <w:r>
        <w:t>Dataset/</w:t>
      </w:r>
      <w:r>
        <w:tab/>
      </w:r>
      <w:r>
        <w:t>fire-classification-model.tgz</w:t>
      </w:r>
      <w:r>
        <w:rPr>
          <w:spacing w:val="1"/>
        </w:rPr>
        <w:t xml:space="preserve"> </w:t>
      </w:r>
      <w:r>
        <w:t>forest1.h5</w:t>
      </w:r>
      <w:r>
        <w:rPr>
          <w:spacing w:val="-57"/>
        </w:rPr>
        <w:t xml:space="preserve"> </w:t>
      </w:r>
      <w:r>
        <w:t>fie-classification-model.tgz</w:t>
      </w:r>
      <w:r>
        <w:rPr>
          <w:spacing w:val="1"/>
        </w:rPr>
        <w:t xml:space="preserve"> </w:t>
      </w:r>
      <w:r>
        <w:t>fire.h5</w:t>
      </w:r>
    </w:p>
    <w:p>
      <w:pPr>
        <w:spacing w:after="0" w:line="444" w:lineRule="auto"/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11"/>
        <w:spacing w:before="73" w:line="444" w:lineRule="auto"/>
        <w:ind w:left="180" w:right="6582"/>
      </w:pPr>
      <w:r>
        <w:t>!tar -zcvf fire-classification-model.tgz fire.h5</w:t>
      </w:r>
      <w:r>
        <w:rPr>
          <w:spacing w:val="-57"/>
        </w:rPr>
        <w:t xml:space="preserve"> </w:t>
      </w:r>
      <w:r>
        <w:t>fire.h5</w:t>
      </w:r>
    </w:p>
    <w:p>
      <w:pPr>
        <w:pStyle w:val="11"/>
        <w:spacing w:before="1" w:line="444" w:lineRule="auto"/>
        <w:ind w:left="413" w:hanging="234"/>
      </w:pPr>
      <w:r>
        <w:rPr>
          <w:spacing w:val="-1"/>
        </w:rPr>
        <w:t>model_details=client.repository.store_model(model='fire-classification-model.tgz',meta_props={</w:t>
      </w:r>
      <w:r>
        <w:t xml:space="preserve"> client.repository.ModelMetaNames.NAME:"CNN Model Building",</w:t>
      </w:r>
      <w:r>
        <w:rPr>
          <w:spacing w:val="1"/>
        </w:rPr>
        <w:t xml:space="preserve"> </w:t>
      </w:r>
      <w:r>
        <w:t>client.repository.ModelMetaNames.TYPE:'tensorflow_2.7',</w:t>
      </w:r>
      <w:r>
        <w:rPr>
          <w:spacing w:val="1"/>
        </w:rPr>
        <w:t xml:space="preserve"> </w:t>
      </w:r>
      <w:r>
        <w:t>client.repository.ModelMetaNames.SOFTWARE_SPEC_UID:software_space_uid</w:t>
      </w:r>
    </w:p>
    <w:p>
      <w:pPr>
        <w:pStyle w:val="11"/>
        <w:spacing w:before="4"/>
        <w:ind w:left="180"/>
      </w:pPr>
      <w:r>
        <w:t>})</w:t>
      </w:r>
    </w:p>
    <w:p>
      <w:pPr>
        <w:pStyle w:val="11"/>
        <w:spacing w:before="10"/>
        <w:rPr>
          <w:sz w:val="17"/>
        </w:rPr>
      </w:pPr>
    </w:p>
    <w:p>
      <w:pPr>
        <w:pStyle w:val="11"/>
        <w:spacing w:line="444" w:lineRule="auto"/>
        <w:ind w:left="180" w:right="4997"/>
      </w:pPr>
      <w:r>
        <w:rPr>
          <w:spacing w:val="-1"/>
        </w:rPr>
        <w:t>model_id=client.repository.get_model_id(model_details)</w:t>
      </w:r>
      <w:r>
        <w:rPr>
          <w:spacing w:val="-56"/>
        </w:rPr>
        <w:t xml:space="preserve"> </w:t>
      </w:r>
      <w:r>
        <w:t>model_id</w:t>
      </w:r>
    </w:p>
    <w:p>
      <w:pPr>
        <w:spacing w:before="2"/>
        <w:ind w:left="180" w:right="0" w:firstLine="0"/>
        <w:jc w:val="left"/>
        <w:rPr>
          <w:rFonts w:ascii="Arial"/>
          <w:i/>
          <w:sz w:val="21"/>
        </w:rPr>
      </w:pPr>
      <w:r>
        <w:rPr>
          <w:rFonts w:ascii="Arial"/>
          <w:i/>
          <w:sz w:val="21"/>
        </w:rPr>
        <w:t>'babd0250-5274-4923-850c-7fe9ce7e2409'</w:t>
      </w:r>
    </w:p>
    <w:p>
      <w:pPr>
        <w:pStyle w:val="11"/>
        <w:spacing w:before="11"/>
        <w:rPr>
          <w:rFonts w:ascii="Arial"/>
          <w:i/>
          <w:sz w:val="17"/>
        </w:rPr>
      </w:pPr>
    </w:p>
    <w:p>
      <w:pPr>
        <w:pStyle w:val="11"/>
        <w:ind w:left="180"/>
      </w:pPr>
      <w:r>
        <w:t>client.repository.download(model_id,'fire.tar.gb')</w:t>
      </w:r>
    </w:p>
    <w:p>
      <w:pPr>
        <w:pStyle w:val="11"/>
        <w:spacing w:before="10"/>
        <w:rPr>
          <w:sz w:val="17"/>
        </w:rPr>
      </w:pPr>
    </w:p>
    <w:p>
      <w:pPr>
        <w:spacing w:before="0" w:line="444" w:lineRule="auto"/>
        <w:ind w:left="180" w:right="5837" w:firstLine="0"/>
        <w:jc w:val="left"/>
        <w:rPr>
          <w:rFonts w:ascii="Arial"/>
          <w:i/>
          <w:sz w:val="21"/>
        </w:rPr>
      </w:pPr>
      <w:r>
        <w:rPr>
          <w:rFonts w:ascii="Arial"/>
          <w:i/>
          <w:sz w:val="21"/>
        </w:rPr>
        <w:t>Successfully</w:t>
      </w:r>
      <w:r>
        <w:rPr>
          <w:rFonts w:ascii="Arial"/>
          <w:i/>
          <w:spacing w:val="-4"/>
          <w:sz w:val="21"/>
        </w:rPr>
        <w:t xml:space="preserve"> </w:t>
      </w:r>
      <w:r>
        <w:rPr>
          <w:rFonts w:ascii="Arial"/>
          <w:i/>
          <w:sz w:val="21"/>
        </w:rPr>
        <w:t>saved</w:t>
      </w:r>
      <w:r>
        <w:rPr>
          <w:rFonts w:ascii="Arial"/>
          <w:i/>
          <w:spacing w:val="-5"/>
          <w:sz w:val="21"/>
        </w:rPr>
        <w:t xml:space="preserve"> </w:t>
      </w:r>
      <w:r>
        <w:rPr>
          <w:rFonts w:ascii="Arial"/>
          <w:i/>
          <w:sz w:val="21"/>
        </w:rPr>
        <w:t>model</w:t>
      </w:r>
      <w:r>
        <w:rPr>
          <w:rFonts w:ascii="Arial"/>
          <w:i/>
          <w:spacing w:val="-4"/>
          <w:sz w:val="21"/>
        </w:rPr>
        <w:t xml:space="preserve"> </w:t>
      </w:r>
      <w:r>
        <w:rPr>
          <w:rFonts w:ascii="Arial"/>
          <w:i/>
          <w:sz w:val="21"/>
        </w:rPr>
        <w:t>content</w:t>
      </w:r>
      <w:r>
        <w:rPr>
          <w:rFonts w:ascii="Arial"/>
          <w:i/>
          <w:spacing w:val="-4"/>
          <w:sz w:val="21"/>
        </w:rPr>
        <w:t xml:space="preserve"> </w:t>
      </w:r>
      <w:r>
        <w:rPr>
          <w:rFonts w:ascii="Arial"/>
          <w:i/>
          <w:sz w:val="21"/>
        </w:rPr>
        <w:t>to</w:t>
      </w:r>
      <w:r>
        <w:rPr>
          <w:rFonts w:ascii="Arial"/>
          <w:i/>
          <w:spacing w:val="-4"/>
          <w:sz w:val="21"/>
        </w:rPr>
        <w:t xml:space="preserve"> </w:t>
      </w:r>
      <w:r>
        <w:rPr>
          <w:rFonts w:ascii="Arial"/>
          <w:i/>
          <w:sz w:val="21"/>
        </w:rPr>
        <w:t>file:</w:t>
      </w:r>
      <w:r>
        <w:rPr>
          <w:rFonts w:ascii="Arial"/>
          <w:i/>
          <w:spacing w:val="-4"/>
          <w:sz w:val="21"/>
        </w:rPr>
        <w:t xml:space="preserve"> </w:t>
      </w:r>
      <w:r>
        <w:rPr>
          <w:rFonts w:ascii="Arial"/>
          <w:i/>
          <w:sz w:val="21"/>
        </w:rPr>
        <w:t>'fire.tar.gb'</w:t>
      </w:r>
      <w:r>
        <w:rPr>
          <w:rFonts w:ascii="Arial"/>
          <w:i/>
          <w:spacing w:val="-55"/>
          <w:sz w:val="21"/>
        </w:rPr>
        <w:t xml:space="preserve"> </w:t>
      </w:r>
      <w:r>
        <w:rPr>
          <w:rFonts w:ascii="Arial"/>
          <w:i/>
          <w:sz w:val="21"/>
        </w:rPr>
        <w:t>'/home/wsuser/work/fire.tar.gb'</w:t>
      </w:r>
    </w:p>
    <w:p>
      <w:pPr>
        <w:pStyle w:val="11"/>
        <w:spacing w:before="2"/>
        <w:ind w:left="180"/>
      </w:pPr>
      <w:r>
        <w:t>ls</w:t>
      </w:r>
    </w:p>
    <w:p>
      <w:pPr>
        <w:pStyle w:val="11"/>
        <w:spacing w:before="11"/>
        <w:rPr>
          <w:sz w:val="17"/>
        </w:rPr>
      </w:pPr>
    </w:p>
    <w:p>
      <w:pPr>
        <w:tabs>
          <w:tab w:val="left" w:pos="2245"/>
          <w:tab w:val="left" w:pos="4743"/>
        </w:tabs>
        <w:spacing w:before="0" w:line="444" w:lineRule="auto"/>
        <w:ind w:left="180" w:right="5043" w:firstLine="0"/>
        <w:jc w:val="left"/>
        <w:rPr>
          <w:rFonts w:ascii="Arial"/>
          <w:i/>
          <w:sz w:val="21"/>
        </w:rPr>
      </w:pPr>
      <w:r>
        <w:rPr>
          <w:rFonts w:ascii="Arial"/>
          <w:i/>
          <w:sz w:val="21"/>
        </w:rPr>
        <w:t>Dataset/</w:t>
      </w:r>
      <w:r>
        <w:rPr>
          <w:rFonts w:ascii="Arial"/>
          <w:i/>
          <w:sz w:val="21"/>
        </w:rPr>
        <w:tab/>
      </w:r>
      <w:r>
        <w:rPr>
          <w:rFonts w:ascii="Arial"/>
          <w:i/>
          <w:sz w:val="21"/>
        </w:rPr>
        <w:t>fire-classification-model.tgz</w:t>
      </w:r>
      <w:r>
        <w:rPr>
          <w:rFonts w:ascii="Arial"/>
          <w:i/>
          <w:spacing w:val="37"/>
          <w:sz w:val="21"/>
        </w:rPr>
        <w:t xml:space="preserve"> </w:t>
      </w:r>
      <w:r>
        <w:rPr>
          <w:rFonts w:ascii="Arial"/>
          <w:i/>
          <w:sz w:val="21"/>
        </w:rPr>
        <w:t>fire.tar.gb</w:t>
      </w:r>
      <w:r>
        <w:rPr>
          <w:rFonts w:ascii="Arial"/>
          <w:i/>
          <w:spacing w:val="-55"/>
          <w:sz w:val="21"/>
        </w:rPr>
        <w:t xml:space="preserve"> </w:t>
      </w:r>
      <w:r>
        <w:rPr>
          <w:rFonts w:ascii="Arial"/>
          <w:i/>
          <w:sz w:val="21"/>
        </w:rPr>
        <w:t>fie-classification-model.tgz</w:t>
      </w:r>
      <w:r>
        <w:rPr>
          <w:rFonts w:ascii="Arial"/>
          <w:i/>
          <w:spacing w:val="58"/>
          <w:sz w:val="21"/>
        </w:rPr>
        <w:t xml:space="preserve"> </w:t>
      </w:r>
      <w:r>
        <w:rPr>
          <w:rFonts w:ascii="Arial"/>
          <w:i/>
          <w:sz w:val="21"/>
        </w:rPr>
        <w:t>fire.h5</w:t>
      </w:r>
      <w:r>
        <w:rPr>
          <w:rFonts w:ascii="Arial"/>
          <w:i/>
          <w:sz w:val="21"/>
        </w:rPr>
        <w:tab/>
      </w:r>
      <w:r>
        <w:rPr>
          <w:rFonts w:ascii="Arial"/>
          <w:i/>
          <w:sz w:val="21"/>
        </w:rPr>
        <w:t>forest1.h5</w:t>
      </w:r>
    </w:p>
    <w:p>
      <w:pPr>
        <w:pStyle w:val="11"/>
        <w:rPr>
          <w:rFonts w:ascii="Arial"/>
          <w:i/>
          <w:sz w:val="22"/>
        </w:rPr>
      </w:pPr>
    </w:p>
    <w:p>
      <w:pPr>
        <w:pStyle w:val="11"/>
        <w:rPr>
          <w:rFonts w:ascii="Arial"/>
          <w:i/>
          <w:sz w:val="22"/>
        </w:rPr>
      </w:pPr>
    </w:p>
    <w:p>
      <w:pPr>
        <w:pStyle w:val="11"/>
        <w:spacing w:before="6"/>
        <w:rPr>
          <w:rFonts w:ascii="Arial"/>
          <w:i/>
          <w:sz w:val="31"/>
        </w:rPr>
      </w:pPr>
    </w:p>
    <w:p>
      <w:pPr>
        <w:pStyle w:val="4"/>
        <w:numPr>
          <w:ilvl w:val="1"/>
          <w:numId w:val="11"/>
        </w:numPr>
        <w:tabs>
          <w:tab w:val="left" w:pos="602"/>
        </w:tabs>
        <w:spacing w:before="0" w:after="0" w:line="240" w:lineRule="auto"/>
        <w:ind w:left="601" w:right="0" w:hanging="422"/>
        <w:jc w:val="left"/>
      </w:pPr>
      <w:r>
        <w:t>Feature</w:t>
      </w:r>
      <w:r>
        <w:rPr>
          <w:spacing w:val="-7"/>
        </w:rPr>
        <w:t xml:space="preserve"> </w:t>
      </w:r>
      <w:r>
        <w:t>2</w:t>
      </w:r>
    </w:p>
    <w:p>
      <w:pPr>
        <w:spacing w:before="1" w:line="240" w:lineRule="auto"/>
        <w:rPr>
          <w:b/>
          <w:sz w:val="23"/>
        </w:rPr>
      </w:pPr>
    </w:p>
    <w:p>
      <w:pPr>
        <w:pStyle w:val="5"/>
        <w:numPr>
          <w:ilvl w:val="0"/>
          <w:numId w:val="13"/>
        </w:numPr>
        <w:tabs>
          <w:tab w:val="left" w:pos="367"/>
        </w:tabs>
        <w:spacing w:before="0" w:after="0" w:line="240" w:lineRule="auto"/>
        <w:ind w:left="366" w:right="0" w:hanging="187"/>
        <w:jc w:val="left"/>
        <w:rPr>
          <w:sz w:val="22"/>
        </w:rPr>
      </w:pP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twilio</w:t>
      </w:r>
      <w:r>
        <w:rPr>
          <w:spacing w:val="-3"/>
        </w:rPr>
        <w:t xml:space="preserve"> </w:t>
      </w:r>
      <w:r>
        <w:t>account</w:t>
      </w:r>
    </w:p>
    <w:p>
      <w:pPr>
        <w:spacing w:before="5" w:line="240" w:lineRule="auto"/>
        <w:rPr>
          <w:b/>
          <w:sz w:val="21"/>
        </w:rPr>
      </w:pPr>
    </w:p>
    <w:p>
      <w:pPr>
        <w:spacing w:before="0" w:line="312" w:lineRule="auto"/>
        <w:ind w:left="180" w:right="2563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send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outgoing</w:t>
      </w:r>
      <w:r>
        <w:rPr>
          <w:spacing w:val="-6"/>
          <w:sz w:val="24"/>
        </w:rPr>
        <w:t xml:space="preserve"> </w:t>
      </w:r>
      <w:r>
        <w:rPr>
          <w:sz w:val="24"/>
        </w:rPr>
        <w:t>SMS</w:t>
      </w:r>
      <w:r>
        <w:rPr>
          <w:spacing w:val="-5"/>
          <w:sz w:val="24"/>
        </w:rPr>
        <w:t xml:space="preserve"> </w:t>
      </w:r>
      <w:r>
        <w:rPr>
          <w:sz w:val="24"/>
        </w:rPr>
        <w:t>message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Twilio</w:t>
      </w:r>
      <w:r>
        <w:rPr>
          <w:spacing w:val="-5"/>
          <w:sz w:val="24"/>
        </w:rPr>
        <w:t xml:space="preserve"> </w:t>
      </w:r>
      <w:r>
        <w:rPr>
          <w:sz w:val="24"/>
        </w:rPr>
        <w:t>account</w:t>
      </w:r>
      <w:r>
        <w:rPr>
          <w:spacing w:val="-6"/>
          <w:sz w:val="24"/>
        </w:rPr>
        <w:t xml:space="preserve"> </w:t>
      </w:r>
      <w:r>
        <w:rPr>
          <w:sz w:val="24"/>
        </w:rPr>
        <w:t>you’ll</w:t>
      </w:r>
      <w:r>
        <w:rPr>
          <w:spacing w:val="-5"/>
          <w:sz w:val="24"/>
        </w:rPr>
        <w:t xml:space="preserve"> </w:t>
      </w:r>
      <w:r>
        <w:rPr>
          <w:sz w:val="24"/>
        </w:rPr>
        <w:t>need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1"/>
          <w:sz w:val="24"/>
        </w:rPr>
        <w:t xml:space="preserve"> </w:t>
      </w:r>
      <w:r>
        <w:rPr>
          <w:sz w:val="24"/>
        </w:rPr>
        <w:t>HTTP</w:t>
      </w:r>
      <w:r>
        <w:rPr>
          <w:spacing w:val="-1"/>
          <w:sz w:val="24"/>
        </w:rPr>
        <w:t xml:space="preserve"> </w:t>
      </w:r>
      <w:r>
        <w:rPr>
          <w:sz w:val="24"/>
        </w:rPr>
        <w:t>POST to Twilio's</w:t>
      </w:r>
      <w:r>
        <w:rPr>
          <w:spacing w:val="-1"/>
          <w:sz w:val="24"/>
        </w:rPr>
        <w:t xml:space="preserve"> </w:t>
      </w:r>
      <w:r>
        <w:rPr>
          <w:sz w:val="24"/>
        </w:rPr>
        <w:t>Message resource.</w:t>
      </w:r>
    </w:p>
    <w:p>
      <w:pPr>
        <w:spacing w:before="0" w:line="240" w:lineRule="auto"/>
        <w:rPr>
          <w:sz w:val="24"/>
        </w:rPr>
      </w:pPr>
    </w:p>
    <w:p>
      <w:pPr>
        <w:spacing w:before="153" w:line="271" w:lineRule="auto"/>
        <w:ind w:left="180" w:right="1533" w:firstLine="0"/>
        <w:jc w:val="left"/>
        <w:rPr>
          <w:sz w:val="24"/>
        </w:rPr>
      </w:pPr>
      <w:r>
        <w:rPr>
          <w:sz w:val="24"/>
        </w:rPr>
        <w:t>Twilio's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resource,</w:t>
      </w:r>
      <w:r>
        <w:rPr>
          <w:spacing w:val="-4"/>
          <w:sz w:val="24"/>
        </w:rPr>
        <w:t xml:space="preserve"> </w:t>
      </w:r>
      <w:r>
        <w:rPr>
          <w:sz w:val="24"/>
        </w:rPr>
        <w:t>specifying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To,</w:t>
      </w:r>
      <w:r>
        <w:rPr>
          <w:spacing w:val="-1"/>
          <w:sz w:val="24"/>
        </w:rPr>
        <w:t xml:space="preserve"> </w:t>
      </w:r>
      <w:r>
        <w:rPr>
          <w:sz w:val="24"/>
        </w:rPr>
        <w:t>From, and</w:t>
      </w:r>
      <w:r>
        <w:rPr>
          <w:spacing w:val="-1"/>
          <w:sz w:val="24"/>
        </w:rPr>
        <w:t xml:space="preserve"> </w:t>
      </w:r>
      <w:r>
        <w:rPr>
          <w:sz w:val="24"/>
        </w:rPr>
        <w:t>Body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 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message.</w:t>
      </w:r>
    </w:p>
    <w:p>
      <w:pPr>
        <w:spacing w:before="0" w:line="240" w:lineRule="auto"/>
        <w:rPr>
          <w:sz w:val="24"/>
        </w:rPr>
      </w:pPr>
    </w:p>
    <w:p>
      <w:pPr>
        <w:spacing w:before="192" w:line="312" w:lineRule="auto"/>
        <w:ind w:left="180" w:right="2021" w:firstLine="0"/>
        <w:jc w:val="left"/>
        <w:rPr>
          <w:sz w:val="24"/>
        </w:rPr>
      </w:pPr>
      <w:r>
        <w:rPr>
          <w:sz w:val="24"/>
        </w:rPr>
        <w:t>Replace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placeholder</w:t>
      </w:r>
      <w:r>
        <w:rPr>
          <w:spacing w:val="-5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  <w:shd w:val="clear" w:color="auto" w:fill="F9F9F9"/>
        </w:rPr>
        <w:t>account_sid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  <w:shd w:val="clear" w:color="auto" w:fill="F9F9F9"/>
        </w:rPr>
        <w:t>auth_token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unique</w:t>
      </w:r>
      <w:r>
        <w:rPr>
          <w:spacing w:val="-4"/>
          <w:sz w:val="24"/>
        </w:rPr>
        <w:t xml:space="preserve"> </w:t>
      </w:r>
      <w:r>
        <w:rPr>
          <w:sz w:val="24"/>
        </w:rPr>
        <w:t>values.</w:t>
      </w:r>
      <w:r>
        <w:rPr>
          <w:spacing w:val="-5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 find</w:t>
      </w:r>
      <w:r>
        <w:rPr>
          <w:spacing w:val="-1"/>
          <w:sz w:val="24"/>
        </w:rPr>
        <w:t xml:space="preserve"> </w:t>
      </w:r>
      <w:r>
        <w:rPr>
          <w:sz w:val="24"/>
        </w:rPr>
        <w:t>these in your</w:t>
      </w:r>
      <w:r>
        <w:rPr>
          <w:spacing w:val="-1"/>
          <w:sz w:val="24"/>
        </w:rPr>
        <w:t xml:space="preserve"> </w:t>
      </w:r>
      <w:r>
        <w:rPr>
          <w:sz w:val="24"/>
        </w:rPr>
        <w:t>Twilio console.</w:t>
      </w:r>
    </w:p>
    <w:p>
      <w:pPr>
        <w:spacing w:after="0" w:line="312" w:lineRule="auto"/>
        <w:jc w:val="left"/>
        <w:rPr>
          <w:sz w:val="24"/>
        </w:rPr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spacing w:before="37" w:line="271" w:lineRule="auto"/>
        <w:ind w:left="180" w:right="1989" w:firstLine="0"/>
        <w:jc w:val="left"/>
        <w:rPr>
          <w:sz w:val="24"/>
        </w:rPr>
      </w:pPr>
      <w:r>
        <w:rPr>
          <w:sz w:val="24"/>
        </w:rPr>
        <w:t>You’ll</w:t>
      </w:r>
      <w:r>
        <w:rPr>
          <w:spacing w:val="-5"/>
          <w:sz w:val="24"/>
        </w:rPr>
        <w:t xml:space="preserve"> </w:t>
      </w:r>
      <w:r>
        <w:rPr>
          <w:sz w:val="24"/>
        </w:rPr>
        <w:t>tell</w:t>
      </w:r>
      <w:r>
        <w:rPr>
          <w:spacing w:val="-4"/>
          <w:sz w:val="24"/>
        </w:rPr>
        <w:t xml:space="preserve"> </w:t>
      </w:r>
      <w:r>
        <w:rPr>
          <w:sz w:val="24"/>
        </w:rPr>
        <w:t>Twilio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phone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send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message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replacing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  <w:shd w:val="clear" w:color="auto" w:fill="F9F9F9"/>
        </w:rPr>
        <w:t>from_</w:t>
      </w:r>
      <w:r>
        <w:rPr>
          <w:spacing w:val="-5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Twilio phone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purchased earlier.</w:t>
      </w:r>
    </w:p>
    <w:p>
      <w:pPr>
        <w:spacing w:before="0" w:line="240" w:lineRule="auto"/>
        <w:rPr>
          <w:sz w:val="24"/>
        </w:rPr>
      </w:pPr>
    </w:p>
    <w:p>
      <w:pPr>
        <w:spacing w:before="192" w:line="271" w:lineRule="auto"/>
        <w:ind w:left="180" w:right="1284" w:firstLine="0"/>
        <w:jc w:val="left"/>
        <w:rPr>
          <w:sz w:val="24"/>
        </w:rPr>
      </w:pPr>
      <w:r>
        <w:rPr>
          <w:sz w:val="24"/>
        </w:rPr>
        <w:t xml:space="preserve">Next, specify yourself as the message recipient by replacing the </w:t>
      </w:r>
      <w:r>
        <w:rPr>
          <w:sz w:val="24"/>
          <w:shd w:val="clear" w:color="auto" w:fill="F9F9F9"/>
        </w:rPr>
        <w:t>to</w:t>
      </w:r>
      <w:r>
        <w:rPr>
          <w:sz w:val="24"/>
        </w:rPr>
        <w:t xml:space="preserve"> number with your mobile</w:t>
      </w:r>
      <w:r>
        <w:rPr>
          <w:spacing w:val="1"/>
          <w:sz w:val="24"/>
        </w:rPr>
        <w:t xml:space="preserve"> </w:t>
      </w:r>
      <w:r>
        <w:rPr>
          <w:sz w:val="24"/>
        </w:rPr>
        <w:t>phone</w:t>
      </w:r>
      <w:r>
        <w:rPr>
          <w:spacing w:val="-4"/>
          <w:sz w:val="24"/>
        </w:rPr>
        <w:t xml:space="preserve"> </w:t>
      </w:r>
      <w:r>
        <w:rPr>
          <w:sz w:val="24"/>
        </w:rPr>
        <w:t>number.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parameters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fldChar w:fldCharType="begin"/>
      </w:r>
      <w:r>
        <w:instrText xml:space="preserve"> HYPERLINK "https://www.twilio.com/docs/glossary/what-e164" \h </w:instrText>
      </w:r>
      <w:r>
        <w:fldChar w:fldCharType="separate"/>
      </w:r>
      <w:r>
        <w:rPr>
          <w:sz w:val="24"/>
        </w:rPr>
        <w:t>E.164</w:t>
      </w:r>
      <w:r>
        <w:rPr>
          <w:sz w:val="24"/>
        </w:rPr>
        <w:fldChar w:fldCharType="end"/>
      </w:r>
      <w:r>
        <w:rPr>
          <w:spacing w:val="-4"/>
          <w:sz w:val="24"/>
        </w:rPr>
        <w:t xml:space="preserve"> </w:t>
      </w:r>
      <w:r>
        <w:rPr>
          <w:sz w:val="24"/>
        </w:rPr>
        <w:t>formatting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shd w:val="clear" w:color="auto" w:fill="F9F9F9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color w:val="233658"/>
          <w:sz w:val="24"/>
        </w:rPr>
        <w:t>country</w:t>
      </w:r>
      <w:r>
        <w:rPr>
          <w:color w:val="233658"/>
          <w:spacing w:val="-4"/>
          <w:sz w:val="24"/>
        </w:rPr>
        <w:t xml:space="preserve"> </w:t>
      </w:r>
      <w:r>
        <w:rPr>
          <w:color w:val="233658"/>
          <w:sz w:val="24"/>
        </w:rPr>
        <w:t>code,</w:t>
      </w:r>
      <w:r>
        <w:rPr>
          <w:color w:val="233658"/>
          <w:spacing w:val="-4"/>
          <w:sz w:val="24"/>
        </w:rPr>
        <w:t xml:space="preserve"> </w:t>
      </w:r>
      <w:r>
        <w:rPr>
          <w:color w:val="233658"/>
          <w:sz w:val="24"/>
        </w:rPr>
        <w:t>e.g.,</w:t>
      </w:r>
    </w:p>
    <w:p>
      <w:pPr>
        <w:spacing w:before="0" w:line="292" w:lineRule="exact"/>
        <w:ind w:left="180" w:right="0" w:firstLine="0"/>
        <w:jc w:val="left"/>
        <w:rPr>
          <w:sz w:val="24"/>
        </w:rPr>
      </w:pPr>
      <w:r>
        <w:rPr>
          <w:color w:val="F12E45"/>
          <w:sz w:val="24"/>
          <w:shd w:val="clear" w:color="auto" w:fill="F9F9F9"/>
        </w:rPr>
        <w:t>+16175551212</w:t>
      </w:r>
      <w:r>
        <w:rPr>
          <w:color w:val="233658"/>
          <w:sz w:val="24"/>
        </w:rPr>
        <w:t>)</w:t>
      </w:r>
    </w:p>
    <w:p>
      <w:pPr>
        <w:spacing w:before="157"/>
        <w:ind w:left="180" w:right="0" w:firstLine="0"/>
        <w:jc w:val="left"/>
        <w:rPr>
          <w:sz w:val="24"/>
        </w:rPr>
      </w:pPr>
      <w:r>
        <w:rPr>
          <w:color w:val="233658"/>
          <w:sz w:val="24"/>
        </w:rPr>
        <w:t>We</w:t>
      </w:r>
      <w:r>
        <w:rPr>
          <w:color w:val="233658"/>
          <w:spacing w:val="-5"/>
          <w:sz w:val="24"/>
        </w:rPr>
        <w:t xml:space="preserve"> </w:t>
      </w:r>
      <w:r>
        <w:rPr>
          <w:color w:val="233658"/>
          <w:sz w:val="24"/>
        </w:rPr>
        <w:t>also</w:t>
      </w:r>
      <w:r>
        <w:rPr>
          <w:color w:val="233658"/>
          <w:spacing w:val="-4"/>
          <w:sz w:val="24"/>
        </w:rPr>
        <w:t xml:space="preserve"> </w:t>
      </w:r>
      <w:r>
        <w:rPr>
          <w:color w:val="233658"/>
          <w:sz w:val="24"/>
        </w:rPr>
        <w:t>include</w:t>
      </w:r>
      <w:r>
        <w:rPr>
          <w:color w:val="233658"/>
          <w:spacing w:val="-5"/>
          <w:sz w:val="24"/>
        </w:rPr>
        <w:t xml:space="preserve"> </w:t>
      </w:r>
      <w:r>
        <w:rPr>
          <w:color w:val="233658"/>
          <w:sz w:val="24"/>
        </w:rPr>
        <w:t>the</w:t>
      </w:r>
      <w:r>
        <w:rPr>
          <w:color w:val="233658"/>
          <w:spacing w:val="-4"/>
          <w:sz w:val="24"/>
        </w:rPr>
        <w:t xml:space="preserve"> </w:t>
      </w:r>
      <w:r>
        <w:rPr>
          <w:color w:val="F12E45"/>
          <w:sz w:val="24"/>
          <w:shd w:val="clear" w:color="auto" w:fill="F9F9F9"/>
        </w:rPr>
        <w:t>body</w:t>
      </w:r>
      <w:r>
        <w:rPr>
          <w:color w:val="F12E45"/>
          <w:spacing w:val="-5"/>
          <w:sz w:val="24"/>
        </w:rPr>
        <w:t xml:space="preserve"> </w:t>
      </w:r>
      <w:r>
        <w:rPr>
          <w:color w:val="233658"/>
          <w:sz w:val="24"/>
        </w:rPr>
        <w:t>parameter,</w:t>
      </w:r>
      <w:r>
        <w:rPr>
          <w:color w:val="233658"/>
          <w:spacing w:val="-4"/>
          <w:sz w:val="24"/>
        </w:rPr>
        <w:t xml:space="preserve"> </w:t>
      </w:r>
      <w:r>
        <w:rPr>
          <w:color w:val="233658"/>
          <w:sz w:val="24"/>
        </w:rPr>
        <w:t>which</w:t>
      </w:r>
      <w:r>
        <w:rPr>
          <w:color w:val="233658"/>
          <w:spacing w:val="-4"/>
          <w:sz w:val="24"/>
        </w:rPr>
        <w:t xml:space="preserve"> </w:t>
      </w:r>
      <w:r>
        <w:rPr>
          <w:color w:val="233658"/>
          <w:sz w:val="24"/>
        </w:rPr>
        <w:t>contains</w:t>
      </w:r>
      <w:r>
        <w:rPr>
          <w:color w:val="233658"/>
          <w:spacing w:val="-5"/>
          <w:sz w:val="24"/>
        </w:rPr>
        <w:t xml:space="preserve"> </w:t>
      </w:r>
      <w:r>
        <w:rPr>
          <w:color w:val="233658"/>
          <w:sz w:val="24"/>
        </w:rPr>
        <w:t>the</w:t>
      </w:r>
      <w:r>
        <w:rPr>
          <w:color w:val="233658"/>
          <w:spacing w:val="-4"/>
          <w:sz w:val="24"/>
        </w:rPr>
        <w:t xml:space="preserve"> </w:t>
      </w:r>
      <w:r>
        <w:rPr>
          <w:color w:val="233658"/>
          <w:sz w:val="24"/>
        </w:rPr>
        <w:t>content</w:t>
      </w:r>
      <w:r>
        <w:rPr>
          <w:color w:val="233658"/>
          <w:spacing w:val="-5"/>
          <w:sz w:val="24"/>
        </w:rPr>
        <w:t xml:space="preserve"> </w:t>
      </w:r>
      <w:r>
        <w:rPr>
          <w:color w:val="233658"/>
          <w:sz w:val="24"/>
        </w:rPr>
        <w:t>of</w:t>
      </w:r>
      <w:r>
        <w:rPr>
          <w:color w:val="233658"/>
          <w:spacing w:val="-4"/>
          <w:sz w:val="24"/>
        </w:rPr>
        <w:t xml:space="preserve"> </w:t>
      </w:r>
      <w:r>
        <w:rPr>
          <w:color w:val="233658"/>
          <w:sz w:val="24"/>
        </w:rPr>
        <w:t>the</w:t>
      </w:r>
      <w:r>
        <w:rPr>
          <w:color w:val="233658"/>
          <w:spacing w:val="-4"/>
          <w:sz w:val="24"/>
        </w:rPr>
        <w:t xml:space="preserve"> </w:t>
      </w:r>
      <w:r>
        <w:rPr>
          <w:color w:val="233658"/>
          <w:sz w:val="24"/>
        </w:rPr>
        <w:t>SMS</w:t>
      </w:r>
      <w:r>
        <w:rPr>
          <w:color w:val="233658"/>
          <w:spacing w:val="-5"/>
          <w:sz w:val="24"/>
        </w:rPr>
        <w:t xml:space="preserve"> </w:t>
      </w:r>
      <w:r>
        <w:rPr>
          <w:color w:val="233658"/>
          <w:sz w:val="24"/>
        </w:rPr>
        <w:t>we’re</w:t>
      </w:r>
      <w:r>
        <w:rPr>
          <w:color w:val="233658"/>
          <w:spacing w:val="-4"/>
          <w:sz w:val="24"/>
        </w:rPr>
        <w:t xml:space="preserve"> </w:t>
      </w:r>
      <w:r>
        <w:rPr>
          <w:color w:val="233658"/>
          <w:sz w:val="24"/>
        </w:rPr>
        <w:t>going</w:t>
      </w:r>
      <w:r>
        <w:rPr>
          <w:color w:val="233658"/>
          <w:spacing w:val="-5"/>
          <w:sz w:val="24"/>
        </w:rPr>
        <w:t xml:space="preserve"> </w:t>
      </w:r>
      <w:r>
        <w:rPr>
          <w:color w:val="233658"/>
          <w:sz w:val="24"/>
        </w:rPr>
        <w:t>to</w:t>
      </w:r>
      <w:r>
        <w:rPr>
          <w:color w:val="233658"/>
          <w:spacing w:val="-4"/>
          <w:sz w:val="24"/>
        </w:rPr>
        <w:t xml:space="preserve"> </w:t>
      </w:r>
      <w:r>
        <w:rPr>
          <w:color w:val="233658"/>
          <w:sz w:val="24"/>
        </w:rPr>
        <w:t>send.</w:t>
      </w:r>
    </w:p>
    <w:p>
      <w:pPr>
        <w:spacing w:before="0" w:line="240" w:lineRule="auto"/>
        <w:rPr>
          <w:sz w:val="20"/>
        </w:rPr>
      </w:pPr>
    </w:p>
    <w:p>
      <w:pPr>
        <w:spacing w:before="2" w:line="240" w:lineRule="auto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967740</wp:posOffset>
            </wp:positionH>
            <wp:positionV relativeFrom="paragraph">
              <wp:posOffset>165735</wp:posOffset>
            </wp:positionV>
            <wp:extent cx="6228715" cy="279273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698" cy="2792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8"/>
        </w:rPr>
        <w:sectPr>
          <w:pgSz w:w="12240" w:h="15840"/>
          <w:pgMar w:top="1400" w:right="160" w:bottom="280" w:left="1260" w:header="720" w:footer="720" w:gutter="0"/>
          <w:cols w:space="720" w:num="1"/>
        </w:sectPr>
      </w:pPr>
    </w:p>
    <w:p>
      <w:pPr>
        <w:spacing w:before="2" w:after="1" w:line="240" w:lineRule="auto"/>
        <w:rPr>
          <w:sz w:val="14"/>
        </w:rPr>
      </w:pPr>
    </w:p>
    <w:p>
      <w:pPr>
        <w:spacing w:line="240" w:lineRule="auto"/>
        <w:ind w:left="25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210300" cy="366966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37" cy="36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pStyle w:val="16"/>
        <w:numPr>
          <w:ilvl w:val="0"/>
          <w:numId w:val="13"/>
        </w:numPr>
        <w:tabs>
          <w:tab w:val="left" w:pos="405"/>
        </w:tabs>
        <w:spacing w:before="43" w:after="0" w:line="240" w:lineRule="auto"/>
        <w:ind w:left="405" w:right="0" w:hanging="240"/>
        <w:jc w:val="left"/>
        <w:rPr>
          <w:color w:val="233658"/>
          <w:sz w:val="24"/>
        </w:rPr>
      </w:pPr>
      <w:r>
        <w:rPr>
          <w:b/>
          <w:color w:val="233658"/>
          <w:w w:val="110"/>
          <w:sz w:val="24"/>
        </w:rPr>
        <w:t>Sending</w:t>
      </w:r>
      <w:r>
        <w:rPr>
          <w:b/>
          <w:color w:val="233658"/>
          <w:spacing w:val="-14"/>
          <w:w w:val="110"/>
          <w:sz w:val="24"/>
        </w:rPr>
        <w:t xml:space="preserve"> </w:t>
      </w:r>
      <w:r>
        <w:rPr>
          <w:b/>
          <w:color w:val="233658"/>
          <w:w w:val="110"/>
          <w:sz w:val="24"/>
        </w:rPr>
        <w:t>SMS</w:t>
      </w:r>
      <w:r>
        <w:rPr>
          <w:b/>
          <w:color w:val="233658"/>
          <w:spacing w:val="-14"/>
          <w:w w:val="110"/>
          <w:sz w:val="24"/>
        </w:rPr>
        <w:t xml:space="preserve"> </w:t>
      </w:r>
      <w:r>
        <w:rPr>
          <w:b/>
          <w:color w:val="233658"/>
          <w:w w:val="110"/>
          <w:sz w:val="24"/>
        </w:rPr>
        <w:t>alert</w:t>
      </w:r>
      <w:r>
        <w:rPr>
          <w:b/>
          <w:color w:val="233658"/>
          <w:spacing w:val="-14"/>
          <w:w w:val="110"/>
          <w:sz w:val="24"/>
        </w:rPr>
        <w:t xml:space="preserve"> </w:t>
      </w:r>
      <w:r>
        <w:rPr>
          <w:rFonts w:ascii="Trebuchet MS" w:eastAsia="Trebuchet MS"/>
          <w:w w:val="120"/>
          <w:sz w:val="28"/>
        </w:rPr>
        <w:t>👍</w:t>
      </w:r>
    </w:p>
    <w:p>
      <w:pPr>
        <w:pStyle w:val="11"/>
        <w:rPr>
          <w:rFonts w:ascii="Trebuchet MS"/>
          <w:sz w:val="20"/>
        </w:rPr>
      </w:pPr>
    </w:p>
    <w:p>
      <w:pPr>
        <w:pStyle w:val="11"/>
        <w:spacing w:before="7"/>
        <w:rPr>
          <w:rFonts w:ascii="Trebuchet MS"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1000760</wp:posOffset>
            </wp:positionH>
            <wp:positionV relativeFrom="paragraph">
              <wp:posOffset>235585</wp:posOffset>
            </wp:positionV>
            <wp:extent cx="6395720" cy="351663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626" cy="351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rPr>
          <w:rFonts w:ascii="Trebuchet MS"/>
          <w:sz w:val="20"/>
        </w:rPr>
      </w:pPr>
    </w:p>
    <w:p>
      <w:pPr>
        <w:pStyle w:val="11"/>
        <w:rPr>
          <w:rFonts w:ascii="Trebuchet MS"/>
          <w:sz w:val="20"/>
        </w:rPr>
      </w:pPr>
    </w:p>
    <w:p>
      <w:pPr>
        <w:pStyle w:val="11"/>
        <w:rPr>
          <w:rFonts w:ascii="Trebuchet MS"/>
          <w:sz w:val="20"/>
        </w:rPr>
      </w:pPr>
    </w:p>
    <w:p>
      <w:pPr>
        <w:pStyle w:val="11"/>
        <w:rPr>
          <w:rFonts w:ascii="Trebuchet MS"/>
          <w:sz w:val="20"/>
        </w:rPr>
      </w:pPr>
    </w:p>
    <w:p>
      <w:pPr>
        <w:pStyle w:val="11"/>
        <w:rPr>
          <w:rFonts w:ascii="Trebuchet MS"/>
          <w:sz w:val="20"/>
        </w:rPr>
      </w:pPr>
    </w:p>
    <w:p>
      <w:pPr>
        <w:pStyle w:val="11"/>
        <w:spacing w:before="10"/>
        <w:rPr>
          <w:rFonts w:ascii="Trebuchet MS"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1003935</wp:posOffset>
            </wp:positionH>
            <wp:positionV relativeFrom="paragraph">
              <wp:posOffset>134620</wp:posOffset>
            </wp:positionV>
            <wp:extent cx="6176645" cy="229616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361" cy="2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14"/>
        </w:rPr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11"/>
        <w:spacing w:before="4"/>
        <w:rPr>
          <w:rFonts w:ascii="Trebuchet MS"/>
          <w:sz w:val="9"/>
        </w:rPr>
      </w:pPr>
    </w:p>
    <w:p>
      <w:pPr>
        <w:pStyle w:val="11"/>
        <w:ind w:left="234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6061710" cy="261747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301" cy="26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rebuchet MS"/>
          <w:sz w:val="20"/>
        </w:rPr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pStyle w:val="2"/>
      </w:pPr>
      <w:r>
        <w:rPr>
          <w:color w:val="0D0D0D"/>
        </w:rPr>
        <w:t>Chapter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8</w:t>
      </w:r>
    </w:p>
    <w:p>
      <w:pPr>
        <w:pStyle w:val="3"/>
        <w:ind w:right="1366"/>
      </w:pPr>
      <w:r>
        <w:t>TESTING</w:t>
      </w:r>
    </w:p>
    <w:p>
      <w:pPr>
        <w:spacing w:before="6" w:line="240" w:lineRule="auto"/>
        <w:rPr>
          <w:b/>
          <w:sz w:val="17"/>
        </w:rPr>
      </w:pPr>
    </w:p>
    <w:p>
      <w:pPr>
        <w:pStyle w:val="4"/>
        <w:numPr>
          <w:ilvl w:val="1"/>
          <w:numId w:val="14"/>
        </w:numPr>
        <w:tabs>
          <w:tab w:val="left" w:pos="602"/>
        </w:tabs>
        <w:spacing w:before="44" w:after="0" w:line="240" w:lineRule="auto"/>
        <w:ind w:left="601" w:right="0" w:hanging="422"/>
        <w:jc w:val="left"/>
      </w:pPr>
      <w:r>
        <w:t>Test</w:t>
      </w:r>
      <w:r>
        <w:rPr>
          <w:spacing w:val="-15"/>
        </w:rPr>
        <w:t xml:space="preserve"> </w:t>
      </w:r>
      <w:r>
        <w:t>Cases</w:t>
      </w:r>
    </w:p>
    <w:p>
      <w:pPr>
        <w:spacing w:before="251"/>
        <w:ind w:left="180" w:right="0" w:firstLine="0"/>
        <w:jc w:val="left"/>
        <w:rPr>
          <w:sz w:val="24"/>
        </w:rPr>
      </w:pPr>
      <w:r>
        <w:rPr>
          <w:sz w:val="24"/>
        </w:rPr>
        <w:t>Panel</w:t>
      </w:r>
      <w:r>
        <w:rPr>
          <w:spacing w:val="-5"/>
          <w:sz w:val="24"/>
        </w:rPr>
        <w:t xml:space="preserve"> </w:t>
      </w:r>
      <w:r>
        <w:rPr>
          <w:sz w:val="24"/>
        </w:rPr>
        <w:t>switches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keypads: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control.</w:t>
      </w:r>
    </w:p>
    <w:p>
      <w:pPr>
        <w:spacing w:before="0" w:line="240" w:lineRule="auto"/>
        <w:rPr>
          <w:sz w:val="24"/>
        </w:rPr>
      </w:pPr>
    </w:p>
    <w:p>
      <w:pPr>
        <w:spacing w:before="3" w:line="240" w:lineRule="auto"/>
        <w:rPr>
          <w:sz w:val="25"/>
        </w:rPr>
      </w:pPr>
    </w:p>
    <w:p>
      <w:pPr>
        <w:spacing w:before="0"/>
        <w:ind w:left="180" w:right="0" w:firstLine="0"/>
        <w:jc w:val="left"/>
        <w:rPr>
          <w:sz w:val="24"/>
        </w:rPr>
      </w:pP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indicators: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operation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indicator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alphanumeric</w:t>
      </w:r>
      <w:r>
        <w:rPr>
          <w:spacing w:val="-4"/>
          <w:sz w:val="24"/>
        </w:rPr>
        <w:t xml:space="preserve"> </w:t>
      </w:r>
      <w:r>
        <w:rPr>
          <w:sz w:val="24"/>
        </w:rPr>
        <w:t>display.</w:t>
      </w:r>
    </w:p>
    <w:p>
      <w:pPr>
        <w:spacing w:before="0" w:line="240" w:lineRule="auto"/>
        <w:rPr>
          <w:sz w:val="24"/>
        </w:rPr>
      </w:pPr>
    </w:p>
    <w:p>
      <w:pPr>
        <w:spacing w:before="4" w:line="240" w:lineRule="auto"/>
        <w:rPr>
          <w:sz w:val="24"/>
        </w:rPr>
      </w:pPr>
    </w:p>
    <w:p>
      <w:pPr>
        <w:spacing w:before="0" w:line="271" w:lineRule="auto"/>
        <w:ind w:left="180" w:right="1986" w:firstLine="0"/>
        <w:jc w:val="left"/>
        <w:rPr>
          <w:sz w:val="24"/>
        </w:rPr>
      </w:pPr>
      <w:r>
        <w:rPr>
          <w:sz w:val="24"/>
        </w:rPr>
        <w:t>Battery: MEASURE system quiescent and maximum alarm currents in accordance with</w:t>
      </w:r>
      <w:r>
        <w:rPr>
          <w:spacing w:val="1"/>
          <w:sz w:val="24"/>
        </w:rPr>
        <w:t xml:space="preserve"> </w:t>
      </w:r>
      <w:r>
        <w:rPr>
          <w:sz w:val="24"/>
        </w:rPr>
        <w:t>Appendix.</w:t>
      </w:r>
      <w:r>
        <w:rPr>
          <w:spacing w:val="-4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battery</w:t>
      </w:r>
      <w:r>
        <w:rPr>
          <w:spacing w:val="-4"/>
          <w:sz w:val="24"/>
        </w:rPr>
        <w:t xml:space="preserve"> </w:t>
      </w:r>
      <w:r>
        <w:rPr>
          <w:sz w:val="24"/>
        </w:rPr>
        <w:t>capacity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nominal</w:t>
      </w:r>
      <w:r>
        <w:rPr>
          <w:spacing w:val="-4"/>
          <w:sz w:val="24"/>
        </w:rPr>
        <w:t xml:space="preserve"> </w:t>
      </w:r>
      <w:r>
        <w:rPr>
          <w:sz w:val="24"/>
        </w:rPr>
        <w:t>capacity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batteries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 the</w:t>
      </w:r>
      <w:r>
        <w:rPr>
          <w:spacing w:val="-1"/>
          <w:sz w:val="24"/>
        </w:rPr>
        <w:t xml:space="preserve"> </w:t>
      </w:r>
      <w:r>
        <w:rPr>
          <w:sz w:val="24"/>
        </w:rPr>
        <w:t>calculated</w:t>
      </w:r>
      <w:r>
        <w:rPr>
          <w:spacing w:val="-1"/>
          <w:sz w:val="24"/>
        </w:rPr>
        <w:t xml:space="preserve"> </w:t>
      </w:r>
      <w:r>
        <w:rPr>
          <w:sz w:val="24"/>
        </w:rPr>
        <w:t>capacity.</w:t>
      </w:r>
    </w:p>
    <w:p>
      <w:pPr>
        <w:spacing w:before="134"/>
        <w:ind w:left="180" w:right="0" w:firstLine="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measured</w:t>
      </w:r>
      <w:r>
        <w:rPr>
          <w:spacing w:val="-3"/>
          <w:sz w:val="24"/>
        </w:rPr>
        <w:t xml:space="preserve"> </w:t>
      </w:r>
      <w:r>
        <w:rPr>
          <w:sz w:val="24"/>
        </w:rPr>
        <w:t>currents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recorded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baseline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pStyle w:val="4"/>
        <w:numPr>
          <w:ilvl w:val="1"/>
          <w:numId w:val="14"/>
        </w:numPr>
        <w:tabs>
          <w:tab w:val="left" w:pos="602"/>
        </w:tabs>
        <w:spacing w:before="0" w:after="0" w:line="240" w:lineRule="auto"/>
        <w:ind w:left="601" w:right="0" w:hanging="422"/>
        <w:jc w:val="left"/>
      </w:pPr>
      <w:r>
        <w:t>User</w:t>
      </w:r>
      <w:r>
        <w:rPr>
          <w:spacing w:val="-15"/>
        </w:rPr>
        <w:t xml:space="preserve"> </w:t>
      </w:r>
      <w:r>
        <w:t>Acceptance</w:t>
      </w:r>
      <w:r>
        <w:rPr>
          <w:spacing w:val="-15"/>
        </w:rPr>
        <w:t xml:space="preserve"> </w:t>
      </w:r>
      <w:r>
        <w:t>Testing</w:t>
      </w:r>
    </w:p>
    <w:p>
      <w:pPr>
        <w:pStyle w:val="5"/>
        <w:numPr>
          <w:ilvl w:val="0"/>
          <w:numId w:val="15"/>
        </w:numPr>
        <w:tabs>
          <w:tab w:val="left" w:pos="420"/>
        </w:tabs>
        <w:spacing w:before="251" w:after="0" w:line="240" w:lineRule="auto"/>
        <w:ind w:left="420" w:right="0" w:hanging="240"/>
        <w:jc w:val="left"/>
      </w:pP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Document</w:t>
      </w:r>
    </w:p>
    <w:p>
      <w:pPr>
        <w:spacing w:before="0" w:line="240" w:lineRule="auto"/>
        <w:rPr>
          <w:b/>
          <w:sz w:val="19"/>
        </w:rPr>
      </w:pPr>
    </w:p>
    <w:p>
      <w:pPr>
        <w:spacing w:before="0" w:line="271" w:lineRule="auto"/>
        <w:ind w:left="180" w:right="1461" w:firstLine="379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document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coverage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issues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release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(UAT).</w:t>
      </w:r>
    </w:p>
    <w:p>
      <w:pPr>
        <w:spacing w:before="1" w:line="240" w:lineRule="auto"/>
        <w:rPr>
          <w:sz w:val="29"/>
        </w:rPr>
      </w:pPr>
    </w:p>
    <w:p>
      <w:pPr>
        <w:pStyle w:val="5"/>
        <w:numPr>
          <w:ilvl w:val="0"/>
          <w:numId w:val="15"/>
        </w:numPr>
        <w:tabs>
          <w:tab w:val="left" w:pos="420"/>
        </w:tabs>
        <w:spacing w:before="1" w:after="0" w:line="240" w:lineRule="auto"/>
        <w:ind w:left="420" w:right="0" w:hanging="240"/>
        <w:jc w:val="left"/>
      </w:pPr>
      <w:r>
        <w:t>Defect</w:t>
      </w:r>
      <w:r>
        <w:rPr>
          <w:spacing w:val="-4"/>
        </w:rPr>
        <w:t xml:space="preserve"> </w:t>
      </w:r>
      <w:r>
        <w:t>Analysis</w:t>
      </w:r>
    </w:p>
    <w:p>
      <w:pPr>
        <w:spacing w:before="12" w:line="240" w:lineRule="auto"/>
        <w:rPr>
          <w:b/>
          <w:sz w:val="18"/>
        </w:rPr>
      </w:pPr>
    </w:p>
    <w:p>
      <w:pPr>
        <w:spacing w:before="0" w:line="271" w:lineRule="auto"/>
        <w:ind w:left="1245" w:right="1466" w:firstLine="0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  <w:r>
        <w:rPr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resolved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closed</w:t>
      </w:r>
      <w:r>
        <w:rPr>
          <w:spacing w:val="-2"/>
          <w:sz w:val="24"/>
        </w:rPr>
        <w:t xml:space="preserve"> </w:t>
      </w:r>
      <w:r>
        <w:rPr>
          <w:sz w:val="24"/>
        </w:rPr>
        <w:t>bugs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severity</w:t>
      </w:r>
      <w:r>
        <w:rPr>
          <w:spacing w:val="-2"/>
          <w:sz w:val="24"/>
        </w:rPr>
        <w:t xml:space="preserve"> </w:t>
      </w:r>
      <w:r>
        <w:rPr>
          <w:sz w:val="24"/>
        </w:rPr>
        <w:t>level,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they were resolved</w:t>
      </w:r>
    </w:p>
    <w:p>
      <w:pPr>
        <w:spacing w:before="7" w:after="1" w:line="240" w:lineRule="auto"/>
        <w:rPr>
          <w:sz w:val="28"/>
        </w:rPr>
      </w:pPr>
    </w:p>
    <w:tbl>
      <w:tblPr>
        <w:tblStyle w:val="10"/>
        <w:tblW w:w="0" w:type="auto"/>
        <w:tblInd w:w="210" w:type="dxa"/>
        <w:tblBorders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  <w:insideH w:val="single" w:color="FFFFFF" w:sz="12" w:space="0"/>
          <w:insideV w:val="single" w:color="FFFFFF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60"/>
        <w:gridCol w:w="1240"/>
        <w:gridCol w:w="1480"/>
        <w:gridCol w:w="1500"/>
        <w:gridCol w:w="1480"/>
        <w:gridCol w:w="1570"/>
      </w:tblGrid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0" w:hRule="atLeast"/>
        </w:trPr>
        <w:tc>
          <w:tcPr>
            <w:tcW w:w="1660" w:type="dxa"/>
            <w:tcBorders>
              <w:bottom w:val="single" w:color="D9D9D9" w:sz="12" w:space="0"/>
              <w:right w:val="single" w:color="D9D9D9" w:sz="12" w:space="0"/>
            </w:tcBorders>
            <w:shd w:val="clear" w:color="auto" w:fill="F1F1F1"/>
          </w:tcPr>
          <w:p>
            <w:pPr>
              <w:pStyle w:val="17"/>
              <w:spacing w:before="140"/>
              <w:ind w:left="495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Resolution</w:t>
            </w:r>
          </w:p>
        </w:tc>
        <w:tc>
          <w:tcPr>
            <w:tcW w:w="1240" w:type="dxa"/>
            <w:tcBorders>
              <w:left w:val="single" w:color="D9D9D9" w:sz="12" w:space="0"/>
              <w:bottom w:val="single" w:color="D9D9D9" w:sz="12" w:space="0"/>
              <w:right w:val="single" w:color="D9D9D9" w:sz="12" w:space="0"/>
            </w:tcBorders>
            <w:shd w:val="clear" w:color="auto" w:fill="F1F1F1"/>
          </w:tcPr>
          <w:p>
            <w:pPr>
              <w:pStyle w:val="17"/>
              <w:spacing w:before="140"/>
              <w:ind w:left="101" w:right="86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Severity</w:t>
            </w:r>
            <w:r>
              <w:rPr>
                <w:b/>
                <w:color w:val="414141"/>
                <w:spacing w:val="-3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1</w:t>
            </w:r>
          </w:p>
        </w:tc>
        <w:tc>
          <w:tcPr>
            <w:tcW w:w="1480" w:type="dxa"/>
            <w:tcBorders>
              <w:left w:val="single" w:color="D9D9D9" w:sz="12" w:space="0"/>
              <w:bottom w:val="single" w:color="D9D9D9" w:sz="12" w:space="0"/>
              <w:right w:val="single" w:color="D9D9D9" w:sz="12" w:space="0"/>
            </w:tcBorders>
            <w:shd w:val="clear" w:color="auto" w:fill="F1F1F1"/>
          </w:tcPr>
          <w:p>
            <w:pPr>
              <w:pStyle w:val="17"/>
              <w:spacing w:before="140"/>
              <w:ind w:left="246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Severity</w:t>
            </w:r>
            <w:r>
              <w:rPr>
                <w:b/>
                <w:color w:val="414141"/>
                <w:spacing w:val="-3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2</w:t>
            </w:r>
          </w:p>
        </w:tc>
        <w:tc>
          <w:tcPr>
            <w:tcW w:w="1500" w:type="dxa"/>
            <w:tcBorders>
              <w:left w:val="single" w:color="D9D9D9" w:sz="12" w:space="0"/>
              <w:bottom w:val="single" w:color="D9D9D9" w:sz="12" w:space="0"/>
              <w:right w:val="single" w:color="D9D9D9" w:sz="12" w:space="0"/>
            </w:tcBorders>
            <w:shd w:val="clear" w:color="auto" w:fill="F1F1F1"/>
          </w:tcPr>
          <w:p>
            <w:pPr>
              <w:pStyle w:val="17"/>
              <w:spacing w:before="140"/>
              <w:ind w:left="231" w:right="216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Severity</w:t>
            </w:r>
            <w:r>
              <w:rPr>
                <w:b/>
                <w:color w:val="414141"/>
                <w:spacing w:val="-3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3</w:t>
            </w:r>
          </w:p>
        </w:tc>
        <w:tc>
          <w:tcPr>
            <w:tcW w:w="1480" w:type="dxa"/>
            <w:tcBorders>
              <w:left w:val="single" w:color="D9D9D9" w:sz="12" w:space="0"/>
              <w:bottom w:val="single" w:color="D9D9D9" w:sz="12" w:space="0"/>
              <w:right w:val="single" w:color="D9D9D9" w:sz="12" w:space="0"/>
            </w:tcBorders>
            <w:shd w:val="clear" w:color="auto" w:fill="F1F1F1"/>
          </w:tcPr>
          <w:p>
            <w:pPr>
              <w:pStyle w:val="17"/>
              <w:spacing w:before="140"/>
              <w:ind w:left="266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Severity</w:t>
            </w:r>
            <w:r>
              <w:rPr>
                <w:b/>
                <w:color w:val="414141"/>
                <w:spacing w:val="-3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4</w:t>
            </w:r>
          </w:p>
        </w:tc>
        <w:tc>
          <w:tcPr>
            <w:tcW w:w="1570" w:type="dxa"/>
            <w:tcBorders>
              <w:top w:val="nil"/>
              <w:left w:val="single" w:color="D9D9D9" w:sz="12" w:space="0"/>
              <w:bottom w:val="single" w:color="D9D9D9" w:sz="12" w:space="0"/>
              <w:right w:val="nil"/>
            </w:tcBorders>
            <w:shd w:val="clear" w:color="auto" w:fill="F1F1F1"/>
          </w:tcPr>
          <w:p>
            <w:pPr>
              <w:pStyle w:val="17"/>
              <w:spacing w:before="125"/>
              <w:ind w:left="320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Subtotal</w:t>
            </w:r>
          </w:p>
        </w:tc>
      </w:tr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1660" w:type="dxa"/>
            <w:tcBorders>
              <w:top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0"/>
              <w:ind w:left="89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24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0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4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0"/>
              <w:ind w:right="3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0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0"/>
              <w:ind w:right="4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0"/>
              <w:ind w:right="5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7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nil"/>
            </w:tcBorders>
          </w:tcPr>
          <w:p>
            <w:pPr>
              <w:pStyle w:val="17"/>
              <w:spacing w:before="140"/>
              <w:ind w:left="539" w:right="598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 w:hRule="atLeast"/>
        </w:trPr>
        <w:tc>
          <w:tcPr>
            <w:tcW w:w="1660" w:type="dxa"/>
            <w:tcBorders>
              <w:top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5"/>
              <w:ind w:left="89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24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5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5"/>
              <w:ind w:right="3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0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5"/>
              <w:ind w:right="4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5"/>
              <w:ind w:right="5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7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nil"/>
            </w:tcBorders>
          </w:tcPr>
          <w:p>
            <w:pPr>
              <w:pStyle w:val="17"/>
              <w:spacing w:before="135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atLeast"/>
        </w:trPr>
        <w:tc>
          <w:tcPr>
            <w:tcW w:w="1660" w:type="dxa"/>
            <w:tcBorders>
              <w:top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0"/>
              <w:ind w:left="89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24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0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0"/>
              <w:ind w:right="3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0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0"/>
              <w:ind w:right="4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0"/>
              <w:ind w:right="5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7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nil"/>
            </w:tcBorders>
          </w:tcPr>
          <w:p>
            <w:pPr>
              <w:pStyle w:val="17"/>
              <w:spacing w:before="130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 w:hRule="atLeast"/>
        </w:trPr>
        <w:tc>
          <w:tcPr>
            <w:tcW w:w="1660" w:type="dxa"/>
            <w:tcBorders>
              <w:top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5"/>
              <w:ind w:left="104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24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5"/>
              <w:ind w:left="101" w:right="2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5"/>
              <w:ind w:left="8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0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5"/>
              <w:ind w:left="9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5"/>
              <w:ind w:left="623" w:right="54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7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nil"/>
            </w:tcBorders>
          </w:tcPr>
          <w:p>
            <w:pPr>
              <w:pStyle w:val="17"/>
              <w:spacing w:before="145"/>
              <w:ind w:left="606" w:right="531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tbl>
      <w:tblPr>
        <w:tblStyle w:val="10"/>
        <w:tblW w:w="0" w:type="auto"/>
        <w:tblInd w:w="177" w:type="dxa"/>
        <w:tblBorders>
          <w:top w:val="single" w:color="D9D9D9" w:sz="12" w:space="0"/>
          <w:left w:val="single" w:color="D9D9D9" w:sz="12" w:space="0"/>
          <w:bottom w:val="single" w:color="D9D9D9" w:sz="12" w:space="0"/>
          <w:right w:val="single" w:color="D9D9D9" w:sz="12" w:space="0"/>
          <w:insideH w:val="single" w:color="D9D9D9" w:sz="12" w:space="0"/>
          <w:insideV w:val="single" w:color="D9D9D9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70"/>
        <w:gridCol w:w="1240"/>
        <w:gridCol w:w="1480"/>
        <w:gridCol w:w="1500"/>
        <w:gridCol w:w="1480"/>
        <w:gridCol w:w="1570"/>
      </w:tblGrid>
      <w:tr>
        <w:tblPrEx>
          <w:tblBorders>
            <w:top w:val="single" w:color="D9D9D9" w:sz="12" w:space="0"/>
            <w:left w:val="single" w:color="D9D9D9" w:sz="12" w:space="0"/>
            <w:bottom w:val="single" w:color="D9D9D9" w:sz="12" w:space="0"/>
            <w:right w:val="single" w:color="D9D9D9" w:sz="12" w:space="0"/>
            <w:insideH w:val="single" w:color="D9D9D9" w:sz="12" w:space="0"/>
            <w:insideV w:val="single" w:color="D9D9D9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9" w:hRule="atLeast"/>
        </w:trPr>
        <w:tc>
          <w:tcPr>
            <w:tcW w:w="1670" w:type="dxa"/>
            <w:tcBorders>
              <w:left w:val="nil"/>
            </w:tcBorders>
          </w:tcPr>
          <w:p>
            <w:pPr>
              <w:pStyle w:val="17"/>
              <w:spacing w:before="55" w:line="380" w:lineRule="atLeast"/>
              <w:ind w:left="130" w:right="32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Reproduced</w:t>
            </w:r>
          </w:p>
        </w:tc>
        <w:tc>
          <w:tcPr>
            <w:tcW w:w="1240" w:type="dxa"/>
          </w:tcPr>
          <w:p>
            <w:pPr>
              <w:pStyle w:val="17"/>
              <w:spacing w:before="142"/>
              <w:ind w:left="6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80" w:type="dxa"/>
          </w:tcPr>
          <w:p>
            <w:pPr>
              <w:pStyle w:val="17"/>
              <w:spacing w:before="142"/>
              <w:ind w:left="70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00" w:type="dxa"/>
          </w:tcPr>
          <w:p>
            <w:pPr>
              <w:pStyle w:val="17"/>
              <w:spacing w:before="142"/>
              <w:ind w:left="9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80" w:type="dxa"/>
          </w:tcPr>
          <w:p>
            <w:pPr>
              <w:pStyle w:val="17"/>
              <w:spacing w:before="142"/>
              <w:ind w:left="8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70" w:type="dxa"/>
            <w:tcBorders>
              <w:right w:val="nil"/>
            </w:tcBorders>
          </w:tcPr>
          <w:p>
            <w:pPr>
              <w:pStyle w:val="17"/>
              <w:spacing w:before="142"/>
              <w:ind w:right="67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D9D9D9" w:sz="12" w:space="0"/>
            <w:left w:val="single" w:color="D9D9D9" w:sz="12" w:space="0"/>
            <w:bottom w:val="single" w:color="D9D9D9" w:sz="12" w:space="0"/>
            <w:right w:val="single" w:color="D9D9D9" w:sz="12" w:space="0"/>
            <w:insideH w:val="single" w:color="D9D9D9" w:sz="12" w:space="0"/>
            <w:insideV w:val="single" w:color="D9D9D9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 w:hRule="atLeast"/>
        </w:trPr>
        <w:tc>
          <w:tcPr>
            <w:tcW w:w="1670" w:type="dxa"/>
            <w:tcBorders>
              <w:left w:val="nil"/>
            </w:tcBorders>
          </w:tcPr>
          <w:p>
            <w:pPr>
              <w:pStyle w:val="17"/>
              <w:spacing w:before="137"/>
              <w:ind w:left="130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240" w:type="dxa"/>
          </w:tcPr>
          <w:p>
            <w:pPr>
              <w:pStyle w:val="17"/>
              <w:spacing w:before="137"/>
              <w:ind w:left="6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80" w:type="dxa"/>
          </w:tcPr>
          <w:p>
            <w:pPr>
              <w:pStyle w:val="17"/>
              <w:spacing w:before="137"/>
              <w:ind w:left="70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00" w:type="dxa"/>
          </w:tcPr>
          <w:p>
            <w:pPr>
              <w:pStyle w:val="17"/>
              <w:spacing w:before="137"/>
              <w:ind w:left="9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80" w:type="dxa"/>
          </w:tcPr>
          <w:p>
            <w:pPr>
              <w:pStyle w:val="17"/>
              <w:spacing w:before="137"/>
              <w:ind w:left="8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70" w:type="dxa"/>
            <w:tcBorders>
              <w:right w:val="nil"/>
            </w:tcBorders>
          </w:tcPr>
          <w:p>
            <w:pPr>
              <w:pStyle w:val="17"/>
              <w:spacing w:before="137"/>
              <w:ind w:right="67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D9D9D9" w:sz="12" w:space="0"/>
            <w:left w:val="single" w:color="D9D9D9" w:sz="12" w:space="0"/>
            <w:bottom w:val="single" w:color="D9D9D9" w:sz="12" w:space="0"/>
            <w:right w:val="single" w:color="D9D9D9" w:sz="12" w:space="0"/>
            <w:insideH w:val="single" w:color="D9D9D9" w:sz="12" w:space="0"/>
            <w:insideV w:val="single" w:color="D9D9D9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1670" w:type="dxa"/>
            <w:tcBorders>
              <w:left w:val="nil"/>
            </w:tcBorders>
          </w:tcPr>
          <w:p>
            <w:pPr>
              <w:pStyle w:val="17"/>
              <w:spacing w:before="133"/>
              <w:ind w:left="130"/>
              <w:rPr>
                <w:sz w:val="24"/>
              </w:rPr>
            </w:pPr>
            <w:r>
              <w:rPr>
                <w:sz w:val="24"/>
              </w:rPr>
              <w:t>Won't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</w:p>
        </w:tc>
        <w:tc>
          <w:tcPr>
            <w:tcW w:w="1240" w:type="dxa"/>
          </w:tcPr>
          <w:p>
            <w:pPr>
              <w:pStyle w:val="17"/>
              <w:spacing w:before="133"/>
              <w:ind w:left="6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80" w:type="dxa"/>
          </w:tcPr>
          <w:p>
            <w:pPr>
              <w:pStyle w:val="17"/>
              <w:spacing w:before="133"/>
              <w:ind w:left="70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00" w:type="dxa"/>
          </w:tcPr>
          <w:p>
            <w:pPr>
              <w:pStyle w:val="17"/>
              <w:spacing w:before="133"/>
              <w:ind w:left="9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80" w:type="dxa"/>
          </w:tcPr>
          <w:p>
            <w:pPr>
              <w:pStyle w:val="17"/>
              <w:spacing w:before="133"/>
              <w:ind w:left="8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70" w:type="dxa"/>
            <w:tcBorders>
              <w:right w:val="nil"/>
            </w:tcBorders>
          </w:tcPr>
          <w:p>
            <w:pPr>
              <w:pStyle w:val="17"/>
              <w:spacing w:before="133"/>
              <w:ind w:right="67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blPrEx>
          <w:tblBorders>
            <w:top w:val="single" w:color="D9D9D9" w:sz="12" w:space="0"/>
            <w:left w:val="single" w:color="D9D9D9" w:sz="12" w:space="0"/>
            <w:bottom w:val="single" w:color="D9D9D9" w:sz="12" w:space="0"/>
            <w:right w:val="single" w:color="D9D9D9" w:sz="12" w:space="0"/>
            <w:insideH w:val="single" w:color="D9D9D9" w:sz="12" w:space="0"/>
            <w:insideV w:val="single" w:color="D9D9D9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4" w:hRule="atLeast"/>
        </w:trPr>
        <w:tc>
          <w:tcPr>
            <w:tcW w:w="1670" w:type="dxa"/>
            <w:tcBorders>
              <w:left w:val="nil"/>
              <w:bottom w:val="nil"/>
            </w:tcBorders>
          </w:tcPr>
          <w:p>
            <w:pPr>
              <w:pStyle w:val="17"/>
              <w:spacing w:before="148"/>
              <w:ind w:left="115"/>
              <w:rPr>
                <w:sz w:val="24"/>
              </w:rPr>
            </w:pPr>
            <w:r>
              <w:rPr>
                <w:sz w:val="24"/>
              </w:rPr>
              <w:t>Totals</w:t>
            </w:r>
          </w:p>
        </w:tc>
        <w:tc>
          <w:tcPr>
            <w:tcW w:w="1240" w:type="dxa"/>
            <w:tcBorders>
              <w:bottom w:val="nil"/>
            </w:tcBorders>
          </w:tcPr>
          <w:p>
            <w:pPr>
              <w:pStyle w:val="17"/>
              <w:spacing w:before="148"/>
              <w:ind w:left="101" w:right="26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480" w:type="dxa"/>
            <w:tcBorders>
              <w:bottom w:val="nil"/>
            </w:tcBorders>
          </w:tcPr>
          <w:p>
            <w:pPr>
              <w:pStyle w:val="17"/>
              <w:spacing w:before="148"/>
              <w:ind w:left="65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00" w:type="dxa"/>
            <w:tcBorders>
              <w:bottom w:val="nil"/>
            </w:tcBorders>
          </w:tcPr>
          <w:p>
            <w:pPr>
              <w:pStyle w:val="17"/>
              <w:spacing w:before="148"/>
              <w:ind w:left="231" w:right="14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80" w:type="dxa"/>
            <w:tcBorders>
              <w:bottom w:val="nil"/>
            </w:tcBorders>
          </w:tcPr>
          <w:p>
            <w:pPr>
              <w:pStyle w:val="17"/>
              <w:spacing w:before="148"/>
              <w:ind w:left="623" w:right="543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570" w:type="dxa"/>
            <w:tcBorders>
              <w:bottom w:val="nil"/>
              <w:right w:val="nil"/>
            </w:tcBorders>
          </w:tcPr>
          <w:p>
            <w:pPr>
              <w:pStyle w:val="17"/>
              <w:spacing w:before="148"/>
              <w:ind w:left="7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>
            <w:pPr>
              <w:pStyle w:val="17"/>
              <w:spacing w:before="77"/>
              <w:ind w:left="7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>
      <w:pPr>
        <w:spacing w:before="1" w:line="240" w:lineRule="auto"/>
        <w:rPr>
          <w:sz w:val="28"/>
        </w:rPr>
      </w:pPr>
    </w:p>
    <w:p>
      <w:pPr>
        <w:pStyle w:val="5"/>
        <w:numPr>
          <w:ilvl w:val="0"/>
          <w:numId w:val="15"/>
        </w:numPr>
        <w:tabs>
          <w:tab w:val="left" w:pos="420"/>
        </w:tabs>
        <w:spacing w:before="51" w:after="0" w:line="240" w:lineRule="auto"/>
        <w:ind w:left="420" w:right="0" w:hanging="240"/>
        <w:jc w:val="left"/>
      </w:pPr>
      <w:r>
        <w:t>Test</w:t>
      </w:r>
      <w:r>
        <w:rPr>
          <w:spacing w:val="-8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Analysis</w:t>
      </w:r>
    </w:p>
    <w:p>
      <w:pPr>
        <w:spacing w:before="3" w:line="240" w:lineRule="auto"/>
        <w:rPr>
          <w:b/>
          <w:sz w:val="20"/>
        </w:rPr>
      </w:pPr>
    </w:p>
    <w:p>
      <w:pPr>
        <w:spacing w:before="0" w:after="23"/>
        <w:ind w:left="180" w:right="541" w:firstLine="0"/>
        <w:jc w:val="center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shows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passed,</w:t>
      </w:r>
      <w:r>
        <w:rPr>
          <w:spacing w:val="-3"/>
          <w:sz w:val="24"/>
        </w:rPr>
        <w:t xml:space="preserve"> </w:t>
      </w:r>
      <w:r>
        <w:rPr>
          <w:sz w:val="24"/>
        </w:rPr>
        <w:t>failed,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untested</w:t>
      </w:r>
    </w:p>
    <w:tbl>
      <w:tblPr>
        <w:tblStyle w:val="10"/>
        <w:tblW w:w="0" w:type="auto"/>
        <w:tblInd w:w="210" w:type="dxa"/>
        <w:tblBorders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  <w:insideH w:val="single" w:color="FFFFFF" w:sz="12" w:space="0"/>
          <w:insideV w:val="single" w:color="FFFFFF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0"/>
        <w:gridCol w:w="1960"/>
        <w:gridCol w:w="1460"/>
        <w:gridCol w:w="1280"/>
        <w:gridCol w:w="1820"/>
      </w:tblGrid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9" w:hRule="atLeast"/>
        </w:trPr>
        <w:tc>
          <w:tcPr>
            <w:tcW w:w="2100" w:type="dxa"/>
            <w:tcBorders>
              <w:bottom w:val="single" w:color="D9D9D9" w:sz="12" w:space="0"/>
              <w:right w:val="single" w:color="D9D9D9" w:sz="12" w:space="0"/>
            </w:tcBorders>
            <w:shd w:val="clear" w:color="auto" w:fill="F1F1F1"/>
          </w:tcPr>
          <w:p>
            <w:pPr>
              <w:pStyle w:val="17"/>
              <w:spacing w:before="140"/>
              <w:ind w:left="104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Section</w:t>
            </w:r>
          </w:p>
        </w:tc>
        <w:tc>
          <w:tcPr>
            <w:tcW w:w="1960" w:type="dxa"/>
            <w:tcBorders>
              <w:left w:val="single" w:color="D9D9D9" w:sz="12" w:space="0"/>
              <w:bottom w:val="single" w:color="D9D9D9" w:sz="12" w:space="0"/>
              <w:right w:val="single" w:color="D9D9D9" w:sz="12" w:space="0"/>
            </w:tcBorders>
            <w:shd w:val="clear" w:color="auto" w:fill="F1F1F1"/>
          </w:tcPr>
          <w:p>
            <w:pPr>
              <w:pStyle w:val="17"/>
              <w:spacing w:before="140"/>
              <w:ind w:left="385" w:right="394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Total</w:t>
            </w:r>
            <w:r>
              <w:rPr>
                <w:b/>
                <w:color w:val="414141"/>
                <w:spacing w:val="-10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Cases</w:t>
            </w:r>
          </w:p>
        </w:tc>
        <w:tc>
          <w:tcPr>
            <w:tcW w:w="1460" w:type="dxa"/>
            <w:tcBorders>
              <w:left w:val="single" w:color="D9D9D9" w:sz="12" w:space="0"/>
              <w:bottom w:val="single" w:color="D9D9D9" w:sz="12" w:space="0"/>
              <w:right w:val="single" w:color="D9D9D9" w:sz="12" w:space="0"/>
            </w:tcBorders>
            <w:shd w:val="clear" w:color="auto" w:fill="F1F1F1"/>
          </w:tcPr>
          <w:p>
            <w:pPr>
              <w:pStyle w:val="17"/>
              <w:spacing w:before="140"/>
              <w:ind w:left="179" w:right="129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Not</w:t>
            </w:r>
            <w:r>
              <w:rPr>
                <w:b/>
                <w:color w:val="414141"/>
                <w:spacing w:val="-11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Tested</w:t>
            </w:r>
          </w:p>
        </w:tc>
        <w:tc>
          <w:tcPr>
            <w:tcW w:w="1280" w:type="dxa"/>
            <w:tcBorders>
              <w:left w:val="single" w:color="D9D9D9" w:sz="12" w:space="0"/>
              <w:bottom w:val="single" w:color="D9D9D9" w:sz="12" w:space="0"/>
              <w:right w:val="single" w:color="D9D9D9" w:sz="12" w:space="0"/>
            </w:tcBorders>
            <w:shd w:val="clear" w:color="auto" w:fill="F1F1F1"/>
          </w:tcPr>
          <w:p>
            <w:pPr>
              <w:pStyle w:val="17"/>
              <w:spacing w:before="140"/>
              <w:ind w:left="436" w:right="426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Fail</w:t>
            </w:r>
          </w:p>
        </w:tc>
        <w:tc>
          <w:tcPr>
            <w:tcW w:w="1820" w:type="dxa"/>
            <w:tcBorders>
              <w:top w:val="nil"/>
              <w:left w:val="single" w:color="D9D9D9" w:sz="12" w:space="0"/>
              <w:bottom w:val="single" w:color="D9D9D9" w:sz="12" w:space="0"/>
            </w:tcBorders>
            <w:shd w:val="clear" w:color="auto" w:fill="F1F1F1"/>
          </w:tcPr>
          <w:p>
            <w:pPr>
              <w:pStyle w:val="17"/>
              <w:spacing w:before="125"/>
              <w:ind w:left="663" w:right="648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Pass</w:t>
            </w:r>
          </w:p>
        </w:tc>
      </w:tr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 w:hRule="atLeast"/>
        </w:trPr>
        <w:tc>
          <w:tcPr>
            <w:tcW w:w="2100" w:type="dxa"/>
            <w:tcBorders>
              <w:top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5"/>
              <w:ind w:left="104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96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5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6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5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5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2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</w:tcBorders>
          </w:tcPr>
          <w:p>
            <w:pPr>
              <w:pStyle w:val="17"/>
              <w:spacing w:before="14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2100" w:type="dxa"/>
            <w:tcBorders>
              <w:top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0"/>
              <w:ind w:left="104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96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0"/>
              <w:ind w:left="370" w:right="394"/>
              <w:jc w:val="center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  <w:tc>
          <w:tcPr>
            <w:tcW w:w="146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0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0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2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</w:tcBorders>
          </w:tcPr>
          <w:p>
            <w:pPr>
              <w:pStyle w:val="17"/>
              <w:spacing w:before="140"/>
              <w:ind w:left="648" w:right="648"/>
              <w:jc w:val="center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2100" w:type="dxa"/>
            <w:tcBorders>
              <w:top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5"/>
              <w:ind w:left="104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96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5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6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5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5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2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</w:tcBorders>
          </w:tcPr>
          <w:p>
            <w:pPr>
              <w:pStyle w:val="17"/>
              <w:spacing w:before="13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0" w:hRule="atLeast"/>
        </w:trPr>
        <w:tc>
          <w:tcPr>
            <w:tcW w:w="2100" w:type="dxa"/>
            <w:tcBorders>
              <w:top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43" w:line="380" w:lineRule="atLeast"/>
              <w:ind w:left="104" w:right="938"/>
              <w:rPr>
                <w:sz w:val="24"/>
              </w:rPr>
            </w:pPr>
            <w:r>
              <w:rPr>
                <w:spacing w:val="-1"/>
                <w:sz w:val="24"/>
              </w:rPr>
              <w:t>Outsource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Shipping</w:t>
            </w:r>
          </w:p>
        </w:tc>
        <w:tc>
          <w:tcPr>
            <w:tcW w:w="196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0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6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0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30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2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</w:tcBorders>
          </w:tcPr>
          <w:p>
            <w:pPr>
              <w:pStyle w:val="17"/>
              <w:spacing w:before="13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9" w:hRule="atLeast"/>
        </w:trPr>
        <w:tc>
          <w:tcPr>
            <w:tcW w:w="2100" w:type="dxa"/>
            <w:tcBorders>
              <w:top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58" w:line="380" w:lineRule="atLeast"/>
              <w:ind w:left="104" w:right="994"/>
              <w:rPr>
                <w:sz w:val="24"/>
              </w:rPr>
            </w:pPr>
            <w:r>
              <w:rPr>
                <w:spacing w:val="-1"/>
                <w:sz w:val="24"/>
              </w:rPr>
              <w:t>Exception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Reporting</w:t>
            </w:r>
          </w:p>
        </w:tc>
        <w:tc>
          <w:tcPr>
            <w:tcW w:w="196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5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6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5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5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2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</w:tcBorders>
          </w:tcPr>
          <w:p>
            <w:pPr>
              <w:pStyle w:val="17"/>
              <w:spacing w:before="14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0" w:hRule="atLeast"/>
        </w:trPr>
        <w:tc>
          <w:tcPr>
            <w:tcW w:w="2100" w:type="dxa"/>
            <w:tcBorders>
              <w:top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53" w:line="380" w:lineRule="atLeast"/>
              <w:ind w:left="104" w:right="76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Final </w:t>
            </w:r>
            <w:r>
              <w:rPr>
                <w:sz w:val="24"/>
              </w:rPr>
              <w:t>Report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96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0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6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0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8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  <w:right w:val="single" w:color="D9D9D9" w:sz="12" w:space="0"/>
            </w:tcBorders>
          </w:tcPr>
          <w:p>
            <w:pPr>
              <w:pStyle w:val="17"/>
              <w:spacing w:before="140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20" w:type="dxa"/>
            <w:tcBorders>
              <w:top w:val="single" w:color="D9D9D9" w:sz="12" w:space="0"/>
              <w:left w:val="single" w:color="D9D9D9" w:sz="12" w:space="0"/>
              <w:bottom w:val="single" w:color="D9D9D9" w:sz="12" w:space="0"/>
            </w:tcBorders>
          </w:tcPr>
          <w:p>
            <w:pPr>
              <w:pStyle w:val="17"/>
              <w:spacing w:before="14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blPrEx>
          <w:tblBorders>
            <w:top w:val="single" w:color="FFFFFF" w:sz="12" w:space="0"/>
            <w:left w:val="single" w:color="FFFFFF" w:sz="12" w:space="0"/>
            <w:bottom w:val="single" w:color="FFFFFF" w:sz="12" w:space="0"/>
            <w:right w:val="single" w:color="FFFFFF" w:sz="12" w:space="0"/>
            <w:insideH w:val="single" w:color="FFFFFF" w:sz="12" w:space="0"/>
            <w:insideV w:val="single" w:color="FFFFFF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5" w:hRule="atLeast"/>
        </w:trPr>
        <w:tc>
          <w:tcPr>
            <w:tcW w:w="2100" w:type="dxa"/>
            <w:tcBorders>
              <w:top w:val="single" w:color="D9D9D9" w:sz="12" w:space="0"/>
              <w:left w:val="nil"/>
              <w:bottom w:val="nil"/>
              <w:right w:val="single" w:color="D9D9D9" w:sz="12" w:space="0"/>
            </w:tcBorders>
          </w:tcPr>
          <w:p>
            <w:pPr>
              <w:pStyle w:val="17"/>
              <w:spacing w:before="134"/>
              <w:ind w:left="104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960" w:type="dxa"/>
            <w:tcBorders>
              <w:top w:val="single" w:color="D9D9D9" w:sz="12" w:space="0"/>
              <w:left w:val="single" w:color="D9D9D9" w:sz="12" w:space="0"/>
              <w:bottom w:val="nil"/>
              <w:right w:val="single" w:color="D9D9D9" w:sz="12" w:space="0"/>
            </w:tcBorders>
          </w:tcPr>
          <w:p>
            <w:pPr>
              <w:pStyle w:val="17"/>
              <w:spacing w:before="134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60" w:type="dxa"/>
            <w:tcBorders>
              <w:top w:val="single" w:color="D9D9D9" w:sz="12" w:space="0"/>
              <w:left w:val="single" w:color="D9D9D9" w:sz="12" w:space="0"/>
              <w:bottom w:val="nil"/>
              <w:right w:val="single" w:color="D9D9D9" w:sz="12" w:space="0"/>
            </w:tcBorders>
          </w:tcPr>
          <w:p>
            <w:pPr>
              <w:pStyle w:val="17"/>
              <w:spacing w:before="134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80" w:type="dxa"/>
            <w:tcBorders>
              <w:top w:val="single" w:color="D9D9D9" w:sz="12" w:space="0"/>
              <w:left w:val="single" w:color="D9D9D9" w:sz="12" w:space="0"/>
              <w:bottom w:val="nil"/>
              <w:right w:val="single" w:color="D9D9D9" w:sz="12" w:space="0"/>
            </w:tcBorders>
          </w:tcPr>
          <w:p>
            <w:pPr>
              <w:pStyle w:val="17"/>
              <w:spacing w:before="134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20" w:type="dxa"/>
            <w:tcBorders>
              <w:top w:val="single" w:color="D9D9D9" w:sz="12" w:space="0"/>
              <w:left w:val="single" w:color="D9D9D9" w:sz="12" w:space="0"/>
              <w:bottom w:val="nil"/>
              <w:right w:val="nil"/>
            </w:tcBorders>
          </w:tcPr>
          <w:p>
            <w:pPr>
              <w:pStyle w:val="17"/>
              <w:spacing w:before="134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top="1420" w:right="160" w:bottom="280" w:left="1260" w:header="720" w:footer="720" w:gutter="0"/>
          <w:cols w:space="720" w:num="1"/>
        </w:sectPr>
      </w:pPr>
    </w:p>
    <w:p>
      <w:pPr>
        <w:pStyle w:val="2"/>
      </w:pPr>
      <w:r>
        <w:rPr>
          <w:color w:val="0D0D0D"/>
        </w:rPr>
        <w:t>Chapter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9</w:t>
      </w:r>
    </w:p>
    <w:p>
      <w:pPr>
        <w:pStyle w:val="3"/>
      </w:pPr>
      <w:r>
        <w:t>RESULTS</w:t>
      </w:r>
    </w:p>
    <w:p>
      <w:pPr>
        <w:spacing w:before="6" w:line="240" w:lineRule="auto"/>
        <w:rPr>
          <w:b/>
          <w:sz w:val="17"/>
        </w:rPr>
      </w:pPr>
    </w:p>
    <w:p>
      <w:pPr>
        <w:pStyle w:val="4"/>
        <w:spacing w:before="44"/>
        <w:ind w:left="180" w:firstLine="0"/>
      </w:pPr>
      <w:r>
        <w:t>9.1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Metrics</w:t>
      </w:r>
    </w:p>
    <w:p>
      <w:pPr>
        <w:pStyle w:val="5"/>
        <w:numPr>
          <w:ilvl w:val="0"/>
          <w:numId w:val="16"/>
        </w:numPr>
        <w:tabs>
          <w:tab w:val="left" w:pos="420"/>
        </w:tabs>
        <w:spacing w:before="233" w:after="0" w:line="240" w:lineRule="auto"/>
        <w:ind w:left="420" w:right="0" w:hanging="240"/>
        <w:jc w:val="left"/>
        <w:rPr>
          <w:b w:val="0"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953770</wp:posOffset>
            </wp:positionH>
            <wp:positionV relativeFrom="paragraph">
              <wp:posOffset>412750</wp:posOffset>
            </wp:positionV>
            <wp:extent cx="6457315" cy="297053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126" cy="297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3486785</wp:posOffset>
            </wp:positionV>
            <wp:extent cx="5732780" cy="280797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54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Training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</w:t>
      </w:r>
      <w:r>
        <w:rPr>
          <w:b w:val="0"/>
          <w:sz w:val="22"/>
        </w:rPr>
        <w:t>l</w:t>
      </w:r>
    </w:p>
    <w:p>
      <w:pPr>
        <w:spacing w:before="8" w:line="240" w:lineRule="auto"/>
        <w:rPr>
          <w:sz w:val="7"/>
        </w:rPr>
      </w:pPr>
    </w:p>
    <w:p>
      <w:pPr>
        <w:spacing w:after="0" w:line="240" w:lineRule="auto"/>
        <w:rPr>
          <w:sz w:val="7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p>
      <w:pPr>
        <w:spacing w:line="240" w:lineRule="auto"/>
        <w:ind w:left="3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42305" cy="143319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894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2" w:line="240" w:lineRule="auto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127000</wp:posOffset>
            </wp:positionV>
            <wp:extent cx="5753100" cy="1647825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099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5" w:line="240" w:lineRule="auto"/>
        <w:rPr>
          <w:sz w:val="15"/>
        </w:rPr>
      </w:pPr>
    </w:p>
    <w:p>
      <w:pPr>
        <w:pStyle w:val="16"/>
        <w:numPr>
          <w:ilvl w:val="0"/>
          <w:numId w:val="16"/>
        </w:numPr>
        <w:tabs>
          <w:tab w:val="left" w:pos="420"/>
        </w:tabs>
        <w:spacing w:before="52" w:after="0" w:line="240" w:lineRule="auto"/>
        <w:ind w:left="420" w:right="0" w:hanging="240"/>
        <w:jc w:val="left"/>
        <w:rPr>
          <w:b/>
          <w:sz w:val="24"/>
        </w:rPr>
      </w:pPr>
      <w:r>
        <w:rPr>
          <w:b/>
          <w:sz w:val="24"/>
        </w:rPr>
        <w:t>Loss or No loss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p>
      <w:pPr>
        <w:spacing w:before="4" w:line="240" w:lineRule="auto"/>
        <w:rPr>
          <w:b/>
          <w:sz w:val="14"/>
        </w:rPr>
      </w:pPr>
    </w:p>
    <w:p>
      <w:pPr>
        <w:pStyle w:val="5"/>
        <w:numPr>
          <w:ilvl w:val="0"/>
          <w:numId w:val="16"/>
        </w:numPr>
        <w:tabs>
          <w:tab w:val="left" w:pos="420"/>
        </w:tabs>
        <w:spacing w:before="52" w:after="0" w:line="240" w:lineRule="auto"/>
        <w:ind w:left="420" w:right="0" w:hanging="240"/>
        <w:jc w:val="left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259080</wp:posOffset>
            </wp:positionV>
            <wp:extent cx="6390640" cy="231013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10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1059815</wp:posOffset>
            </wp:positionH>
            <wp:positionV relativeFrom="paragraph">
              <wp:posOffset>2695575</wp:posOffset>
            </wp:positionV>
            <wp:extent cx="5073015" cy="343217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05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Accuracy</w:t>
      </w:r>
      <w:r>
        <w:rPr>
          <w:spacing w:val="-9"/>
        </w:rPr>
        <w:t xml:space="preserve"> </w:t>
      </w:r>
      <w:r>
        <w:t>Value</w:t>
      </w:r>
    </w:p>
    <w:p>
      <w:pPr>
        <w:spacing w:before="8" w:line="240" w:lineRule="auto"/>
        <w:rPr>
          <w:b/>
          <w:sz w:val="10"/>
        </w:rPr>
      </w:pPr>
    </w:p>
    <w:p>
      <w:pPr>
        <w:spacing w:after="0" w:line="240" w:lineRule="auto"/>
        <w:rPr>
          <w:sz w:val="10"/>
        </w:rPr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spacing w:before="5" w:line="240" w:lineRule="auto"/>
        <w:rPr>
          <w:b/>
          <w:sz w:val="5"/>
        </w:rPr>
      </w:pPr>
    </w:p>
    <w:p>
      <w:pPr>
        <w:spacing w:line="240" w:lineRule="auto"/>
        <w:ind w:left="22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59855" cy="2185035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0080" cy="218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163830</wp:posOffset>
            </wp:positionV>
            <wp:extent cx="6115050" cy="368617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8"/>
        </w:rPr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11" w:line="240" w:lineRule="auto"/>
        <w:rPr>
          <w:b/>
          <w:sz w:val="25"/>
        </w:rPr>
      </w:pPr>
    </w:p>
    <w:p>
      <w:pPr>
        <w:pStyle w:val="16"/>
        <w:numPr>
          <w:ilvl w:val="0"/>
          <w:numId w:val="16"/>
        </w:numPr>
        <w:tabs>
          <w:tab w:val="left" w:pos="420"/>
        </w:tabs>
        <w:spacing w:before="52" w:after="0" w:line="240" w:lineRule="auto"/>
        <w:ind w:left="420" w:right="0" w:hanging="240"/>
        <w:jc w:val="left"/>
        <w:rPr>
          <w:b/>
          <w:sz w:val="24"/>
        </w:rPr>
      </w:pPr>
      <w:r>
        <w:rPr>
          <w:b/>
          <w:sz w:val="24"/>
        </w:rPr>
        <w:t>Confusion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matrix</w:t>
      </w:r>
    </w:p>
    <w:p>
      <w:pPr>
        <w:spacing w:before="1" w:line="240" w:lineRule="auto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866775</wp:posOffset>
            </wp:positionH>
            <wp:positionV relativeFrom="paragraph">
              <wp:posOffset>242570</wp:posOffset>
            </wp:positionV>
            <wp:extent cx="6387465" cy="121602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509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1" w:line="240" w:lineRule="auto"/>
        <w:rPr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1240790</wp:posOffset>
            </wp:positionH>
            <wp:positionV relativeFrom="paragraph">
              <wp:posOffset>110490</wp:posOffset>
            </wp:positionV>
            <wp:extent cx="5562600" cy="3838575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1"/>
        </w:rPr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pStyle w:val="5"/>
        <w:numPr>
          <w:ilvl w:val="0"/>
          <w:numId w:val="16"/>
        </w:numPr>
        <w:tabs>
          <w:tab w:val="left" w:pos="420"/>
        </w:tabs>
        <w:spacing w:before="37" w:after="0" w:line="240" w:lineRule="auto"/>
        <w:ind w:left="420" w:right="0" w:hanging="240"/>
        <w:jc w:val="left"/>
      </w:pPr>
      <w:r>
        <w:t>Predictions</w:t>
      </w:r>
    </w:p>
    <w:p>
      <w:pPr>
        <w:spacing w:before="33"/>
        <w:ind w:left="165" w:right="0" w:firstLine="0"/>
        <w:jc w:val="left"/>
        <w:rPr>
          <w:rFonts w:ascii="Arial MT"/>
          <w:sz w:val="21"/>
        </w:rPr>
      </w:pPr>
      <w:r>
        <w:rPr>
          <w:rFonts w:ascii="Arial"/>
          <w:b/>
          <w:sz w:val="21"/>
        </w:rPr>
        <w:t>from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 MT"/>
          <w:sz w:val="21"/>
        </w:rPr>
        <w:t>tensorflow.keras.models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import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 MT"/>
          <w:sz w:val="21"/>
        </w:rPr>
        <w:t>load_model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8"/>
        <w:rPr>
          <w:sz w:val="20"/>
        </w:rPr>
      </w:pPr>
    </w:p>
    <w:p>
      <w:pPr>
        <w:pStyle w:val="11"/>
        <w:spacing w:line="319" w:lineRule="auto"/>
        <w:ind w:left="180" w:right="5888" w:hanging="15"/>
      </w:pPr>
      <w:r>
        <w:rPr>
          <w:rFonts w:ascii="Arial"/>
          <w:b/>
        </w:rPr>
        <w:t>from</w:t>
      </w:r>
      <w:r>
        <w:rPr>
          <w:rFonts w:ascii="Arial"/>
          <w:b/>
          <w:spacing w:val="-9"/>
        </w:rPr>
        <w:t xml:space="preserve"> </w:t>
      </w:r>
      <w:r>
        <w:t>tensorflow.keras.preprocessing</w:t>
      </w:r>
      <w:r>
        <w:rPr>
          <w:spacing w:val="-9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-9"/>
        </w:rPr>
        <w:t xml:space="preserve"> </w:t>
      </w:r>
      <w:r>
        <w:t>image</w:t>
      </w:r>
      <w:r>
        <w:rPr>
          <w:spacing w:val="-55"/>
        </w:rPr>
        <w:t xml:space="preserve"> </w:t>
      </w:r>
      <w:r>
        <w:t xml:space="preserve">model </w:t>
      </w:r>
      <w:r>
        <w:rPr>
          <w:rFonts w:ascii="Arial"/>
          <w:b/>
        </w:rPr>
        <w:t xml:space="preserve">= </w:t>
      </w:r>
      <w:r>
        <w:t>load_model("fire.h5")</w:t>
      </w:r>
    </w:p>
    <w:p>
      <w:pPr>
        <w:pStyle w:val="11"/>
        <w:rPr>
          <w:sz w:val="22"/>
        </w:rPr>
      </w:pPr>
    </w:p>
    <w:p>
      <w:pPr>
        <w:pStyle w:val="11"/>
        <w:spacing w:before="139"/>
        <w:ind w:left="180"/>
      </w:pPr>
      <w:r>
        <w:t xml:space="preserve">img </w:t>
      </w:r>
      <w:r>
        <w:rPr>
          <w:rFonts w:ascii="Arial"/>
          <w:b/>
        </w:rPr>
        <w:t xml:space="preserve">= </w:t>
      </w:r>
      <w:r>
        <w:t>image</w:t>
      </w:r>
      <w:r>
        <w:rPr>
          <w:rFonts w:ascii="Arial"/>
          <w:b/>
        </w:rPr>
        <w:t>.</w:t>
      </w:r>
      <w:r>
        <w:t>load_img(r"C:\Users\Isha\Pictures\Saved Pictures\egnofire.jpg",target_size</w:t>
      </w:r>
      <w:r>
        <w:rPr>
          <w:rFonts w:ascii="Arial"/>
          <w:b/>
        </w:rPr>
        <w:t>=</w:t>
      </w:r>
      <w:r>
        <w:t>(256,256))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7"/>
        <w:rPr>
          <w:sz w:val="27"/>
        </w:rPr>
      </w:pPr>
    </w:p>
    <w:p>
      <w:pPr>
        <w:pStyle w:val="11"/>
        <w:ind w:left="255"/>
      </w:pPr>
      <w:r>
        <w:t>img</w:t>
      </w:r>
    </w:p>
    <w:p>
      <w:pPr>
        <w:pStyle w:val="11"/>
        <w:spacing w:before="6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1095375</wp:posOffset>
            </wp:positionH>
            <wp:positionV relativeFrom="paragraph">
              <wp:posOffset>93980</wp:posOffset>
            </wp:positionV>
            <wp:extent cx="4029075" cy="42100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133"/>
        <w:ind w:left="255"/>
      </w:pPr>
      <w:r>
        <w:t>type(img)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10"/>
        <w:rPr>
          <w:sz w:val="28"/>
        </w:rPr>
      </w:pPr>
    </w:p>
    <w:p>
      <w:pPr>
        <w:pStyle w:val="11"/>
        <w:ind w:left="180"/>
      </w:pPr>
      <w:r>
        <w:t>PIL.Image.Image</w:t>
      </w:r>
    </w:p>
    <w:p>
      <w:pPr>
        <w:pStyle w:val="11"/>
        <w:spacing w:before="7"/>
        <w:rPr>
          <w:sz w:val="27"/>
        </w:rPr>
      </w:pPr>
    </w:p>
    <w:p>
      <w:pPr>
        <w:pStyle w:val="11"/>
        <w:spacing w:before="1"/>
        <w:ind w:left="180"/>
      </w:pPr>
      <w:r>
        <w:t xml:space="preserve">x </w:t>
      </w:r>
      <w:r>
        <w:rPr>
          <w:rFonts w:ascii="Arial"/>
          <w:b/>
        </w:rPr>
        <w:t xml:space="preserve">= </w:t>
      </w:r>
      <w:r>
        <w:t>image</w:t>
      </w:r>
      <w:r>
        <w:rPr>
          <w:rFonts w:ascii="Arial"/>
          <w:b/>
        </w:rPr>
        <w:t>.</w:t>
      </w:r>
      <w:r>
        <w:t>img_to_array(img)</w:t>
      </w:r>
    </w:p>
    <w:p>
      <w:pPr>
        <w:spacing w:after="0"/>
        <w:sectPr>
          <w:pgSz w:w="12240" w:h="15840"/>
          <w:pgMar w:top="1400" w:right="160" w:bottom="280" w:left="1260" w:header="720" w:footer="720" w:gutter="0"/>
          <w:cols w:space="720" w:num="1"/>
        </w:sectPr>
      </w:pPr>
    </w:p>
    <w:p>
      <w:pPr>
        <w:pStyle w:val="11"/>
        <w:spacing w:before="4"/>
        <w:rPr>
          <w:sz w:val="17"/>
        </w:rPr>
      </w:pPr>
    </w:p>
    <w:p>
      <w:pPr>
        <w:pStyle w:val="11"/>
        <w:spacing w:before="93"/>
        <w:ind w:left="255"/>
      </w:pPr>
      <w:r>
        <w:t>x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9"/>
        <w:rPr>
          <w:sz w:val="28"/>
        </w:rPr>
      </w:pPr>
    </w:p>
    <w:p>
      <w:pPr>
        <w:pStyle w:val="11"/>
        <w:spacing w:before="1"/>
        <w:ind w:left="255"/>
      </w:pPr>
      <w:r>
        <w:pict>
          <v:shape id="_x0000_s1032" o:spid="_x0000_s1032" o:spt="202" type="#_x0000_t202" style="position:absolute;left:0pt;margin-left:92.8pt;margin-top:18.35pt;height:551.35pt;width:84.65pt;mso-position-horizontal-relative:page;z-index:2516623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0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613"/>
                    <w:gridCol w:w="467"/>
                    <w:gridCol w:w="613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97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line="235" w:lineRule="exact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[ 21.,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line="235" w:lineRule="exact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24.,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line="235" w:lineRule="exact"/>
                          <w:ind w:left="153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7.],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[ 43.,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46.,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right="106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27.],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71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25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...,</w:t>
                        </w:r>
                      </w:p>
                      <w:p>
                        <w:pPr>
                          <w:pStyle w:val="17"/>
                          <w:spacing w:before="119"/>
                          <w:ind w:left="125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[ 21.,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rPr>
                            <w:rFonts w:ascii="Arial MT"/>
                            <w:sz w:val="22"/>
                          </w:rPr>
                        </w:pPr>
                      </w:p>
                      <w:p>
                        <w:pPr>
                          <w:pStyle w:val="17"/>
                          <w:spacing w:before="162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19.,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rPr>
                            <w:rFonts w:ascii="Arial MT"/>
                            <w:sz w:val="22"/>
                          </w:rPr>
                        </w:pPr>
                      </w:p>
                      <w:p>
                        <w:pPr>
                          <w:pStyle w:val="17"/>
                          <w:spacing w:before="162"/>
                          <w:ind w:left="153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7.],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[ 13.,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15.,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53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2.],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3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[ 52.,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60.,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right="64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11.]],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3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"/>
                          <w:rPr>
                            <w:rFonts w:ascii="Arial MT"/>
                            <w:sz w:val="20"/>
                          </w:rPr>
                        </w:pPr>
                      </w:p>
                      <w:p>
                        <w:pPr>
                          <w:pStyle w:val="17"/>
                          <w:ind w:left="46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[[ 13.,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"/>
                          <w:rPr>
                            <w:rFonts w:ascii="Arial MT"/>
                            <w:sz w:val="20"/>
                          </w:rPr>
                        </w:pPr>
                      </w:p>
                      <w:p>
                        <w:pPr>
                          <w:pStyle w:val="17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15.,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"/>
                          <w:rPr>
                            <w:rFonts w:ascii="Arial MT"/>
                            <w:sz w:val="20"/>
                          </w:rPr>
                        </w:pPr>
                      </w:p>
                      <w:p>
                        <w:pPr>
                          <w:pStyle w:val="17"/>
                          <w:ind w:left="153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2.],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[ 12.,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14.,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53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0.],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[ 18.,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21.,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53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4.],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71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25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...,</w:t>
                        </w:r>
                      </w:p>
                      <w:p>
                        <w:pPr>
                          <w:pStyle w:val="17"/>
                          <w:spacing w:before="119"/>
                          <w:ind w:left="125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[ 17.,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rPr>
                            <w:rFonts w:ascii="Arial MT"/>
                            <w:sz w:val="22"/>
                          </w:rPr>
                        </w:pPr>
                      </w:p>
                      <w:p>
                        <w:pPr>
                          <w:pStyle w:val="17"/>
                          <w:spacing w:before="162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15.,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rPr>
                            <w:rFonts w:ascii="Arial MT"/>
                            <w:sz w:val="22"/>
                          </w:rPr>
                        </w:pPr>
                      </w:p>
                      <w:p>
                        <w:pPr>
                          <w:pStyle w:val="17"/>
                          <w:spacing w:before="162"/>
                          <w:ind w:left="153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2.],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[ 10.,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34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11.,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38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3.],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3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[ 58.,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65.,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right="48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23.]],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3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"/>
                          <w:rPr>
                            <w:rFonts w:ascii="Arial MT"/>
                            <w:sz w:val="20"/>
                          </w:rPr>
                        </w:pPr>
                      </w:p>
                      <w:p>
                        <w:pPr>
                          <w:pStyle w:val="17"/>
                          <w:ind w:left="46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[[ 14.,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"/>
                          <w:rPr>
                            <w:rFonts w:ascii="Arial MT"/>
                            <w:sz w:val="20"/>
                          </w:rPr>
                        </w:pPr>
                      </w:p>
                      <w:p>
                        <w:pPr>
                          <w:pStyle w:val="17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15.,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"/>
                          <w:rPr>
                            <w:rFonts w:ascii="Arial MT"/>
                            <w:sz w:val="20"/>
                          </w:rPr>
                        </w:pPr>
                      </w:p>
                      <w:p>
                        <w:pPr>
                          <w:pStyle w:val="17"/>
                          <w:ind w:left="153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7.],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89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</w:t>
                        </w:r>
                        <w:r>
                          <w:rPr>
                            <w:rFonts w:ascii="Arial MT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1"/>
                          </w:rPr>
                          <w:t>11.,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34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13.,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38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2.],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[ 10.,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12.,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53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0.],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71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25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...,</w:t>
                        </w:r>
                      </w:p>
                      <w:p>
                        <w:pPr>
                          <w:pStyle w:val="17"/>
                          <w:spacing w:before="119"/>
                          <w:ind w:left="125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[ 19.,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rPr>
                            <w:rFonts w:ascii="Arial MT"/>
                            <w:sz w:val="22"/>
                          </w:rPr>
                        </w:pPr>
                      </w:p>
                      <w:p>
                        <w:pPr>
                          <w:pStyle w:val="17"/>
                          <w:spacing w:before="162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18.,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rPr>
                            <w:rFonts w:ascii="Arial MT"/>
                            <w:sz w:val="22"/>
                          </w:rPr>
                        </w:pPr>
                      </w:p>
                      <w:p>
                        <w:pPr>
                          <w:pStyle w:val="17"/>
                          <w:spacing w:before="162"/>
                          <w:ind w:left="153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0.],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[ 17.,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18.,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right="106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13.],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71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31" w:right="75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[ 62.,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94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66.,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20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39.]],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71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rPr>
                            <w:rFonts w:ascii="Arial MT"/>
                            <w:sz w:val="22"/>
                          </w:rPr>
                        </w:pPr>
                      </w:p>
                      <w:p>
                        <w:pPr>
                          <w:pStyle w:val="17"/>
                          <w:spacing w:before="162"/>
                          <w:ind w:left="46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[[ 14.,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rPr>
                            <w:rFonts w:ascii="Arial MT"/>
                            <w:sz w:val="22"/>
                          </w:rPr>
                        </w:pPr>
                      </w:p>
                      <w:p>
                        <w:pPr>
                          <w:pStyle w:val="17"/>
                          <w:spacing w:before="162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15.,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rPr>
                            <w:rFonts w:ascii="Arial MT"/>
                            <w:sz w:val="22"/>
                          </w:rPr>
                        </w:pPr>
                      </w:p>
                      <w:p>
                        <w:pPr>
                          <w:pStyle w:val="17"/>
                          <w:spacing w:before="162"/>
                          <w:ind w:left="153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7.],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[ 51.,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56.,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right="106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26.],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[ 48.,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57.,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53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2.],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71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25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...,</w:t>
                        </w:r>
                      </w:p>
                      <w:p>
                        <w:pPr>
                          <w:pStyle w:val="17"/>
                          <w:spacing w:before="119"/>
                          <w:ind w:left="125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[ 50.,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rPr>
                            <w:rFonts w:ascii="Arial MT"/>
                            <w:sz w:val="22"/>
                          </w:rPr>
                        </w:pPr>
                      </w:p>
                      <w:p>
                        <w:pPr>
                          <w:pStyle w:val="17"/>
                          <w:spacing w:before="162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65.,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rPr>
                            <w:rFonts w:ascii="Arial MT"/>
                            <w:sz w:val="22"/>
                          </w:rPr>
                        </w:pPr>
                      </w:p>
                      <w:p>
                        <w:pPr>
                          <w:pStyle w:val="17"/>
                          <w:spacing w:before="162"/>
                          <w:ind w:right="106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26.],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9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[ 58.,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75.,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/>
                          <w:ind w:right="106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30.],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97" w:hRule="atLeast"/>
                    </w:trPr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 w:line="221" w:lineRule="exact"/>
                          <w:ind w:left="104" w:right="1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[ 54.,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17"/>
                          <w:spacing w:before="55" w:line="221" w:lineRule="exact"/>
                          <w:ind w:right="19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73.,</w:t>
                        </w:r>
                      </w:p>
                    </w:tc>
                    <w:tc>
                      <w:tcPr>
                        <w:tcW w:w="613" w:type="dxa"/>
                      </w:tcPr>
                      <w:p>
                        <w:pPr>
                          <w:pStyle w:val="17"/>
                          <w:spacing w:before="55" w:line="221" w:lineRule="exact"/>
                          <w:ind w:right="48"/>
                          <w:jc w:val="righ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27.]],</w:t>
                        </w:r>
                      </w:p>
                    </w:tc>
                  </w:tr>
                </w:tbl>
                <w:p>
                  <w:pPr>
                    <w:pStyle w:val="11"/>
                  </w:pPr>
                </w:p>
              </w:txbxContent>
            </v:textbox>
          </v:shape>
        </w:pict>
      </w:r>
      <w:r>
        <w:t>array([[[ 12.,</w:t>
      </w:r>
      <w:r>
        <w:rPr>
          <w:spacing w:val="58"/>
        </w:rPr>
        <w:t xml:space="preserve"> </w:t>
      </w:r>
      <w:r>
        <w:t>14.,</w:t>
      </w:r>
      <w:r>
        <w:rPr>
          <w:spacing w:val="59"/>
        </w:rPr>
        <w:t xml:space="preserve"> </w:t>
      </w:r>
      <w:r>
        <w:t>0.],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189"/>
        <w:ind w:left="255"/>
      </w:pPr>
      <w:r>
        <w:t>...,</w:t>
      </w:r>
    </w:p>
    <w:p>
      <w:pPr>
        <w:spacing w:after="0"/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pStyle w:val="11"/>
        <w:spacing w:before="4"/>
        <w:rPr>
          <w:sz w:val="17"/>
        </w:rPr>
      </w:pPr>
    </w:p>
    <w:p>
      <w:pPr>
        <w:pStyle w:val="11"/>
        <w:spacing w:before="93"/>
        <w:ind w:left="663"/>
      </w:pPr>
      <w:r>
        <w:t>[[ 17.,</w:t>
      </w:r>
      <w:r>
        <w:rPr>
          <w:spacing w:val="58"/>
        </w:rPr>
        <w:t xml:space="preserve"> </w:t>
      </w:r>
      <w:r>
        <w:t>19.,   8.],</w:t>
      </w:r>
    </w:p>
    <w:p>
      <w:pPr>
        <w:pStyle w:val="11"/>
        <w:spacing w:before="118"/>
        <w:ind w:left="721"/>
      </w:pPr>
      <w:r>
        <w:t>[ 49.,</w:t>
      </w:r>
      <w:r>
        <w:rPr>
          <w:spacing w:val="58"/>
        </w:rPr>
        <w:t xml:space="preserve"> </w:t>
      </w:r>
      <w:r>
        <w:t>54.,</w:t>
      </w:r>
      <w:r>
        <w:rPr>
          <w:spacing w:val="58"/>
        </w:rPr>
        <w:t xml:space="preserve"> </w:t>
      </w:r>
      <w:r>
        <w:t>24.],</w:t>
      </w:r>
    </w:p>
    <w:p>
      <w:pPr>
        <w:pStyle w:val="11"/>
        <w:spacing w:before="118"/>
        <w:ind w:left="721"/>
      </w:pPr>
      <w:r>
        <w:t>[103.,</w:t>
      </w:r>
      <w:r>
        <w:rPr>
          <w:spacing w:val="-6"/>
        </w:rPr>
        <w:t xml:space="preserve"> </w:t>
      </w:r>
      <w:r>
        <w:t>112.,</w:t>
      </w:r>
      <w:r>
        <w:rPr>
          <w:spacing w:val="48"/>
        </w:rPr>
        <w:t xml:space="preserve"> </w:t>
      </w:r>
      <w:r>
        <w:t>57.],</w:t>
      </w:r>
    </w:p>
    <w:p>
      <w:pPr>
        <w:pStyle w:val="11"/>
        <w:spacing w:before="119"/>
        <w:ind w:left="721"/>
      </w:pPr>
      <w:r>
        <w:t>...,</w:t>
      </w:r>
    </w:p>
    <w:p>
      <w:pPr>
        <w:pStyle w:val="11"/>
        <w:spacing w:before="10"/>
        <w:rPr>
          <w:sz w:val="10"/>
        </w:rPr>
      </w:pPr>
    </w:p>
    <w:tbl>
      <w:tblPr>
        <w:tblStyle w:val="10"/>
        <w:tblW w:w="0" w:type="auto"/>
        <w:tblInd w:w="6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4"/>
        <w:gridCol w:w="467"/>
        <w:gridCol w:w="20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634" w:type="dxa"/>
          </w:tcPr>
          <w:p>
            <w:pPr>
              <w:pStyle w:val="17"/>
              <w:spacing w:line="235" w:lineRule="exact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[ 65.,</w:t>
            </w:r>
          </w:p>
        </w:tc>
        <w:tc>
          <w:tcPr>
            <w:tcW w:w="467" w:type="dxa"/>
          </w:tcPr>
          <w:p>
            <w:pPr>
              <w:pStyle w:val="17"/>
              <w:spacing w:line="235" w:lineRule="exact"/>
              <w:ind w:left="38" w:right="3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80.,</w:t>
            </w:r>
          </w:p>
        </w:tc>
        <w:tc>
          <w:tcPr>
            <w:tcW w:w="2029" w:type="dxa"/>
          </w:tcPr>
          <w:p>
            <w:pPr>
              <w:pStyle w:val="17"/>
              <w:spacing w:line="235" w:lineRule="exact"/>
              <w:ind w:left="5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41.],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634" w:type="dxa"/>
          </w:tcPr>
          <w:p>
            <w:pPr>
              <w:pStyle w:val="17"/>
              <w:spacing w:before="55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[ 61.,</w:t>
            </w:r>
          </w:p>
        </w:tc>
        <w:tc>
          <w:tcPr>
            <w:tcW w:w="467" w:type="dxa"/>
          </w:tcPr>
          <w:p>
            <w:pPr>
              <w:pStyle w:val="17"/>
              <w:spacing w:before="55"/>
              <w:ind w:left="38" w:right="3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78.,</w:t>
            </w:r>
          </w:p>
        </w:tc>
        <w:tc>
          <w:tcPr>
            <w:tcW w:w="2029" w:type="dxa"/>
          </w:tcPr>
          <w:p>
            <w:pPr>
              <w:pStyle w:val="17"/>
              <w:spacing w:before="55"/>
              <w:ind w:left="5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33.],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634" w:type="dxa"/>
          </w:tcPr>
          <w:p>
            <w:pPr>
              <w:pStyle w:val="17"/>
              <w:spacing w:before="55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[ 64.,</w:t>
            </w:r>
          </w:p>
        </w:tc>
        <w:tc>
          <w:tcPr>
            <w:tcW w:w="467" w:type="dxa"/>
          </w:tcPr>
          <w:p>
            <w:pPr>
              <w:pStyle w:val="17"/>
              <w:spacing w:before="55"/>
              <w:ind w:left="38" w:right="3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83.,</w:t>
            </w:r>
          </w:p>
        </w:tc>
        <w:tc>
          <w:tcPr>
            <w:tcW w:w="2029" w:type="dxa"/>
          </w:tcPr>
          <w:p>
            <w:pPr>
              <w:pStyle w:val="17"/>
              <w:spacing w:before="55"/>
              <w:ind w:left="5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37.]],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634" w:type="dxa"/>
          </w:tcPr>
          <w:p>
            <w:pPr>
              <w:pStyle w:val="17"/>
              <w:spacing w:before="5"/>
              <w:rPr>
                <w:rFonts w:ascii="Arial MT"/>
                <w:sz w:val="20"/>
              </w:rPr>
            </w:pPr>
          </w:p>
          <w:p>
            <w:pPr>
              <w:pStyle w:val="17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[[ 18.,</w:t>
            </w:r>
          </w:p>
        </w:tc>
        <w:tc>
          <w:tcPr>
            <w:tcW w:w="467" w:type="dxa"/>
          </w:tcPr>
          <w:p>
            <w:pPr>
              <w:pStyle w:val="17"/>
              <w:spacing w:before="5"/>
              <w:rPr>
                <w:rFonts w:ascii="Arial MT"/>
                <w:sz w:val="20"/>
              </w:rPr>
            </w:pPr>
          </w:p>
          <w:p>
            <w:pPr>
              <w:pStyle w:val="17"/>
              <w:ind w:left="38" w:right="3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18.,</w:t>
            </w:r>
          </w:p>
        </w:tc>
        <w:tc>
          <w:tcPr>
            <w:tcW w:w="2029" w:type="dxa"/>
          </w:tcPr>
          <w:p>
            <w:pPr>
              <w:pStyle w:val="17"/>
              <w:spacing w:before="5"/>
              <w:rPr>
                <w:rFonts w:ascii="Arial MT"/>
                <w:sz w:val="20"/>
              </w:rPr>
            </w:pPr>
          </w:p>
          <w:p>
            <w:pPr>
              <w:pStyle w:val="17"/>
              <w:ind w:left="116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8.],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634" w:type="dxa"/>
          </w:tcPr>
          <w:p>
            <w:pPr>
              <w:pStyle w:val="17"/>
              <w:spacing w:before="55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[ 36.,</w:t>
            </w:r>
          </w:p>
        </w:tc>
        <w:tc>
          <w:tcPr>
            <w:tcW w:w="467" w:type="dxa"/>
          </w:tcPr>
          <w:p>
            <w:pPr>
              <w:pStyle w:val="17"/>
              <w:spacing w:before="55"/>
              <w:ind w:left="38" w:right="3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39.,</w:t>
            </w:r>
          </w:p>
        </w:tc>
        <w:tc>
          <w:tcPr>
            <w:tcW w:w="2029" w:type="dxa"/>
          </w:tcPr>
          <w:p>
            <w:pPr>
              <w:pStyle w:val="17"/>
              <w:spacing w:before="55"/>
              <w:ind w:left="116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8.],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634" w:type="dxa"/>
          </w:tcPr>
          <w:p>
            <w:pPr>
              <w:pStyle w:val="17"/>
              <w:spacing w:before="55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[ 77.,</w:t>
            </w:r>
          </w:p>
        </w:tc>
        <w:tc>
          <w:tcPr>
            <w:tcW w:w="467" w:type="dxa"/>
          </w:tcPr>
          <w:p>
            <w:pPr>
              <w:pStyle w:val="17"/>
              <w:spacing w:before="55"/>
              <w:ind w:left="38" w:right="3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85.,</w:t>
            </w:r>
          </w:p>
        </w:tc>
        <w:tc>
          <w:tcPr>
            <w:tcW w:w="2029" w:type="dxa"/>
          </w:tcPr>
          <w:p>
            <w:pPr>
              <w:pStyle w:val="17"/>
              <w:spacing w:before="55"/>
              <w:ind w:left="5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28.],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634" w:type="dxa"/>
          </w:tcPr>
          <w:p>
            <w:pPr>
              <w:pStyle w:val="17"/>
              <w:spacing w:before="55"/>
              <w:ind w:left="108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...,</w:t>
            </w:r>
          </w:p>
          <w:p>
            <w:pPr>
              <w:pStyle w:val="17"/>
              <w:spacing w:before="119"/>
              <w:ind w:left="108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[ 79.,</w:t>
            </w:r>
          </w:p>
        </w:tc>
        <w:tc>
          <w:tcPr>
            <w:tcW w:w="467" w:type="dxa"/>
          </w:tcPr>
          <w:p>
            <w:pPr>
              <w:pStyle w:val="17"/>
              <w:rPr>
                <w:rFonts w:ascii="Arial MT"/>
                <w:sz w:val="22"/>
              </w:rPr>
            </w:pPr>
          </w:p>
          <w:p>
            <w:pPr>
              <w:pStyle w:val="17"/>
              <w:spacing w:before="162"/>
              <w:ind w:left="38" w:right="3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94.,</w:t>
            </w:r>
          </w:p>
        </w:tc>
        <w:tc>
          <w:tcPr>
            <w:tcW w:w="2029" w:type="dxa"/>
          </w:tcPr>
          <w:p>
            <w:pPr>
              <w:pStyle w:val="17"/>
              <w:rPr>
                <w:rFonts w:ascii="Arial MT"/>
                <w:sz w:val="22"/>
              </w:rPr>
            </w:pPr>
          </w:p>
          <w:p>
            <w:pPr>
              <w:pStyle w:val="17"/>
              <w:spacing w:before="162"/>
              <w:ind w:left="5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55.],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634" w:type="dxa"/>
          </w:tcPr>
          <w:p>
            <w:pPr>
              <w:pStyle w:val="17"/>
              <w:spacing w:before="55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[ 50.,</w:t>
            </w:r>
          </w:p>
        </w:tc>
        <w:tc>
          <w:tcPr>
            <w:tcW w:w="467" w:type="dxa"/>
          </w:tcPr>
          <w:p>
            <w:pPr>
              <w:pStyle w:val="17"/>
              <w:spacing w:before="55"/>
              <w:ind w:left="38" w:right="3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67.,</w:t>
            </w:r>
          </w:p>
        </w:tc>
        <w:tc>
          <w:tcPr>
            <w:tcW w:w="2029" w:type="dxa"/>
          </w:tcPr>
          <w:p>
            <w:pPr>
              <w:pStyle w:val="17"/>
              <w:spacing w:before="55"/>
              <w:ind w:left="5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22.],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634" w:type="dxa"/>
          </w:tcPr>
          <w:p>
            <w:pPr>
              <w:pStyle w:val="17"/>
              <w:spacing w:before="55" w:line="221" w:lineRule="exact"/>
              <w:ind w:right="56"/>
              <w:jc w:val="right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[ 52.,</w:t>
            </w:r>
          </w:p>
        </w:tc>
        <w:tc>
          <w:tcPr>
            <w:tcW w:w="467" w:type="dxa"/>
          </w:tcPr>
          <w:p>
            <w:pPr>
              <w:pStyle w:val="17"/>
              <w:spacing w:before="55" w:line="221" w:lineRule="exact"/>
              <w:ind w:left="38" w:right="38"/>
              <w:jc w:val="center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71.,</w:t>
            </w:r>
          </w:p>
        </w:tc>
        <w:tc>
          <w:tcPr>
            <w:tcW w:w="2029" w:type="dxa"/>
          </w:tcPr>
          <w:p>
            <w:pPr>
              <w:pStyle w:val="17"/>
              <w:spacing w:before="55" w:line="221" w:lineRule="exact"/>
              <w:ind w:left="5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25.]]], dtype=float32)</w:t>
            </w:r>
          </w:p>
        </w:tc>
      </w:tr>
    </w:tbl>
    <w:p>
      <w:pPr>
        <w:pStyle w:val="11"/>
        <w:spacing w:before="105"/>
        <w:ind w:left="255"/>
      </w:pPr>
      <w:r>
        <w:t>x</w:t>
      </w:r>
      <w:r>
        <w:rPr>
          <w:rFonts w:ascii="Arial"/>
          <w:b/>
        </w:rPr>
        <w:t>.</w:t>
      </w:r>
      <w:r>
        <w:t>shape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9"/>
        <w:rPr>
          <w:sz w:val="28"/>
        </w:rPr>
      </w:pPr>
    </w:p>
    <w:p>
      <w:pPr>
        <w:pStyle w:val="11"/>
        <w:spacing w:before="1"/>
        <w:ind w:left="180"/>
      </w:pPr>
      <w:r>
        <w:t>(256, 256, 3)</w:t>
      </w:r>
    </w:p>
    <w:p>
      <w:pPr>
        <w:spacing w:before="38"/>
        <w:ind w:left="180" w:right="0" w:firstLine="0"/>
        <w:jc w:val="left"/>
        <w:rPr>
          <w:rFonts w:ascii="Arial MT"/>
          <w:sz w:val="21"/>
        </w:rPr>
      </w:pPr>
      <w:r>
        <w:rPr>
          <w:rFonts w:ascii="Arial"/>
          <w:b/>
          <w:sz w:val="21"/>
        </w:rPr>
        <w:t xml:space="preserve">import </w:t>
      </w:r>
      <w:r>
        <w:rPr>
          <w:rFonts w:ascii="Arial MT"/>
          <w:sz w:val="21"/>
        </w:rPr>
        <w:t xml:space="preserve">numpy </w:t>
      </w:r>
      <w:r>
        <w:rPr>
          <w:rFonts w:ascii="Arial"/>
          <w:b/>
          <w:sz w:val="21"/>
        </w:rPr>
        <w:t xml:space="preserve">as </w:t>
      </w:r>
      <w:r>
        <w:rPr>
          <w:rFonts w:ascii="Arial MT"/>
          <w:sz w:val="21"/>
        </w:rPr>
        <w:t>np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9"/>
        <w:rPr>
          <w:sz w:val="28"/>
        </w:rPr>
      </w:pPr>
    </w:p>
    <w:p>
      <w:pPr>
        <w:spacing w:before="1"/>
        <w:ind w:left="255" w:right="0" w:firstLine="0"/>
        <w:jc w:val="left"/>
        <w:rPr>
          <w:rFonts w:ascii="Arial"/>
          <w:i/>
          <w:sz w:val="21"/>
        </w:rPr>
      </w:pPr>
      <w:r>
        <w:rPr>
          <w:rFonts w:ascii="Arial"/>
          <w:i/>
          <w:sz w:val="21"/>
        </w:rPr>
        <w:t># convolution expects 4D</w:t>
      </w:r>
    </w:p>
    <w:p>
      <w:pPr>
        <w:pStyle w:val="11"/>
        <w:spacing w:before="118"/>
        <w:ind w:left="255"/>
      </w:pPr>
      <w:r>
        <w:t xml:space="preserve">x </w:t>
      </w:r>
      <w:r>
        <w:rPr>
          <w:rFonts w:ascii="Arial"/>
          <w:b/>
        </w:rPr>
        <w:t xml:space="preserve">= </w:t>
      </w:r>
      <w:r>
        <w:t>np</w:t>
      </w:r>
      <w:r>
        <w:rPr>
          <w:rFonts w:ascii="Arial"/>
          <w:b/>
        </w:rPr>
        <w:t>.</w:t>
      </w:r>
      <w:r>
        <w:t>expand_dims(x,axis</w:t>
      </w:r>
      <w:r>
        <w:rPr>
          <w:rFonts w:ascii="Arial"/>
          <w:b/>
        </w:rPr>
        <w:t>=</w:t>
      </w:r>
      <w:r>
        <w:t>0)</w:t>
      </w:r>
    </w:p>
    <w:p>
      <w:pPr>
        <w:pStyle w:val="11"/>
        <w:rPr>
          <w:sz w:val="22"/>
        </w:rPr>
      </w:pPr>
    </w:p>
    <w:p>
      <w:pPr>
        <w:pStyle w:val="11"/>
        <w:rPr>
          <w:sz w:val="22"/>
        </w:rPr>
      </w:pPr>
    </w:p>
    <w:p>
      <w:pPr>
        <w:pStyle w:val="11"/>
        <w:spacing w:before="9"/>
        <w:rPr>
          <w:sz w:val="28"/>
        </w:rPr>
      </w:pPr>
    </w:p>
    <w:p>
      <w:pPr>
        <w:pStyle w:val="11"/>
        <w:spacing w:before="1"/>
        <w:ind w:left="255"/>
      </w:pPr>
      <w:r>
        <w:t>x</w:t>
      </w:r>
      <w:r>
        <w:rPr>
          <w:rFonts w:ascii="Arial"/>
          <w:b/>
        </w:rPr>
        <w:t>.</w:t>
      </w:r>
      <w:r>
        <w:t>shape</w:t>
      </w:r>
    </w:p>
    <w:p>
      <w:pPr>
        <w:pStyle w:val="11"/>
        <w:rPr>
          <w:sz w:val="22"/>
        </w:rPr>
      </w:pPr>
    </w:p>
    <w:p>
      <w:pPr>
        <w:pStyle w:val="11"/>
        <w:spacing w:before="6"/>
        <w:rPr>
          <w:sz w:val="19"/>
        </w:rPr>
      </w:pPr>
    </w:p>
    <w:p>
      <w:pPr>
        <w:pStyle w:val="11"/>
        <w:ind w:left="180"/>
      </w:pPr>
      <w:r>
        <w:t>(1, 256, 256, 3)</w:t>
      </w:r>
    </w:p>
    <w:p>
      <w:pPr>
        <w:pStyle w:val="11"/>
        <w:rPr>
          <w:sz w:val="22"/>
        </w:rPr>
      </w:pPr>
    </w:p>
    <w:p>
      <w:pPr>
        <w:pStyle w:val="11"/>
        <w:spacing w:before="145"/>
        <w:ind w:left="255"/>
      </w:pPr>
      <w:r>
        <w:t xml:space="preserve">pred_prob </w:t>
      </w:r>
      <w:r>
        <w:rPr>
          <w:rFonts w:ascii="Arial"/>
          <w:b/>
        </w:rPr>
        <w:t xml:space="preserve">= </w:t>
      </w:r>
      <w:r>
        <w:t>model</w:t>
      </w:r>
      <w:r>
        <w:rPr>
          <w:rFonts w:ascii="Arial"/>
          <w:b/>
        </w:rPr>
        <w:t>.</w:t>
      </w:r>
      <w:r>
        <w:t>predict(x)</w:t>
      </w:r>
    </w:p>
    <w:p>
      <w:pPr>
        <w:pStyle w:val="11"/>
        <w:rPr>
          <w:sz w:val="22"/>
        </w:rPr>
      </w:pPr>
    </w:p>
    <w:p>
      <w:pPr>
        <w:pStyle w:val="11"/>
        <w:spacing w:before="6"/>
        <w:rPr>
          <w:sz w:val="19"/>
        </w:rPr>
      </w:pPr>
    </w:p>
    <w:p>
      <w:pPr>
        <w:pStyle w:val="11"/>
        <w:ind w:left="180"/>
      </w:pPr>
      <w:r>
        <w:t>1/1</w:t>
      </w:r>
      <w:r>
        <w:rPr>
          <w:spacing w:val="-7"/>
        </w:rPr>
        <w:t xml:space="preserve"> </w:t>
      </w:r>
      <w:r>
        <w:t>[==============================]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0s</w:t>
      </w:r>
      <w:r>
        <w:rPr>
          <w:spacing w:val="-6"/>
        </w:rPr>
        <w:t xml:space="preserve"> </w:t>
      </w:r>
      <w:r>
        <w:t>111ms/step</w:t>
      </w:r>
    </w:p>
    <w:p>
      <w:pPr>
        <w:pStyle w:val="11"/>
        <w:spacing w:before="119"/>
        <w:ind w:left="255"/>
      </w:pPr>
      <w:r>
        <w:t>pred_prob</w:t>
      </w:r>
    </w:p>
    <w:p>
      <w:pPr>
        <w:spacing w:after="0"/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pStyle w:val="11"/>
        <w:spacing w:before="4"/>
        <w:rPr>
          <w:sz w:val="17"/>
        </w:rPr>
      </w:pPr>
    </w:p>
    <w:p>
      <w:pPr>
        <w:pStyle w:val="11"/>
        <w:spacing w:before="93"/>
        <w:ind w:left="180"/>
      </w:pPr>
      <w:r>
        <w:t>array([[0.]], dtype=float32)</w:t>
      </w:r>
    </w:p>
    <w:p>
      <w:pPr>
        <w:pStyle w:val="11"/>
        <w:rPr>
          <w:sz w:val="22"/>
        </w:rPr>
      </w:pPr>
    </w:p>
    <w:p>
      <w:pPr>
        <w:pStyle w:val="11"/>
        <w:spacing w:before="145" w:line="357" w:lineRule="auto"/>
        <w:ind w:left="488" w:right="8229" w:hanging="234"/>
      </w:pPr>
      <w:r>
        <w:rPr>
          <w:rFonts w:ascii="Arial"/>
          <w:b/>
        </w:rPr>
        <w:t>if</w:t>
      </w:r>
      <w:r>
        <w:t>(pred_prob</w:t>
      </w:r>
      <w:r>
        <w:rPr>
          <w:rFonts w:ascii="Arial"/>
          <w:b/>
        </w:rPr>
        <w:t>==</w:t>
      </w:r>
      <w:r>
        <w:t>0):</w:t>
      </w:r>
      <w:r>
        <w:rPr>
          <w:spacing w:val="1"/>
        </w:rPr>
        <w:t xml:space="preserve"> </w:t>
      </w:r>
      <w:r>
        <w:t>print("There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fire")</w:t>
      </w:r>
    </w:p>
    <w:p>
      <w:pPr>
        <w:pStyle w:val="8"/>
        <w:ind w:left="255"/>
        <w:rPr>
          <w:rFonts w:ascii="Arial MT"/>
          <w:b w:val="0"/>
        </w:rPr>
      </w:pPr>
      <w:r>
        <w:t>else</w:t>
      </w:r>
      <w:r>
        <w:rPr>
          <w:rFonts w:ascii="Arial MT"/>
          <w:b w:val="0"/>
        </w:rPr>
        <w:t>:</w:t>
      </w:r>
    </w:p>
    <w:p>
      <w:pPr>
        <w:pStyle w:val="11"/>
        <w:spacing w:before="118" w:line="715" w:lineRule="auto"/>
        <w:ind w:left="180" w:right="8330" w:firstLine="308"/>
      </w:pPr>
      <w:r>
        <w:t>print("There is a fire")</w:t>
      </w:r>
      <w:r>
        <w:rPr>
          <w:spacing w:val="-57"/>
        </w:rPr>
        <w:t xml:space="preserve"> </w:t>
      </w:r>
      <w:r>
        <w:t>There is no fire</w:t>
      </w:r>
    </w:p>
    <w:p>
      <w:pPr>
        <w:spacing w:after="0" w:line="715" w:lineRule="auto"/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pStyle w:val="2"/>
      </w:pPr>
      <w:r>
        <w:rPr>
          <w:color w:val="0D0D0D"/>
        </w:rPr>
        <w:t>Chapter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10</w:t>
      </w:r>
    </w:p>
    <w:p>
      <w:pPr>
        <w:pStyle w:val="3"/>
      </w:pPr>
      <w:r>
        <w:rPr>
          <w:spacing w:val="-4"/>
        </w:rPr>
        <w:t>ADVANTAGES</w:t>
      </w:r>
      <w:r>
        <w:rPr>
          <w:spacing w:val="-14"/>
        </w:rPr>
        <w:t xml:space="preserve"> </w:t>
      </w:r>
      <w:r>
        <w:rPr>
          <w:spacing w:val="-4"/>
        </w:rPr>
        <w:t>&amp;</w:t>
      </w:r>
      <w:r>
        <w:rPr>
          <w:spacing w:val="-14"/>
        </w:rPr>
        <w:t xml:space="preserve"> </w:t>
      </w:r>
      <w:r>
        <w:rPr>
          <w:spacing w:val="-3"/>
        </w:rPr>
        <w:t>DISADVANTAGES</w:t>
      </w:r>
    </w:p>
    <w:p>
      <w:pPr>
        <w:pStyle w:val="5"/>
        <w:spacing w:before="218"/>
      </w:pPr>
      <w:r>
        <w:t>ADVANTAGES: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69" w:after="0" w:line="386" w:lineRule="auto"/>
        <w:ind w:left="900" w:right="1749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proposed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detects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forest</w:t>
      </w:r>
      <w:r>
        <w:rPr>
          <w:spacing w:val="-6"/>
          <w:sz w:val="24"/>
        </w:rPr>
        <w:t xml:space="preserve"> </w:t>
      </w:r>
      <w:r>
        <w:rPr>
          <w:sz w:val="24"/>
        </w:rPr>
        <w:t>fire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faster</w:t>
      </w:r>
      <w:r>
        <w:rPr>
          <w:spacing w:val="-5"/>
          <w:sz w:val="24"/>
        </w:rPr>
        <w:t xml:space="preserve"> </w:t>
      </w:r>
      <w:r>
        <w:rPr>
          <w:sz w:val="24"/>
        </w:rPr>
        <w:t>rate</w:t>
      </w:r>
      <w:r>
        <w:rPr>
          <w:spacing w:val="-6"/>
          <w:sz w:val="24"/>
        </w:rPr>
        <w:t xml:space="preserve"> </w:t>
      </w:r>
      <w:r>
        <w:rPr>
          <w:sz w:val="24"/>
        </w:rPr>
        <w:t>compared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existing</w:t>
      </w:r>
      <w:r>
        <w:rPr>
          <w:spacing w:val="-51"/>
          <w:sz w:val="24"/>
        </w:rPr>
        <w:t xml:space="preserve"> </w:t>
      </w:r>
      <w:r>
        <w:rPr>
          <w:sz w:val="24"/>
        </w:rPr>
        <w:t>system.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 an</w:t>
      </w:r>
      <w:r>
        <w:rPr>
          <w:spacing w:val="-1"/>
          <w:sz w:val="24"/>
        </w:rPr>
        <w:t xml:space="preserve"> </w:t>
      </w:r>
      <w:r>
        <w:rPr>
          <w:sz w:val="24"/>
        </w:rPr>
        <w:t>enhanced data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 feature.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1" w:after="0" w:line="386" w:lineRule="auto"/>
        <w:ind w:left="900" w:right="137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aspect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reduces</w:t>
      </w:r>
      <w:r>
        <w:rPr>
          <w:spacing w:val="-3"/>
          <w:sz w:val="24"/>
        </w:rPr>
        <w:t xml:space="preserve"> </w:t>
      </w:r>
      <w:r>
        <w:rPr>
          <w:sz w:val="24"/>
        </w:rPr>
        <w:t>false</w:t>
      </w:r>
      <w:r>
        <w:rPr>
          <w:spacing w:val="-2"/>
          <w:sz w:val="24"/>
        </w:rPr>
        <w:t xml:space="preserve"> </w:t>
      </w:r>
      <w:r>
        <w:rPr>
          <w:sz w:val="24"/>
        </w:rPr>
        <w:t>alarms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52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present.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0" w:after="0" w:line="240" w:lineRule="auto"/>
        <w:ind w:left="900" w:right="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minimizes</w:t>
      </w:r>
      <w:r>
        <w:rPr>
          <w:spacing w:val="-6"/>
          <w:sz w:val="24"/>
        </w:rPr>
        <w:t xml:space="preserve"> </w:t>
      </w:r>
      <w:r>
        <w:rPr>
          <w:sz w:val="24"/>
        </w:rPr>
        <w:t>human</w:t>
      </w:r>
      <w:r>
        <w:rPr>
          <w:spacing w:val="-5"/>
          <w:sz w:val="24"/>
        </w:rPr>
        <w:t xml:space="preserve"> </w:t>
      </w:r>
      <w:r>
        <w:rPr>
          <w:sz w:val="24"/>
        </w:rPr>
        <w:t>effort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automatically.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182" w:after="0" w:line="240" w:lineRule="auto"/>
        <w:ind w:left="900" w:right="0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affordable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accessed.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161" w:after="0" w:line="386" w:lineRule="auto"/>
        <w:ind w:left="900" w:right="1569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objective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alert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respective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0" w:after="0" w:line="386" w:lineRule="auto"/>
        <w:ind w:left="900" w:right="165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arrangement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fire-proof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withstand</w:t>
      </w:r>
      <w:r>
        <w:rPr>
          <w:spacing w:val="-6"/>
          <w:sz w:val="24"/>
        </w:rPr>
        <w:t xml:space="preserve"> </w:t>
      </w:r>
      <w:r>
        <w:rPr>
          <w:sz w:val="24"/>
        </w:rPr>
        <w:t>high</w:t>
      </w:r>
      <w:r>
        <w:rPr>
          <w:spacing w:val="-5"/>
          <w:sz w:val="24"/>
        </w:rPr>
        <w:t xml:space="preserve"> </w:t>
      </w:r>
      <w:r>
        <w:rPr>
          <w:sz w:val="24"/>
        </w:rPr>
        <w:t>temperatures,</w:t>
      </w:r>
      <w:r>
        <w:rPr>
          <w:spacing w:val="-6"/>
          <w:sz w:val="24"/>
        </w:rPr>
        <w:t xml:space="preserve"> </w:t>
      </w:r>
      <w:r>
        <w:rPr>
          <w:sz w:val="24"/>
        </w:rPr>
        <w:t>rugged,</w:t>
      </w:r>
      <w:r>
        <w:rPr>
          <w:spacing w:val="-5"/>
          <w:sz w:val="24"/>
        </w:rPr>
        <w:t xml:space="preserve"> </w:t>
      </w:r>
      <w:r>
        <w:rPr>
          <w:sz w:val="24"/>
        </w:rPr>
        <w:t>reliable,</w:t>
      </w:r>
      <w:r>
        <w:rPr>
          <w:spacing w:val="-51"/>
          <w:sz w:val="24"/>
        </w:rPr>
        <w:t xml:space="preserve"> </w:t>
      </w:r>
      <w:r>
        <w:rPr>
          <w:sz w:val="24"/>
        </w:rPr>
        <w:t>cost-effective,</w:t>
      </w:r>
      <w:r>
        <w:rPr>
          <w:spacing w:val="-1"/>
          <w:sz w:val="24"/>
        </w:rPr>
        <w:t xml:space="preserve"> </w:t>
      </w:r>
      <w:r>
        <w:rPr>
          <w:sz w:val="24"/>
        </w:rPr>
        <w:t>and easy</w:t>
      </w:r>
      <w:r>
        <w:rPr>
          <w:spacing w:val="-1"/>
          <w:sz w:val="24"/>
        </w:rPr>
        <w:t xml:space="preserve"> </w:t>
      </w:r>
      <w:r>
        <w:rPr>
          <w:sz w:val="24"/>
        </w:rPr>
        <w:t>to install.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0" w:after="0" w:line="386" w:lineRule="auto"/>
        <w:ind w:left="900" w:right="1328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decode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satellites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ground</w:t>
      </w:r>
      <w:r>
        <w:rPr>
          <w:spacing w:val="-3"/>
          <w:sz w:val="24"/>
        </w:rPr>
        <w:t xml:space="preserve"> </w:t>
      </w:r>
      <w:r>
        <w:rPr>
          <w:sz w:val="24"/>
        </w:rPr>
        <w:t>station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experts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or decode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satellite.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2" w:after="0" w:line="240" w:lineRule="auto"/>
        <w:ind w:left="900" w:right="0" w:hanging="360"/>
        <w:jc w:val="left"/>
        <w:rPr>
          <w:sz w:val="24"/>
        </w:rPr>
      </w:pP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sensor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GPS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interface.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160" w:after="0" w:line="372" w:lineRule="auto"/>
        <w:ind w:left="900" w:right="145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approximate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GPS</w:t>
      </w:r>
      <w:r>
        <w:rPr>
          <w:spacing w:val="-5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obtained.</w:t>
      </w:r>
      <w:r>
        <w:rPr>
          <w:spacing w:val="-5"/>
          <w:sz w:val="24"/>
        </w:rPr>
        <w:t xml:space="preserve"> </w:t>
      </w:r>
      <w:r>
        <w:rPr>
          <w:sz w:val="24"/>
        </w:rPr>
        <w:t>Since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51"/>
          <w:sz w:val="24"/>
        </w:rPr>
        <w:t xml:space="preserve"> </w:t>
      </w:r>
      <w:r>
        <w:rPr>
          <w:sz w:val="24"/>
        </w:rPr>
        <w:t>are using wireless sensing networks, the attenuation during the transmission of the</w:t>
      </w:r>
      <w:r>
        <w:rPr>
          <w:spacing w:val="1"/>
          <w:sz w:val="24"/>
        </w:rPr>
        <w:t xml:space="preserve"> </w:t>
      </w:r>
      <w:r>
        <w:rPr>
          <w:sz w:val="24"/>
        </w:rPr>
        <w:t>signal</w:t>
      </w:r>
      <w:r>
        <w:rPr>
          <w:spacing w:val="-1"/>
          <w:sz w:val="24"/>
        </w:rPr>
        <w:t xml:space="preserve"> </w:t>
      </w:r>
      <w:r>
        <w:rPr>
          <w:sz w:val="24"/>
        </w:rPr>
        <w:t>or the data is minimised.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16" w:after="0" w:line="240" w:lineRule="auto"/>
        <w:ind w:left="900" w:right="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Reliable</w:t>
      </w:r>
    </w:p>
    <w:p>
      <w:pPr>
        <w:spacing w:before="0" w:line="240" w:lineRule="auto"/>
        <w:rPr>
          <w:sz w:val="28"/>
        </w:rPr>
      </w:pPr>
    </w:p>
    <w:p>
      <w:pPr>
        <w:pStyle w:val="5"/>
        <w:spacing w:before="230"/>
      </w:pPr>
      <w:r>
        <w:t>DISADVANTAGES:</w:t>
      </w:r>
    </w:p>
    <w:p>
      <w:pPr>
        <w:spacing w:before="2" w:line="240" w:lineRule="auto"/>
        <w:rPr>
          <w:b/>
          <w:sz w:val="28"/>
        </w:rPr>
      </w:pP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0" w:after="0" w:line="240" w:lineRule="auto"/>
        <w:ind w:left="90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electrical</w:t>
      </w:r>
      <w:r>
        <w:rPr>
          <w:spacing w:val="-7"/>
          <w:sz w:val="24"/>
        </w:rPr>
        <w:t xml:space="preserve"> </w:t>
      </w:r>
      <w:r>
        <w:rPr>
          <w:sz w:val="24"/>
        </w:rPr>
        <w:t>interference</w:t>
      </w:r>
      <w:r>
        <w:rPr>
          <w:spacing w:val="-7"/>
          <w:sz w:val="24"/>
        </w:rPr>
        <w:t xml:space="preserve"> </w:t>
      </w:r>
      <w:r>
        <w:rPr>
          <w:sz w:val="24"/>
        </w:rPr>
        <w:t>diminishes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radio</w:t>
      </w:r>
      <w:r>
        <w:rPr>
          <w:spacing w:val="-7"/>
          <w:sz w:val="24"/>
        </w:rPr>
        <w:t xml:space="preserve"> </w:t>
      </w:r>
      <w:r>
        <w:rPr>
          <w:sz w:val="24"/>
        </w:rPr>
        <w:t>receiver.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182" w:after="0" w:line="240" w:lineRule="auto"/>
        <w:ind w:left="90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main</w:t>
      </w:r>
      <w:r>
        <w:rPr>
          <w:spacing w:val="-3"/>
          <w:sz w:val="24"/>
        </w:rPr>
        <w:t xml:space="preserve"> </w:t>
      </w:r>
      <w:r>
        <w:rPr>
          <w:sz w:val="24"/>
        </w:rPr>
        <w:t>drawback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less</w:t>
      </w:r>
      <w:r>
        <w:rPr>
          <w:spacing w:val="-3"/>
          <w:sz w:val="24"/>
        </w:rPr>
        <w:t xml:space="preserve"> </w:t>
      </w:r>
      <w:r>
        <w:rPr>
          <w:sz w:val="24"/>
        </w:rPr>
        <w:t>coverage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areas.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182" w:after="0" w:line="240" w:lineRule="auto"/>
        <w:ind w:left="900" w:right="0" w:hanging="360"/>
        <w:jc w:val="left"/>
        <w:rPr>
          <w:sz w:val="24"/>
        </w:rPr>
      </w:pPr>
      <w:r>
        <w:rPr>
          <w:sz w:val="24"/>
        </w:rPr>
        <w:t>Even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small</w:t>
      </w:r>
      <w:r>
        <w:rPr>
          <w:spacing w:val="-3"/>
          <w:sz w:val="24"/>
        </w:rPr>
        <w:t xml:space="preserve"> </w:t>
      </w:r>
      <w:r>
        <w:rPr>
          <w:sz w:val="24"/>
        </w:rPr>
        <w:t>fault</w:t>
      </w:r>
      <w:r>
        <w:rPr>
          <w:spacing w:val="-4"/>
          <w:sz w:val="24"/>
        </w:rPr>
        <w:t xml:space="preserve"> </w:t>
      </w:r>
      <w:r>
        <w:rPr>
          <w:sz w:val="24"/>
        </w:rPr>
        <w:t>would</w:t>
      </w:r>
      <w:r>
        <w:rPr>
          <w:spacing w:val="-3"/>
          <w:sz w:val="24"/>
        </w:rPr>
        <w:t xml:space="preserve"> </w:t>
      </w:r>
      <w:r>
        <w:rPr>
          <w:sz w:val="24"/>
        </w:rPr>
        <w:t>cause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whole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fail.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p>
      <w:pPr>
        <w:pStyle w:val="2"/>
      </w:pPr>
      <w:r>
        <w:rPr>
          <w:color w:val="0D0D0D"/>
        </w:rPr>
        <w:t>Chapter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11</w:t>
      </w:r>
    </w:p>
    <w:p>
      <w:pPr>
        <w:pStyle w:val="3"/>
      </w:pPr>
      <w:r>
        <w:t>CONCLUSION</w:t>
      </w:r>
    </w:p>
    <w:p>
      <w:pPr>
        <w:spacing w:before="256" w:line="285" w:lineRule="auto"/>
        <w:ind w:left="180" w:right="1306" w:firstLine="0"/>
        <w:jc w:val="left"/>
        <w:rPr>
          <w:sz w:val="24"/>
        </w:rPr>
      </w:pPr>
      <w:r>
        <w:rPr>
          <w:color w:val="212121"/>
          <w:sz w:val="24"/>
        </w:rPr>
        <w:t>The proposed system for forest fire detection using wireless sensor networks and machine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learning was found to be an effective method for fire detection in forests that provides more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accurate results. Here, to obtain a more accurate outcome within the lowest latency, 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analysis should take place continuously and camera monitoring should be effectively done. This</w:t>
      </w:r>
      <w:r>
        <w:rPr>
          <w:color w:val="212121"/>
          <w:spacing w:val="-52"/>
          <w:sz w:val="24"/>
        </w:rPr>
        <w:t xml:space="preserve"> </w:t>
      </w:r>
      <w:r>
        <w:rPr>
          <w:color w:val="212121"/>
          <w:sz w:val="24"/>
        </w:rPr>
        <w:t>system is well developed to fit any weather condition, climatic condition, or area. In the case of</w:t>
      </w:r>
      <w:r>
        <w:rPr>
          <w:color w:val="212121"/>
          <w:spacing w:val="-52"/>
          <w:sz w:val="24"/>
        </w:rPr>
        <w:t xml:space="preserve"> </w:t>
      </w:r>
      <w:r>
        <w:rPr>
          <w:color w:val="212121"/>
          <w:sz w:val="24"/>
        </w:rPr>
        <w:t>node deployment, cameras can be mounted at any place in the forest even with good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connectivity and built-in network infrastructure. IR frame sensors are used to enhance 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efficiency of the system. A unique feature that sends alert messages to the concerned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authorities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when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fire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detected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also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added.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Thus,</w:t>
      </w:r>
      <w:r>
        <w:rPr>
          <w:color w:val="212121"/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detecting</w:t>
      </w:r>
      <w:r>
        <w:rPr>
          <w:spacing w:val="-3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fires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reduce</w:t>
      </w:r>
      <w:r>
        <w:rPr>
          <w:spacing w:val="-51"/>
          <w:sz w:val="24"/>
        </w:rPr>
        <w:t xml:space="preserve"> </w:t>
      </w:r>
      <w:r>
        <w:rPr>
          <w:sz w:val="24"/>
        </w:rPr>
        <w:t>air pollution, landslides, and soil erosion by protecting strong-rooted trees, and the emission of</w:t>
      </w:r>
      <w:r>
        <w:rPr>
          <w:spacing w:val="1"/>
          <w:sz w:val="24"/>
        </w:rPr>
        <w:t xml:space="preserve"> </w:t>
      </w:r>
      <w:r>
        <w:rPr>
          <w:sz w:val="24"/>
        </w:rPr>
        <w:t>CO2</w:t>
      </w:r>
      <w:r>
        <w:rPr>
          <w:spacing w:val="-1"/>
          <w:sz w:val="24"/>
        </w:rPr>
        <w:t xml:space="preserve"> </w:t>
      </w:r>
      <w:r>
        <w:rPr>
          <w:sz w:val="24"/>
        </w:rPr>
        <w:t>into the</w:t>
      </w:r>
      <w:r>
        <w:rPr>
          <w:spacing w:val="-1"/>
          <w:sz w:val="24"/>
        </w:rPr>
        <w:t xml:space="preserve"> </w:t>
      </w:r>
      <w:r>
        <w:rPr>
          <w:sz w:val="24"/>
        </w:rPr>
        <w:t>air during</w:t>
      </w:r>
      <w:r>
        <w:rPr>
          <w:spacing w:val="-1"/>
          <w:sz w:val="24"/>
        </w:rPr>
        <w:t xml:space="preserve"> </w:t>
      </w:r>
      <w:r>
        <w:rPr>
          <w:sz w:val="24"/>
        </w:rPr>
        <w:t>fire causing no</w:t>
      </w:r>
      <w:r>
        <w:rPr>
          <w:spacing w:val="-1"/>
          <w:sz w:val="24"/>
        </w:rPr>
        <w:t xml:space="preserve"> </w:t>
      </w:r>
      <w:r>
        <w:rPr>
          <w:sz w:val="24"/>
        </w:rPr>
        <w:t>loss of</w:t>
      </w:r>
      <w:r>
        <w:rPr>
          <w:spacing w:val="-1"/>
          <w:sz w:val="24"/>
        </w:rPr>
        <w:t xml:space="preserve"> </w:t>
      </w:r>
      <w:r>
        <w:rPr>
          <w:sz w:val="24"/>
        </w:rPr>
        <w:t>life and resources.</w:t>
      </w: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8" w:line="240" w:lineRule="auto"/>
        <w:rPr>
          <w:sz w:val="25"/>
        </w:rPr>
      </w:pPr>
    </w:p>
    <w:p>
      <w:pPr>
        <w:pStyle w:val="2"/>
        <w:spacing w:line="240" w:lineRule="auto"/>
      </w:pPr>
      <w:r>
        <w:rPr>
          <w:color w:val="0D0D0D"/>
        </w:rPr>
        <w:t>Chapter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12</w:t>
      </w:r>
    </w:p>
    <w:p>
      <w:pPr>
        <w:pStyle w:val="3"/>
        <w:spacing w:before="104"/>
      </w:pPr>
      <w:r>
        <w:t>FUTURE</w:t>
      </w:r>
      <w:r>
        <w:rPr>
          <w:spacing w:val="-6"/>
        </w:rPr>
        <w:t xml:space="preserve"> </w:t>
      </w:r>
      <w:r>
        <w:t>SCOPE</w:t>
      </w:r>
    </w:p>
    <w:p>
      <w:pPr>
        <w:spacing w:before="10" w:line="240" w:lineRule="auto"/>
        <w:rPr>
          <w:b/>
          <w:sz w:val="40"/>
        </w:rPr>
      </w:pP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1" w:after="0" w:line="386" w:lineRule="auto"/>
        <w:ind w:left="900" w:right="1827" w:hanging="360"/>
        <w:jc w:val="left"/>
        <w:rPr>
          <w:sz w:val="24"/>
        </w:rPr>
      </w:pP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devices</w:t>
      </w:r>
      <w:r>
        <w:rPr>
          <w:spacing w:val="-4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1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for more numbers of devices.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2" w:after="0" w:line="240" w:lineRule="auto"/>
        <w:ind w:left="900" w:right="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further</w:t>
      </w:r>
      <w:r>
        <w:rPr>
          <w:spacing w:val="-5"/>
          <w:sz w:val="24"/>
        </w:rPr>
        <w:t xml:space="preserve"> </w:t>
      </w:r>
      <w:r>
        <w:rPr>
          <w:sz w:val="24"/>
        </w:rPr>
        <w:t>expanded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voice</w:t>
      </w:r>
      <w:r>
        <w:rPr>
          <w:spacing w:val="-5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facility.</w:t>
      </w:r>
    </w:p>
    <w:p>
      <w:pPr>
        <w:pStyle w:val="16"/>
        <w:numPr>
          <w:ilvl w:val="0"/>
          <w:numId w:val="17"/>
        </w:numPr>
        <w:tabs>
          <w:tab w:val="left" w:pos="899"/>
          <w:tab w:val="left" w:pos="900"/>
        </w:tabs>
        <w:spacing w:before="145" w:after="0" w:line="386" w:lineRule="auto"/>
        <w:ind w:left="900" w:right="1689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feedback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included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provides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remote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>
      <w:pPr>
        <w:spacing w:after="0" w:line="386" w:lineRule="auto"/>
        <w:jc w:val="left"/>
        <w:rPr>
          <w:sz w:val="24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p>
      <w:pPr>
        <w:pStyle w:val="2"/>
      </w:pPr>
      <w:r>
        <w:rPr>
          <w:color w:val="0D0D0D"/>
        </w:rPr>
        <w:t>Chapter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13</w:t>
      </w:r>
    </w:p>
    <w:p>
      <w:pPr>
        <w:pStyle w:val="3"/>
      </w:pPr>
      <w:r>
        <w:t>APPENDIX</w:t>
      </w:r>
    </w:p>
    <w:p>
      <w:pPr>
        <w:spacing w:before="6" w:line="240" w:lineRule="auto"/>
        <w:rPr>
          <w:b/>
          <w:sz w:val="17"/>
        </w:rPr>
      </w:pPr>
    </w:p>
    <w:p>
      <w:pPr>
        <w:pStyle w:val="4"/>
        <w:spacing w:before="44"/>
        <w:ind w:left="180" w:firstLine="0"/>
      </w:pPr>
      <w:r>
        <w:t>Source</w:t>
      </w:r>
      <w:r>
        <w:rPr>
          <w:spacing w:val="-6"/>
        </w:rPr>
        <w:t xml:space="preserve"> </w:t>
      </w:r>
      <w:r>
        <w:t>Code</w:t>
      </w:r>
    </w:p>
    <w:p>
      <w:pPr>
        <w:pStyle w:val="5"/>
        <w:spacing w:before="251"/>
      </w:pPr>
      <w:r>
        <w:t>#Download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</w:p>
    <w:p>
      <w:pPr>
        <w:spacing w:before="3" w:line="240" w:lineRule="auto"/>
        <w:rPr>
          <w:b/>
          <w:sz w:val="30"/>
        </w:rPr>
      </w:pPr>
    </w:p>
    <w:p>
      <w:pPr>
        <w:spacing w:before="0"/>
        <w:ind w:left="180" w:right="0" w:firstLine="0"/>
        <w:jc w:val="left"/>
        <w:rPr>
          <w:sz w:val="24"/>
        </w:rPr>
      </w:pPr>
      <w:r>
        <w:rPr>
          <w:color w:val="202020"/>
          <w:sz w:val="24"/>
        </w:rPr>
        <w:t>pwd</w:t>
      </w:r>
    </w:p>
    <w:p>
      <w:pPr>
        <w:spacing w:before="91" w:line="271" w:lineRule="auto"/>
        <w:ind w:left="180" w:right="7668" w:firstLine="0"/>
        <w:jc w:val="left"/>
        <w:rPr>
          <w:sz w:val="24"/>
        </w:rPr>
      </w:pPr>
      <w:r>
        <w:rPr>
          <w:i/>
          <w:color w:val="202020"/>
          <w:sz w:val="24"/>
        </w:rPr>
        <w:t>#Load</w:t>
      </w:r>
      <w:r>
        <w:rPr>
          <w:i/>
          <w:color w:val="202020"/>
          <w:spacing w:val="-6"/>
          <w:sz w:val="24"/>
        </w:rPr>
        <w:t xml:space="preserve"> </w:t>
      </w:r>
      <w:r>
        <w:rPr>
          <w:i/>
          <w:color w:val="202020"/>
          <w:sz w:val="24"/>
        </w:rPr>
        <w:t>the</w:t>
      </w:r>
      <w:r>
        <w:rPr>
          <w:i/>
          <w:color w:val="202020"/>
          <w:spacing w:val="-6"/>
          <w:sz w:val="24"/>
        </w:rPr>
        <w:t xml:space="preserve"> </w:t>
      </w:r>
      <w:r>
        <w:rPr>
          <w:i/>
          <w:color w:val="202020"/>
          <w:sz w:val="24"/>
        </w:rPr>
        <w:t>Image</w:t>
      </w:r>
      <w:r>
        <w:rPr>
          <w:i/>
          <w:color w:val="202020"/>
          <w:spacing w:val="-6"/>
          <w:sz w:val="24"/>
        </w:rPr>
        <w:t xml:space="preserve"> </w:t>
      </w:r>
      <w:r>
        <w:rPr>
          <w:i/>
          <w:color w:val="202020"/>
          <w:sz w:val="24"/>
        </w:rPr>
        <w:t>Dataset</w:t>
      </w:r>
      <w:r>
        <w:rPr>
          <w:i/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from</w:t>
      </w:r>
      <w:r>
        <w:rPr>
          <w:color w:val="202020"/>
          <w:spacing w:val="-52"/>
          <w:sz w:val="24"/>
        </w:rPr>
        <w:t xml:space="preserve"> </w:t>
      </w:r>
      <w:r>
        <w:rPr>
          <w:color w:val="202020"/>
          <w:sz w:val="24"/>
        </w:rPr>
        <w:t>google.colab import drive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drive.mount('/content/drive')</w:t>
      </w:r>
    </w:p>
    <w:p>
      <w:pPr>
        <w:spacing w:before="54" w:line="259" w:lineRule="auto"/>
        <w:ind w:left="180" w:right="4643" w:firstLine="0"/>
        <w:jc w:val="left"/>
        <w:rPr>
          <w:sz w:val="24"/>
        </w:rPr>
      </w:pPr>
      <w:r>
        <w:rPr>
          <w:i/>
          <w:color w:val="202020"/>
          <w:sz w:val="24"/>
        </w:rPr>
        <w:t>#</w:t>
      </w:r>
      <w:r>
        <w:rPr>
          <w:i/>
          <w:color w:val="202020"/>
          <w:spacing w:val="-3"/>
          <w:sz w:val="24"/>
        </w:rPr>
        <w:t xml:space="preserve"> </w:t>
      </w:r>
      <w:r>
        <w:rPr>
          <w:i/>
          <w:color w:val="202020"/>
          <w:sz w:val="24"/>
        </w:rPr>
        <w:t>call</w:t>
      </w:r>
      <w:r>
        <w:rPr>
          <w:i/>
          <w:color w:val="202020"/>
          <w:spacing w:val="-3"/>
          <w:sz w:val="24"/>
        </w:rPr>
        <w:t xml:space="preserve"> </w:t>
      </w:r>
      <w:r>
        <w:rPr>
          <w:i/>
          <w:color w:val="202020"/>
          <w:sz w:val="24"/>
        </w:rPr>
        <w:t>load_data</w:t>
      </w:r>
      <w:r>
        <w:rPr>
          <w:i/>
          <w:color w:val="202020"/>
          <w:spacing w:val="-3"/>
          <w:sz w:val="24"/>
        </w:rPr>
        <w:t xml:space="preserve"> </w:t>
      </w:r>
      <w:r>
        <w:rPr>
          <w:i/>
          <w:color w:val="202020"/>
          <w:sz w:val="24"/>
        </w:rPr>
        <w:t>with</w:t>
      </w:r>
      <w:r>
        <w:rPr>
          <w:i/>
          <w:color w:val="202020"/>
          <w:spacing w:val="-3"/>
          <w:sz w:val="24"/>
        </w:rPr>
        <w:t xml:space="preserve"> </w:t>
      </w:r>
      <w:r>
        <w:rPr>
          <w:i/>
          <w:color w:val="202020"/>
          <w:sz w:val="24"/>
        </w:rPr>
        <w:t>allow_pickle</w:t>
      </w:r>
      <w:r>
        <w:rPr>
          <w:i/>
          <w:color w:val="202020"/>
          <w:spacing w:val="-3"/>
          <w:sz w:val="24"/>
        </w:rPr>
        <w:t xml:space="preserve"> </w:t>
      </w:r>
      <w:r>
        <w:rPr>
          <w:i/>
          <w:color w:val="202020"/>
          <w:sz w:val="24"/>
        </w:rPr>
        <w:t>implicitly</w:t>
      </w:r>
      <w:r>
        <w:rPr>
          <w:i/>
          <w:color w:val="202020"/>
          <w:spacing w:val="-3"/>
          <w:sz w:val="24"/>
        </w:rPr>
        <w:t xml:space="preserve"> </w:t>
      </w:r>
      <w:r>
        <w:rPr>
          <w:i/>
          <w:color w:val="202020"/>
          <w:sz w:val="24"/>
        </w:rPr>
        <w:t>set</w:t>
      </w:r>
      <w:r>
        <w:rPr>
          <w:i/>
          <w:color w:val="202020"/>
          <w:spacing w:val="-3"/>
          <w:sz w:val="24"/>
        </w:rPr>
        <w:t xml:space="preserve"> </w:t>
      </w:r>
      <w:r>
        <w:rPr>
          <w:i/>
          <w:color w:val="202020"/>
          <w:sz w:val="24"/>
        </w:rPr>
        <w:t>to</w:t>
      </w:r>
      <w:r>
        <w:rPr>
          <w:i/>
          <w:color w:val="202020"/>
          <w:spacing w:val="-4"/>
          <w:sz w:val="24"/>
        </w:rPr>
        <w:t xml:space="preserve"> </w:t>
      </w:r>
      <w:r>
        <w:rPr>
          <w:i/>
          <w:color w:val="202020"/>
          <w:sz w:val="24"/>
        </w:rPr>
        <w:t>true</w:t>
      </w:r>
      <w:r>
        <w:rPr>
          <w:i/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import</w:t>
      </w:r>
      <w:r>
        <w:rPr>
          <w:color w:val="202020"/>
          <w:spacing w:val="-51"/>
          <w:sz w:val="24"/>
        </w:rPr>
        <w:t xml:space="preserve"> </w:t>
      </w:r>
      <w:r>
        <w:rPr>
          <w:color w:val="202020"/>
          <w:sz w:val="24"/>
        </w:rPr>
        <w:t>numpy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as np</w:t>
      </w:r>
    </w:p>
    <w:p>
      <w:pPr>
        <w:spacing w:before="53" w:line="271" w:lineRule="auto"/>
        <w:ind w:left="180" w:right="2016" w:firstLine="0"/>
        <w:jc w:val="left"/>
        <w:rPr>
          <w:sz w:val="24"/>
        </w:rPr>
      </w:pPr>
      <w:r>
        <w:rPr>
          <w:color w:val="202020"/>
          <w:spacing w:val="-1"/>
          <w:sz w:val="24"/>
        </w:rPr>
        <w:t>data</w:t>
      </w:r>
      <w:r>
        <w:rPr>
          <w:color w:val="202020"/>
          <w:spacing w:val="-11"/>
          <w:sz w:val="24"/>
        </w:rPr>
        <w:t xml:space="preserve"> </w:t>
      </w:r>
      <w:r>
        <w:rPr>
          <w:b/>
          <w:color w:val="202020"/>
          <w:spacing w:val="-1"/>
          <w:sz w:val="24"/>
        </w:rPr>
        <w:t>=</w:t>
      </w:r>
      <w:r>
        <w:rPr>
          <w:b/>
          <w:color w:val="202020"/>
          <w:spacing w:val="-11"/>
          <w:sz w:val="24"/>
        </w:rPr>
        <w:t xml:space="preserve"> </w:t>
      </w:r>
      <w:r>
        <w:rPr>
          <w:color w:val="202020"/>
          <w:spacing w:val="-1"/>
          <w:sz w:val="24"/>
        </w:rPr>
        <w:t>np</w:t>
      </w:r>
      <w:r>
        <w:rPr>
          <w:b/>
          <w:color w:val="202020"/>
          <w:spacing w:val="-1"/>
          <w:sz w:val="24"/>
        </w:rPr>
        <w:t>.</w:t>
      </w:r>
      <w:r>
        <w:rPr>
          <w:color w:val="202020"/>
          <w:spacing w:val="-1"/>
          <w:sz w:val="24"/>
        </w:rPr>
        <w:t>load('/content/drive/My</w:t>
      </w:r>
      <w:r>
        <w:rPr>
          <w:color w:val="202020"/>
          <w:spacing w:val="-10"/>
          <w:sz w:val="24"/>
        </w:rPr>
        <w:t xml:space="preserve"> </w:t>
      </w:r>
      <w:r>
        <w:rPr>
          <w:color w:val="202020"/>
          <w:sz w:val="24"/>
        </w:rPr>
        <w:t>Drive/Forest-Dataset/Dataset.zip',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allow_pickle</w:t>
      </w:r>
      <w:r>
        <w:rPr>
          <w:b/>
          <w:color w:val="202020"/>
          <w:sz w:val="24"/>
        </w:rPr>
        <w:t>=True</w:t>
      </w:r>
      <w:r>
        <w:rPr>
          <w:color w:val="202020"/>
          <w:sz w:val="24"/>
        </w:rPr>
        <w:t>)</w:t>
      </w:r>
      <w:r>
        <w:rPr>
          <w:color w:val="202020"/>
          <w:spacing w:val="-51"/>
          <w:sz w:val="24"/>
        </w:rPr>
        <w:t xml:space="preserve"> </w:t>
      </w:r>
      <w:r>
        <w:rPr>
          <w:color w:val="202020"/>
          <w:sz w:val="24"/>
        </w:rPr>
        <w:t>print('data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loaded')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cd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//</w:t>
      </w:r>
      <w:r>
        <w:rPr>
          <w:color w:val="202020"/>
          <w:sz w:val="24"/>
        </w:rPr>
        <w:t>content</w:t>
      </w:r>
      <w:r>
        <w:rPr>
          <w:b/>
          <w:color w:val="202020"/>
          <w:sz w:val="24"/>
        </w:rPr>
        <w:t>/</w:t>
      </w:r>
      <w:r>
        <w:rPr>
          <w:color w:val="202020"/>
          <w:sz w:val="24"/>
        </w:rPr>
        <w:t>drive</w:t>
      </w:r>
      <w:r>
        <w:rPr>
          <w:b/>
          <w:color w:val="202020"/>
          <w:sz w:val="24"/>
        </w:rPr>
        <w:t>/</w:t>
      </w:r>
      <w:r>
        <w:rPr>
          <w:color w:val="202020"/>
          <w:sz w:val="24"/>
        </w:rPr>
        <w:t>MyDrive</w:t>
      </w:r>
      <w:r>
        <w:rPr>
          <w:b/>
          <w:color w:val="202020"/>
          <w:sz w:val="24"/>
        </w:rPr>
        <w:t>/</w:t>
      </w:r>
      <w:r>
        <w:rPr>
          <w:color w:val="202020"/>
          <w:sz w:val="24"/>
        </w:rPr>
        <w:t>Forest</w:t>
      </w:r>
      <w:r>
        <w:rPr>
          <w:b/>
          <w:color w:val="202020"/>
          <w:sz w:val="24"/>
        </w:rPr>
        <w:t>-</w:t>
      </w:r>
      <w:r>
        <w:rPr>
          <w:color w:val="202020"/>
          <w:sz w:val="24"/>
        </w:rPr>
        <w:t>Dataset</w:t>
      </w:r>
    </w:p>
    <w:p>
      <w:pPr>
        <w:spacing w:before="54"/>
        <w:ind w:left="180" w:right="0" w:firstLine="0"/>
        <w:jc w:val="left"/>
        <w:rPr>
          <w:i/>
          <w:sz w:val="24"/>
        </w:rPr>
      </w:pPr>
      <w:r>
        <w:rPr>
          <w:i/>
          <w:color w:val="202020"/>
          <w:sz w:val="24"/>
        </w:rPr>
        <w:t>#Unzip</w:t>
      </w:r>
      <w:r>
        <w:rPr>
          <w:i/>
          <w:color w:val="202020"/>
          <w:spacing w:val="-2"/>
          <w:sz w:val="24"/>
        </w:rPr>
        <w:t xml:space="preserve"> </w:t>
      </w:r>
      <w:r>
        <w:rPr>
          <w:i/>
          <w:color w:val="202020"/>
          <w:sz w:val="24"/>
        </w:rPr>
        <w:t>the</w:t>
      </w:r>
      <w:r>
        <w:rPr>
          <w:i/>
          <w:color w:val="202020"/>
          <w:spacing w:val="-2"/>
          <w:sz w:val="24"/>
        </w:rPr>
        <w:t xml:space="preserve"> </w:t>
      </w:r>
      <w:r>
        <w:rPr>
          <w:i/>
          <w:color w:val="202020"/>
          <w:sz w:val="24"/>
        </w:rPr>
        <w:t>Dataset</w:t>
      </w:r>
    </w:p>
    <w:p>
      <w:pPr>
        <w:spacing w:before="77"/>
        <w:ind w:left="180" w:right="0" w:firstLine="0"/>
        <w:jc w:val="left"/>
        <w:rPr>
          <w:sz w:val="24"/>
        </w:rPr>
      </w:pPr>
      <w:r>
        <w:rPr>
          <w:color w:val="202020"/>
          <w:sz w:val="24"/>
        </w:rPr>
        <w:t>!unzip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Dataset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zip</w:t>
      </w:r>
    </w:p>
    <w:p>
      <w:pPr>
        <w:pStyle w:val="5"/>
        <w:spacing w:before="92"/>
      </w:pPr>
      <w:r>
        <w:t>#Image</w:t>
      </w:r>
      <w:r>
        <w:rPr>
          <w:spacing w:val="-4"/>
        </w:rPr>
        <w:t xml:space="preserve"> </w:t>
      </w:r>
      <w:r>
        <w:t>Preprocessing</w:t>
      </w:r>
    </w:p>
    <w:p>
      <w:pPr>
        <w:spacing w:before="11" w:line="240" w:lineRule="auto"/>
        <w:rPr>
          <w:b/>
          <w:sz w:val="26"/>
        </w:rPr>
      </w:pPr>
    </w:p>
    <w:p>
      <w:pPr>
        <w:spacing w:before="0" w:line="271" w:lineRule="auto"/>
        <w:ind w:left="180" w:right="2684" w:firstLine="0"/>
        <w:jc w:val="left"/>
        <w:rPr>
          <w:sz w:val="24"/>
        </w:rPr>
      </w:pPr>
      <w:r>
        <w:rPr>
          <w:b/>
          <w:i/>
          <w:color w:val="202020"/>
          <w:sz w:val="24"/>
        </w:rPr>
        <w:t>#</w:t>
      </w:r>
      <w:r>
        <w:rPr>
          <w:b/>
          <w:i/>
          <w:sz w:val="24"/>
        </w:rPr>
        <w:t>1.Importing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ImageDataGenerator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Library</w:t>
      </w:r>
      <w:r>
        <w:rPr>
          <w:b/>
          <w:i/>
          <w:spacing w:val="-4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numpy</w:t>
      </w:r>
      <w:r>
        <w:rPr>
          <w:color w:val="202020"/>
          <w:spacing w:val="-4"/>
          <w:sz w:val="24"/>
        </w:rPr>
        <w:t xml:space="preserve"> </w:t>
      </w:r>
      <w:r>
        <w:rPr>
          <w:b/>
          <w:color w:val="202020"/>
          <w:sz w:val="24"/>
        </w:rPr>
        <w:t>as</w:t>
      </w:r>
      <w:r>
        <w:rPr>
          <w:b/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np</w:t>
      </w:r>
      <w:r>
        <w:rPr>
          <w:color w:val="202020"/>
          <w:spacing w:val="-4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keras</w:t>
      </w:r>
      <w:r>
        <w:rPr>
          <w:color w:val="202020"/>
          <w:spacing w:val="-51"/>
          <w:sz w:val="24"/>
        </w:rPr>
        <w:t xml:space="preserve"> </w:t>
      </w:r>
      <w:r>
        <w:rPr>
          <w:b/>
          <w:color w:val="202020"/>
          <w:sz w:val="24"/>
        </w:rPr>
        <w:t xml:space="preserve">from </w:t>
      </w:r>
      <w:r>
        <w:rPr>
          <w:color w:val="202020"/>
          <w:sz w:val="24"/>
        </w:rPr>
        <w:t xml:space="preserve">sklearn.model_selection </w:t>
      </w:r>
      <w:r>
        <w:rPr>
          <w:b/>
          <w:color w:val="202020"/>
          <w:sz w:val="24"/>
        </w:rPr>
        <w:t xml:space="preserve">import </w:t>
      </w:r>
      <w:r>
        <w:rPr>
          <w:color w:val="202020"/>
          <w:sz w:val="24"/>
        </w:rPr>
        <w:t xml:space="preserve">train_test_split </w:t>
      </w:r>
      <w:r>
        <w:rPr>
          <w:b/>
          <w:color w:val="202020"/>
          <w:sz w:val="24"/>
        </w:rPr>
        <w:t xml:space="preserve">from </w:t>
      </w:r>
      <w:r>
        <w:rPr>
          <w:color w:val="202020"/>
          <w:sz w:val="24"/>
        </w:rPr>
        <w:t xml:space="preserve">keras.models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 xml:space="preserve">Sequential, load_model </w:t>
      </w:r>
      <w:r>
        <w:rPr>
          <w:b/>
          <w:color w:val="202020"/>
          <w:sz w:val="24"/>
        </w:rPr>
        <w:t xml:space="preserve">from </w:t>
      </w:r>
      <w:r>
        <w:rPr>
          <w:color w:val="202020"/>
          <w:sz w:val="24"/>
        </w:rPr>
        <w:t xml:space="preserve">keras.preprocessing.image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 xml:space="preserve">ImageDataGenerator </w:t>
      </w:r>
      <w:r>
        <w:rPr>
          <w:b/>
          <w:color w:val="202020"/>
          <w:sz w:val="24"/>
        </w:rPr>
        <w:t xml:space="preserve">from </w:t>
      </w:r>
      <w:r>
        <w:rPr>
          <w:color w:val="202020"/>
          <w:sz w:val="24"/>
        </w:rPr>
        <w:t xml:space="preserve">keras.callbacks </w:t>
      </w:r>
      <w:r>
        <w:rPr>
          <w:b/>
          <w:color w:val="202020"/>
          <w:sz w:val="24"/>
        </w:rPr>
        <w:t xml:space="preserve">import </w:t>
      </w:r>
      <w:r>
        <w:rPr>
          <w:color w:val="202020"/>
          <w:sz w:val="24"/>
        </w:rPr>
        <w:t>ModelCheckpoint,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EarlyStopping,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TensorBoard</w:t>
      </w:r>
      <w:r>
        <w:rPr>
          <w:color w:val="202020"/>
          <w:spacing w:val="-5"/>
          <w:sz w:val="24"/>
        </w:rPr>
        <w:t xml:space="preserve"> </w:t>
      </w:r>
      <w:r>
        <w:rPr>
          <w:b/>
          <w:color w:val="202020"/>
          <w:sz w:val="24"/>
        </w:rPr>
        <w:t>from</w:t>
      </w:r>
      <w:r>
        <w:rPr>
          <w:b/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keras.callbacks</w:t>
      </w:r>
      <w:r>
        <w:rPr>
          <w:color w:val="202020"/>
          <w:spacing w:val="-5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ReduceLROnPlateau</w:t>
      </w:r>
    </w:p>
    <w:p>
      <w:pPr>
        <w:spacing w:before="53" w:line="271" w:lineRule="auto"/>
        <w:ind w:left="180" w:right="3040" w:firstLine="0"/>
        <w:jc w:val="left"/>
        <w:rPr>
          <w:sz w:val="24"/>
        </w:rPr>
      </w:pPr>
      <w:r>
        <w:rPr>
          <w:b/>
          <w:color w:val="202020"/>
          <w:sz w:val="24"/>
        </w:rPr>
        <w:t xml:space="preserve">from </w:t>
      </w:r>
      <w:r>
        <w:rPr>
          <w:color w:val="202020"/>
          <w:sz w:val="24"/>
        </w:rPr>
        <w:t xml:space="preserve">keras.layers </w:t>
      </w:r>
      <w:r>
        <w:rPr>
          <w:b/>
          <w:color w:val="202020"/>
          <w:sz w:val="24"/>
        </w:rPr>
        <w:t xml:space="preserve">import </w:t>
      </w:r>
      <w:r>
        <w:rPr>
          <w:color w:val="202020"/>
          <w:sz w:val="24"/>
        </w:rPr>
        <w:t>Conv2D, Dropout, Dense, Flatten, MaxPooling2D,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SeparableConv2D,</w:t>
      </w:r>
      <w:r>
        <w:rPr>
          <w:color w:val="202020"/>
          <w:spacing w:val="-10"/>
          <w:sz w:val="24"/>
        </w:rPr>
        <w:t xml:space="preserve"> </w:t>
      </w:r>
      <w:r>
        <w:rPr>
          <w:color w:val="202020"/>
          <w:sz w:val="24"/>
        </w:rPr>
        <w:t>Activation,</w:t>
      </w:r>
      <w:r>
        <w:rPr>
          <w:color w:val="202020"/>
          <w:spacing w:val="-10"/>
          <w:sz w:val="24"/>
        </w:rPr>
        <w:t xml:space="preserve"> </w:t>
      </w:r>
      <w:r>
        <w:rPr>
          <w:color w:val="202020"/>
          <w:sz w:val="24"/>
        </w:rPr>
        <w:t>BatchNormalization</w:t>
      </w:r>
      <w:r>
        <w:rPr>
          <w:color w:val="202020"/>
          <w:spacing w:val="-10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10"/>
          <w:sz w:val="24"/>
        </w:rPr>
        <w:t xml:space="preserve"> </w:t>
      </w:r>
      <w:r>
        <w:rPr>
          <w:color w:val="202020"/>
          <w:sz w:val="24"/>
        </w:rPr>
        <w:t>matplotlib.pyplot</w:t>
      </w:r>
      <w:r>
        <w:rPr>
          <w:color w:val="202020"/>
          <w:spacing w:val="-10"/>
          <w:sz w:val="24"/>
        </w:rPr>
        <w:t xml:space="preserve"> </w:t>
      </w:r>
      <w:r>
        <w:rPr>
          <w:b/>
          <w:color w:val="202020"/>
          <w:sz w:val="24"/>
        </w:rPr>
        <w:t>as</w:t>
      </w:r>
      <w:r>
        <w:rPr>
          <w:b/>
          <w:color w:val="202020"/>
          <w:spacing w:val="-52"/>
          <w:sz w:val="24"/>
        </w:rPr>
        <w:t xml:space="preserve"> </w:t>
      </w:r>
      <w:r>
        <w:rPr>
          <w:color w:val="202020"/>
          <w:sz w:val="24"/>
        </w:rPr>
        <w:t xml:space="preserve">plt </w:t>
      </w:r>
      <w:r>
        <w:rPr>
          <w:b/>
          <w:color w:val="202020"/>
          <w:sz w:val="24"/>
        </w:rPr>
        <w:t xml:space="preserve">import </w:t>
      </w:r>
      <w:r>
        <w:rPr>
          <w:color w:val="202020"/>
          <w:sz w:val="24"/>
        </w:rPr>
        <w:t xml:space="preserve">time </w:t>
      </w:r>
      <w:r>
        <w:rPr>
          <w:b/>
          <w:color w:val="202020"/>
          <w:sz w:val="24"/>
        </w:rPr>
        <w:t xml:space="preserve">import </w:t>
      </w:r>
      <w:r>
        <w:rPr>
          <w:color w:val="202020"/>
          <w:sz w:val="24"/>
        </w:rPr>
        <w:t>os</w:t>
      </w:r>
    </w:p>
    <w:p>
      <w:pPr>
        <w:spacing w:before="53"/>
        <w:ind w:left="180" w:right="0" w:firstLine="0"/>
        <w:jc w:val="left"/>
        <w:rPr>
          <w:sz w:val="24"/>
        </w:rPr>
      </w:pPr>
      <w:r>
        <w:rPr>
          <w:b/>
          <w:color w:val="202020"/>
          <w:sz w:val="24"/>
        </w:rPr>
        <w:t>import</w:t>
      </w:r>
      <w:r>
        <w:rPr>
          <w:b/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tensorflow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as</w:t>
      </w:r>
      <w:r>
        <w:rPr>
          <w:b/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tf</w:t>
      </w: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168" w:line="312" w:lineRule="auto"/>
        <w:ind w:left="180" w:right="5400" w:firstLine="0"/>
        <w:jc w:val="center"/>
        <w:rPr>
          <w:sz w:val="24"/>
        </w:rPr>
      </w:pPr>
      <w:r>
        <w:rPr>
          <w:b/>
          <w:i/>
          <w:sz w:val="24"/>
        </w:rPr>
        <w:t>#2.Define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parameters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ImageDataGenerator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Class</w:t>
      </w:r>
      <w:r>
        <w:rPr>
          <w:b/>
          <w:i/>
          <w:spacing w:val="-51"/>
          <w:sz w:val="24"/>
        </w:rPr>
        <w:t xml:space="preserve"> </w:t>
      </w:r>
      <w:r>
        <w:rPr>
          <w:color w:val="202020"/>
          <w:sz w:val="24"/>
        </w:rPr>
        <w:t>train_datagen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ImageDataGenerator(rescale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1.</w:t>
      </w:r>
      <w:r>
        <w:rPr>
          <w:b/>
          <w:color w:val="202020"/>
          <w:sz w:val="24"/>
        </w:rPr>
        <w:t>/</w:t>
      </w:r>
      <w:r>
        <w:rPr>
          <w:color w:val="202020"/>
          <w:sz w:val="24"/>
        </w:rPr>
        <w:t>255,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shear_range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0.2,</w:t>
      </w:r>
    </w:p>
    <w:p>
      <w:pPr>
        <w:spacing w:before="6" w:line="314" w:lineRule="auto"/>
        <w:ind w:left="1970" w:right="6834" w:firstLine="0"/>
        <w:jc w:val="left"/>
        <w:rPr>
          <w:sz w:val="24"/>
        </w:rPr>
      </w:pPr>
      <w:r>
        <w:rPr>
          <w:color w:val="202020"/>
          <w:spacing w:val="-1"/>
          <w:sz w:val="24"/>
        </w:rPr>
        <w:t>rotation_range</w:t>
      </w:r>
      <w:r>
        <w:rPr>
          <w:b/>
          <w:color w:val="202020"/>
          <w:spacing w:val="-1"/>
          <w:sz w:val="24"/>
        </w:rPr>
        <w:t>=</w:t>
      </w:r>
      <w:r>
        <w:rPr>
          <w:color w:val="202020"/>
          <w:spacing w:val="-1"/>
          <w:sz w:val="24"/>
        </w:rPr>
        <w:t>180,</w:t>
      </w:r>
      <w:r>
        <w:rPr>
          <w:color w:val="202020"/>
          <w:spacing w:val="-52"/>
          <w:sz w:val="24"/>
        </w:rPr>
        <w:t xml:space="preserve"> </w:t>
      </w:r>
      <w:r>
        <w:rPr>
          <w:color w:val="202020"/>
          <w:sz w:val="24"/>
        </w:rPr>
        <w:t>zoom_range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0.2,</w:t>
      </w:r>
    </w:p>
    <w:p>
      <w:pPr>
        <w:spacing w:after="0" w:line="314" w:lineRule="auto"/>
        <w:jc w:val="left"/>
        <w:rPr>
          <w:sz w:val="24"/>
        </w:rPr>
        <w:sectPr>
          <w:pgSz w:w="12240" w:h="15840"/>
          <w:pgMar w:top="1460" w:right="160" w:bottom="280" w:left="1260" w:header="720" w:footer="720" w:gutter="0"/>
          <w:cols w:space="720" w:num="1"/>
        </w:sectPr>
      </w:pPr>
    </w:p>
    <w:p>
      <w:pPr>
        <w:spacing w:before="37" w:line="314" w:lineRule="auto"/>
        <w:ind w:left="180" w:right="5592" w:firstLine="1790"/>
        <w:jc w:val="left"/>
        <w:rPr>
          <w:sz w:val="24"/>
        </w:rPr>
      </w:pPr>
      <w:r>
        <w:rPr>
          <w:color w:val="202020"/>
          <w:sz w:val="24"/>
        </w:rPr>
        <w:t>horizontal_flip</w:t>
      </w:r>
      <w:r>
        <w:rPr>
          <w:b/>
          <w:color w:val="202020"/>
          <w:sz w:val="24"/>
        </w:rPr>
        <w:t>=True</w:t>
      </w:r>
      <w:r>
        <w:rPr>
          <w:color w:val="202020"/>
          <w:sz w:val="24"/>
        </w:rPr>
        <w:t>)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pacing w:val="-1"/>
          <w:sz w:val="24"/>
        </w:rPr>
        <w:t>test_datagen</w:t>
      </w:r>
      <w:r>
        <w:rPr>
          <w:b/>
          <w:color w:val="202020"/>
          <w:spacing w:val="-1"/>
          <w:sz w:val="24"/>
        </w:rPr>
        <w:t>=</w:t>
      </w:r>
      <w:r>
        <w:rPr>
          <w:color w:val="202020"/>
          <w:spacing w:val="-1"/>
          <w:sz w:val="24"/>
        </w:rPr>
        <w:t>ImageDataGenerator(rescale</w:t>
      </w:r>
      <w:r>
        <w:rPr>
          <w:b/>
          <w:color w:val="202020"/>
          <w:spacing w:val="-1"/>
          <w:sz w:val="24"/>
        </w:rPr>
        <w:t>=</w:t>
      </w:r>
      <w:r>
        <w:rPr>
          <w:color w:val="202020"/>
          <w:spacing w:val="-1"/>
          <w:sz w:val="24"/>
        </w:rPr>
        <w:t>1.</w:t>
      </w:r>
      <w:r>
        <w:rPr>
          <w:b/>
          <w:color w:val="202020"/>
          <w:spacing w:val="-1"/>
          <w:sz w:val="24"/>
        </w:rPr>
        <w:t>/</w:t>
      </w:r>
      <w:r>
        <w:rPr>
          <w:color w:val="202020"/>
          <w:spacing w:val="-1"/>
          <w:sz w:val="24"/>
        </w:rPr>
        <w:t>255)</w:t>
      </w:r>
    </w:p>
    <w:p>
      <w:pPr>
        <w:spacing w:before="2" w:line="312" w:lineRule="auto"/>
        <w:ind w:left="165" w:right="3822" w:firstLine="15"/>
        <w:jc w:val="left"/>
        <w:rPr>
          <w:i/>
          <w:sz w:val="24"/>
        </w:rPr>
      </w:pPr>
      <w:r>
        <w:rPr>
          <w:color w:val="202020"/>
          <w:sz w:val="24"/>
        </w:rPr>
        <w:t>#</w:t>
      </w:r>
      <w:r>
        <w:rPr>
          <w:sz w:val="24"/>
        </w:rPr>
        <w:t>3.Applying</w:t>
      </w:r>
      <w:r>
        <w:rPr>
          <w:spacing w:val="-13"/>
          <w:sz w:val="24"/>
        </w:rPr>
        <w:t xml:space="preserve"> </w:t>
      </w:r>
      <w:r>
        <w:rPr>
          <w:sz w:val="24"/>
        </w:rPr>
        <w:t>ImageDataGenerator</w:t>
      </w:r>
      <w:r>
        <w:rPr>
          <w:spacing w:val="-13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Trainset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Testset</w:t>
      </w:r>
      <w:r>
        <w:rPr>
          <w:spacing w:val="-51"/>
          <w:sz w:val="24"/>
        </w:rPr>
        <w:t xml:space="preserve"> </w:t>
      </w:r>
      <w:r>
        <w:rPr>
          <w:sz w:val="24"/>
        </w:rPr>
        <w:t>#</w:t>
      </w:r>
      <w:r>
        <w:rPr>
          <w:i/>
          <w:sz w:val="24"/>
        </w:rPr>
        <w:t>a.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 Dataset</w:t>
      </w:r>
    </w:p>
    <w:p>
      <w:pPr>
        <w:spacing w:before="0" w:line="256" w:lineRule="exact"/>
        <w:ind w:left="180" w:right="0" w:firstLine="0"/>
        <w:jc w:val="left"/>
        <w:rPr>
          <w:sz w:val="24"/>
        </w:rPr>
      </w:pPr>
      <w:r>
        <w:rPr>
          <w:color w:val="202020"/>
          <w:sz w:val="24"/>
        </w:rPr>
        <w:t>x_dataset</w:t>
      </w:r>
    </w:p>
    <w:p>
      <w:pPr>
        <w:spacing w:before="38" w:line="271" w:lineRule="auto"/>
        <w:ind w:left="180" w:right="2051" w:firstLine="0"/>
        <w:jc w:val="left"/>
        <w:rPr>
          <w:sz w:val="24"/>
        </w:rPr>
      </w:pPr>
      <w:r>
        <w:rPr>
          <w:color w:val="202020"/>
          <w:spacing w:val="-1"/>
          <w:sz w:val="24"/>
        </w:rPr>
        <w:t>=train_datagen.flow_from_directory(r"/content/drive/MyDrive/ForestDataset/forest_fir</w:t>
      </w:r>
      <w:r>
        <w:rPr>
          <w:color w:val="202020"/>
          <w:spacing w:val="-52"/>
          <w:sz w:val="24"/>
        </w:rPr>
        <w:t xml:space="preserve"> </w:t>
      </w:r>
      <w:r>
        <w:rPr>
          <w:color w:val="202020"/>
          <w:sz w:val="24"/>
        </w:rPr>
        <w:t>e",target_size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(128,128),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class_mode =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"binary",batch_size=32)</w:t>
      </w:r>
    </w:p>
    <w:p>
      <w:pPr>
        <w:spacing w:before="54"/>
        <w:ind w:left="165" w:right="0" w:firstLine="0"/>
        <w:jc w:val="left"/>
        <w:rPr>
          <w:i/>
          <w:sz w:val="24"/>
        </w:rPr>
      </w:pPr>
      <w:r>
        <w:rPr>
          <w:color w:val="202020"/>
          <w:sz w:val="24"/>
        </w:rPr>
        <w:t>#</w:t>
      </w:r>
      <w:r>
        <w:rPr>
          <w:i/>
          <w:sz w:val="24"/>
        </w:rPr>
        <w:t>b.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Trainset</w:t>
      </w:r>
    </w:p>
    <w:p>
      <w:pPr>
        <w:spacing w:before="52"/>
        <w:ind w:left="180" w:right="0" w:firstLine="0"/>
        <w:jc w:val="left"/>
        <w:rPr>
          <w:sz w:val="24"/>
        </w:rPr>
      </w:pPr>
      <w:r>
        <w:rPr>
          <w:color w:val="202020"/>
          <w:sz w:val="24"/>
        </w:rPr>
        <w:t>x_train</w:t>
      </w:r>
    </w:p>
    <w:p>
      <w:pPr>
        <w:spacing w:before="38" w:line="271" w:lineRule="auto"/>
        <w:ind w:left="180" w:right="2020" w:firstLine="0"/>
        <w:jc w:val="both"/>
        <w:rPr>
          <w:i/>
          <w:sz w:val="24"/>
        </w:rPr>
      </w:pPr>
      <w:r>
        <w:rPr>
          <w:color w:val="202020"/>
          <w:spacing w:val="-1"/>
          <w:sz w:val="24"/>
        </w:rPr>
        <w:t>=train_datagen.flow_from_directory(r"/content/drive/MyDrive/ForestDataset/forest_fir</w:t>
      </w:r>
      <w:r>
        <w:rPr>
          <w:color w:val="202020"/>
          <w:spacing w:val="-52"/>
          <w:sz w:val="24"/>
        </w:rPr>
        <w:t xml:space="preserve"> </w:t>
      </w:r>
      <w:r>
        <w:rPr>
          <w:color w:val="202020"/>
          <w:sz w:val="24"/>
        </w:rPr>
        <w:t>e/Training</w:t>
      </w:r>
      <w:r>
        <w:rPr>
          <w:color w:val="202020"/>
          <w:spacing w:val="-12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Validation",target_size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(128,128),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class_mode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"binary",batch_size=32)</w:t>
      </w:r>
      <w:r>
        <w:rPr>
          <w:color w:val="202020"/>
          <w:spacing w:val="-52"/>
          <w:sz w:val="24"/>
        </w:rPr>
        <w:t xml:space="preserve"> </w:t>
      </w:r>
      <w:r>
        <w:rPr>
          <w:color w:val="202020"/>
          <w:sz w:val="24"/>
        </w:rPr>
        <w:t>#</w:t>
      </w:r>
      <w:r>
        <w:rPr>
          <w:color w:val="202020"/>
          <w:spacing w:val="-1"/>
          <w:sz w:val="24"/>
        </w:rPr>
        <w:t xml:space="preserve"> </w:t>
      </w:r>
      <w:r>
        <w:rPr>
          <w:i/>
          <w:sz w:val="24"/>
        </w:rPr>
        <w:t>c. For Testset</w:t>
      </w:r>
    </w:p>
    <w:p>
      <w:pPr>
        <w:spacing w:before="53"/>
        <w:ind w:left="180" w:right="0" w:firstLine="0"/>
        <w:jc w:val="left"/>
        <w:rPr>
          <w:sz w:val="24"/>
        </w:rPr>
      </w:pPr>
      <w:r>
        <w:rPr>
          <w:color w:val="202020"/>
          <w:sz w:val="24"/>
        </w:rPr>
        <w:t>x_test</w:t>
      </w:r>
    </w:p>
    <w:p>
      <w:pPr>
        <w:spacing w:before="38" w:line="271" w:lineRule="auto"/>
        <w:ind w:left="180" w:right="2755" w:firstLine="0"/>
        <w:jc w:val="left"/>
        <w:rPr>
          <w:sz w:val="24"/>
        </w:rPr>
      </w:pPr>
      <w:r>
        <w:rPr>
          <w:color w:val="202020"/>
          <w:spacing w:val="-1"/>
          <w:sz w:val="24"/>
        </w:rPr>
        <w:t>=test_datagen.flow_from_directory(r"/content/drive/MyDrive/ForestDataset/for</w:t>
      </w:r>
      <w:r>
        <w:rPr>
          <w:color w:val="202020"/>
          <w:spacing w:val="-52"/>
          <w:sz w:val="24"/>
        </w:rPr>
        <w:t xml:space="preserve"> </w:t>
      </w:r>
      <w:r>
        <w:rPr>
          <w:color w:val="202020"/>
          <w:sz w:val="24"/>
        </w:rPr>
        <w:t>est_fire/Testing",target_size = (128,128), class_mode = "binary", batch_size=32)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x_train.class_indices</w:t>
      </w:r>
    </w:p>
    <w:p>
      <w:pPr>
        <w:spacing w:before="12" w:line="240" w:lineRule="auto"/>
        <w:rPr>
          <w:sz w:val="21"/>
        </w:rPr>
      </w:pPr>
    </w:p>
    <w:p>
      <w:pPr>
        <w:pStyle w:val="5"/>
      </w:pPr>
      <w:r>
        <w:t># Model Building</w:t>
      </w:r>
    </w:p>
    <w:p>
      <w:pPr>
        <w:spacing w:before="1" w:line="240" w:lineRule="auto"/>
        <w:rPr>
          <w:b/>
          <w:sz w:val="25"/>
        </w:rPr>
      </w:pPr>
    </w:p>
    <w:p>
      <w:pPr>
        <w:spacing w:before="0"/>
        <w:ind w:left="180" w:right="0" w:firstLine="0"/>
        <w:jc w:val="left"/>
        <w:rPr>
          <w:b/>
          <w:sz w:val="24"/>
        </w:rPr>
      </w:pPr>
      <w:r>
        <w:rPr>
          <w:b/>
          <w:color w:val="202020"/>
          <w:sz w:val="24"/>
        </w:rPr>
        <w:t>#</w:t>
      </w:r>
      <w:r>
        <w:rPr>
          <w:b/>
          <w:color w:val="202020"/>
          <w:spacing w:val="-1"/>
          <w:sz w:val="24"/>
        </w:rPr>
        <w:t xml:space="preserve"> </w:t>
      </w:r>
      <w:r>
        <w:rPr>
          <w:b/>
          <w:sz w:val="24"/>
        </w:rPr>
        <w:t>1.Importing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Building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Libraries</w:t>
      </w:r>
    </w:p>
    <w:p>
      <w:pPr>
        <w:spacing w:before="87"/>
        <w:ind w:left="180" w:right="0" w:firstLine="0"/>
        <w:jc w:val="left"/>
        <w:rPr>
          <w:sz w:val="24"/>
        </w:rPr>
      </w:pPr>
      <w:r>
        <w:rPr>
          <w:sz w:val="24"/>
        </w:rPr>
        <w:t>#Importing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</w:p>
    <w:p>
      <w:pPr>
        <w:spacing w:before="87" w:line="271" w:lineRule="auto"/>
        <w:ind w:left="180" w:right="5399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tensorflow.keras.models</w:t>
      </w:r>
      <w:r>
        <w:rPr>
          <w:spacing w:val="-14"/>
          <w:sz w:val="24"/>
        </w:rPr>
        <w:t xml:space="preserve"> </w:t>
      </w:r>
      <w:r>
        <w:rPr>
          <w:sz w:val="24"/>
        </w:rPr>
        <w:t>import</w:t>
      </w:r>
      <w:r>
        <w:rPr>
          <w:spacing w:val="-13"/>
          <w:sz w:val="24"/>
        </w:rPr>
        <w:t xml:space="preserve"> </w:t>
      </w:r>
      <w:r>
        <w:rPr>
          <w:sz w:val="24"/>
        </w:rPr>
        <w:t>Sequential</w:t>
      </w:r>
      <w:r>
        <w:rPr>
          <w:spacing w:val="-14"/>
          <w:sz w:val="24"/>
        </w:rPr>
        <w:t xml:space="preserve"> </w:t>
      </w:r>
      <w:r>
        <w:rPr>
          <w:sz w:val="24"/>
        </w:rPr>
        <w:t>from</w:t>
      </w:r>
      <w:r>
        <w:rPr>
          <w:spacing w:val="-51"/>
          <w:sz w:val="24"/>
        </w:rPr>
        <w:t xml:space="preserve"> </w:t>
      </w:r>
      <w:r>
        <w:rPr>
          <w:sz w:val="24"/>
        </w:rPr>
        <w:t>tensorflow.keras.layers import Dense from</w:t>
      </w:r>
      <w:r>
        <w:rPr>
          <w:spacing w:val="1"/>
          <w:sz w:val="24"/>
        </w:rPr>
        <w:t xml:space="preserve"> </w:t>
      </w:r>
      <w:r>
        <w:rPr>
          <w:sz w:val="24"/>
        </w:rPr>
        <w:t>tensorflow.keras.layers import Convolution2D from</w:t>
      </w:r>
      <w:r>
        <w:rPr>
          <w:spacing w:val="1"/>
          <w:sz w:val="24"/>
        </w:rPr>
        <w:t xml:space="preserve"> </w:t>
      </w:r>
      <w:r>
        <w:rPr>
          <w:sz w:val="24"/>
        </w:rPr>
        <w:t>tensorflow.keras.layers import MaxPooling2D from</w:t>
      </w:r>
      <w:r>
        <w:rPr>
          <w:spacing w:val="1"/>
          <w:sz w:val="24"/>
        </w:rPr>
        <w:t xml:space="preserve"> </w:t>
      </w:r>
      <w:r>
        <w:rPr>
          <w:sz w:val="24"/>
        </w:rPr>
        <w:t>tensorflow.keras.layers</w:t>
      </w:r>
      <w:r>
        <w:rPr>
          <w:spacing w:val="-2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Flatten</w:t>
      </w:r>
    </w:p>
    <w:p>
      <w:pPr>
        <w:spacing w:before="48" w:line="290" w:lineRule="auto"/>
        <w:ind w:left="180" w:right="6211" w:firstLine="0"/>
        <w:jc w:val="left"/>
        <w:rPr>
          <w:b/>
          <w:i/>
          <w:sz w:val="24"/>
        </w:rPr>
      </w:pPr>
      <w:r>
        <w:rPr>
          <w:sz w:val="24"/>
        </w:rPr>
        <w:t>import warnings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warnings.filterwarnings('ignore')</w:t>
      </w:r>
      <w:r>
        <w:rPr>
          <w:spacing w:val="-52"/>
          <w:sz w:val="24"/>
        </w:rPr>
        <w:t xml:space="preserve"> </w:t>
      </w:r>
      <w:r>
        <w:rPr>
          <w:b/>
          <w:i/>
          <w:color w:val="202020"/>
          <w:sz w:val="24"/>
        </w:rPr>
        <w:t>#</w:t>
      </w:r>
      <w:r>
        <w:rPr>
          <w:b/>
          <w:i/>
          <w:sz w:val="24"/>
        </w:rPr>
        <w:t>#2.Initializing the Model</w:t>
      </w:r>
    </w:p>
    <w:p>
      <w:pPr>
        <w:spacing w:before="0" w:line="271" w:lineRule="exact"/>
        <w:ind w:left="180" w:right="0" w:firstLine="0"/>
        <w:jc w:val="left"/>
        <w:rPr>
          <w:sz w:val="24"/>
        </w:rPr>
      </w:pPr>
      <w:r>
        <w:rPr>
          <w:sz w:val="24"/>
        </w:rPr>
        <w:t>model=Sequential()</w:t>
      </w:r>
    </w:p>
    <w:p>
      <w:pPr>
        <w:spacing w:before="87"/>
        <w:ind w:left="18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# 3.Adding CNN Layers</w:t>
      </w:r>
    </w:p>
    <w:p>
      <w:pPr>
        <w:spacing w:before="86" w:line="312" w:lineRule="auto"/>
        <w:ind w:left="180" w:right="2887" w:firstLine="0"/>
        <w:jc w:val="left"/>
        <w:rPr>
          <w:sz w:val="24"/>
        </w:rPr>
      </w:pPr>
      <w:r>
        <w:rPr>
          <w:sz w:val="24"/>
        </w:rPr>
        <w:t>#a. adding convolutional layer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model.add(Convolution2D(32,(3,3),input_shape=(256,256,3),activation="relu"))</w:t>
      </w:r>
      <w:r>
        <w:rPr>
          <w:sz w:val="24"/>
        </w:rPr>
        <w:t xml:space="preserve"> #b.</w:t>
      </w:r>
      <w:r>
        <w:rPr>
          <w:spacing w:val="-1"/>
          <w:sz w:val="24"/>
        </w:rPr>
        <w:t xml:space="preserve"> </w:t>
      </w:r>
      <w:r>
        <w:rPr>
          <w:sz w:val="24"/>
        </w:rPr>
        <w:t>adding max pooling layer</w:t>
      </w:r>
    </w:p>
    <w:p>
      <w:pPr>
        <w:spacing w:before="0" w:line="312" w:lineRule="auto"/>
        <w:ind w:left="180" w:right="6398" w:firstLine="0"/>
        <w:jc w:val="left"/>
        <w:rPr>
          <w:sz w:val="24"/>
        </w:rPr>
      </w:pPr>
      <w:r>
        <w:rPr>
          <w:spacing w:val="-1"/>
          <w:sz w:val="24"/>
        </w:rPr>
        <w:t>model.add(MaxPooling2D(pool_size=(2,2)))</w:t>
      </w:r>
      <w:r>
        <w:rPr>
          <w:spacing w:val="-52"/>
          <w:sz w:val="24"/>
        </w:rPr>
        <w:t xml:space="preserve"> </w:t>
      </w:r>
      <w:r>
        <w:rPr>
          <w:sz w:val="24"/>
        </w:rPr>
        <w:t>#c. adding flatten layer</w:t>
      </w:r>
      <w:r>
        <w:rPr>
          <w:spacing w:val="1"/>
          <w:sz w:val="24"/>
        </w:rPr>
        <w:t xml:space="preserve"> </w:t>
      </w:r>
      <w:r>
        <w:rPr>
          <w:sz w:val="24"/>
        </w:rPr>
        <w:t>model.add(Flatten())</w:t>
      </w:r>
    </w:p>
    <w:p>
      <w:pPr>
        <w:spacing w:after="0" w:line="312" w:lineRule="auto"/>
        <w:jc w:val="left"/>
        <w:rPr>
          <w:sz w:val="24"/>
        </w:rPr>
        <w:sectPr>
          <w:pgSz w:w="12240" w:h="15840"/>
          <w:pgMar w:top="1400" w:right="160" w:bottom="280" w:left="1260" w:header="720" w:footer="720" w:gutter="0"/>
          <w:cols w:space="720" w:num="1"/>
        </w:sectPr>
      </w:pPr>
    </w:p>
    <w:p>
      <w:pPr>
        <w:spacing w:before="9" w:line="240" w:lineRule="auto"/>
        <w:rPr>
          <w:sz w:val="21"/>
        </w:rPr>
      </w:pPr>
    </w:p>
    <w:p>
      <w:pPr>
        <w:pStyle w:val="5"/>
        <w:spacing w:before="52"/>
      </w:pPr>
      <w:r>
        <w:t>#Model</w:t>
      </w:r>
      <w:r>
        <w:rPr>
          <w:spacing w:val="1"/>
        </w:rPr>
        <w:t xml:space="preserve"> </w:t>
      </w:r>
      <w:r>
        <w:t>Summary</w:t>
      </w:r>
    </w:p>
    <w:p>
      <w:pPr>
        <w:spacing w:before="37"/>
        <w:ind w:left="180" w:right="0" w:firstLine="0"/>
        <w:jc w:val="left"/>
        <w:rPr>
          <w:sz w:val="24"/>
        </w:rPr>
      </w:pPr>
      <w:r>
        <w:rPr>
          <w:sz w:val="24"/>
        </w:rPr>
        <w:t>model.summary()</w:t>
      </w:r>
    </w:p>
    <w:p>
      <w:pPr>
        <w:spacing w:before="87"/>
        <w:ind w:left="18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# 4.Adding Dense Layers</w:t>
      </w:r>
    </w:p>
    <w:p>
      <w:pPr>
        <w:spacing w:before="87" w:line="290" w:lineRule="auto"/>
        <w:ind w:left="180" w:right="1341" w:firstLine="0"/>
        <w:jc w:val="left"/>
        <w:rPr>
          <w:sz w:val="24"/>
        </w:rPr>
      </w:pPr>
      <w:r>
        <w:rPr>
          <w:sz w:val="24"/>
        </w:rPr>
        <w:t>#a. Adding Hidden layers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model.add(Dense(units=300,kernel_initializer="random_uniform",activation="relu"))</w:t>
      </w:r>
      <w:r>
        <w:rPr>
          <w:spacing w:val="-52"/>
          <w:sz w:val="24"/>
        </w:rPr>
        <w:t xml:space="preserve"> </w:t>
      </w:r>
      <w:r>
        <w:rPr>
          <w:spacing w:val="-1"/>
          <w:sz w:val="24"/>
        </w:rPr>
        <w:t>model.add(Dense(units=200,kernel_initializer="random_uniform",activation="relu"))</w:t>
      </w:r>
    </w:p>
    <w:p>
      <w:pPr>
        <w:spacing w:before="27" w:line="290" w:lineRule="auto"/>
        <w:ind w:left="180" w:right="2202" w:firstLine="0"/>
        <w:jc w:val="left"/>
        <w:rPr>
          <w:b/>
          <w:i/>
          <w:sz w:val="24"/>
        </w:rPr>
      </w:pPr>
      <w:r>
        <w:rPr>
          <w:sz w:val="24"/>
        </w:rPr>
        <w:t>#b. Adding Output layer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model.add(Dense(units=1,kernel_initializer="random_uniform",activation="sigmoid"))</w:t>
      </w:r>
      <w:r>
        <w:rPr>
          <w:sz w:val="24"/>
        </w:rPr>
        <w:t xml:space="preserve"> </w:t>
      </w:r>
      <w:r>
        <w:rPr>
          <w:b/>
          <w:i/>
          <w:sz w:val="24"/>
        </w:rPr>
        <w:t>#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5.Configuring the Learning Process</w:t>
      </w:r>
    </w:p>
    <w:p>
      <w:pPr>
        <w:spacing w:before="27" w:line="312" w:lineRule="auto"/>
        <w:ind w:left="939" w:right="6211" w:hanging="760"/>
        <w:jc w:val="left"/>
        <w:rPr>
          <w:sz w:val="24"/>
        </w:rPr>
      </w:pPr>
      <w:r>
        <w:rPr>
          <w:spacing w:val="-1"/>
          <w:sz w:val="24"/>
        </w:rPr>
        <w:t>model.compile(loss='binary_crossentropy',</w:t>
      </w:r>
      <w:r>
        <w:rPr>
          <w:spacing w:val="-52"/>
          <w:sz w:val="24"/>
        </w:rPr>
        <w:t xml:space="preserve"> </w:t>
      </w:r>
      <w:r>
        <w:rPr>
          <w:sz w:val="24"/>
        </w:rPr>
        <w:t>optimizer='adam',</w:t>
      </w:r>
      <w:r>
        <w:rPr>
          <w:spacing w:val="1"/>
          <w:sz w:val="24"/>
        </w:rPr>
        <w:t xml:space="preserve"> </w:t>
      </w:r>
      <w:r>
        <w:rPr>
          <w:sz w:val="24"/>
        </w:rPr>
        <w:t>metrics=['accuracy'])</w:t>
      </w:r>
    </w:p>
    <w:p>
      <w:pPr>
        <w:pStyle w:val="5"/>
        <w:spacing w:line="290" w:lineRule="exact"/>
      </w:pPr>
      <w:r>
        <w:t>#</w:t>
      </w:r>
      <w:r>
        <w:rPr>
          <w:spacing w:val="-2"/>
        </w:rPr>
        <w:t xml:space="preserve"> </w:t>
      </w:r>
      <w:r>
        <w:t>6.Summarize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>
      <w:pPr>
        <w:spacing w:before="87"/>
        <w:ind w:left="180" w:right="0" w:firstLine="0"/>
        <w:jc w:val="left"/>
        <w:rPr>
          <w:sz w:val="24"/>
        </w:rPr>
      </w:pPr>
      <w:r>
        <w:rPr>
          <w:sz w:val="24"/>
        </w:rPr>
        <w:t>model.summary()</w:t>
      </w:r>
    </w:p>
    <w:p>
      <w:pPr>
        <w:pStyle w:val="5"/>
        <w:spacing w:before="87"/>
      </w:pPr>
      <w:r>
        <w:t>#</w:t>
      </w:r>
      <w:r>
        <w:rPr>
          <w:spacing w:val="-9"/>
        </w:rPr>
        <w:t xml:space="preserve"> </w:t>
      </w:r>
      <w:r>
        <w:t>7.Training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</w:p>
    <w:p>
      <w:pPr>
        <w:spacing w:before="86" w:line="312" w:lineRule="auto"/>
        <w:ind w:left="180" w:right="4997" w:firstLine="0"/>
        <w:jc w:val="left"/>
        <w:rPr>
          <w:sz w:val="24"/>
        </w:rPr>
      </w:pPr>
      <w:r>
        <w:rPr>
          <w:sz w:val="24"/>
        </w:rPr>
        <w:t>#fit or train the model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r=model.fit_generator(x_train,steps_per_epoch=13,</w:t>
      </w:r>
    </w:p>
    <w:p>
      <w:pPr>
        <w:spacing w:before="0" w:line="312" w:lineRule="auto"/>
        <w:ind w:left="1265" w:right="6156" w:firstLine="0"/>
        <w:jc w:val="left"/>
        <w:rPr>
          <w:sz w:val="24"/>
        </w:rPr>
      </w:pPr>
      <w:r>
        <w:rPr>
          <w:spacing w:val="-1"/>
          <w:sz w:val="24"/>
        </w:rPr>
        <w:t>epochs=30,validation_data=x_test,</w:t>
      </w:r>
      <w:r>
        <w:rPr>
          <w:spacing w:val="-52"/>
          <w:sz w:val="24"/>
        </w:rPr>
        <w:t xml:space="preserve"> </w:t>
      </w:r>
      <w:r>
        <w:rPr>
          <w:sz w:val="24"/>
        </w:rPr>
        <w:t>validation_steps=3)</w:t>
      </w:r>
    </w:p>
    <w:p>
      <w:pPr>
        <w:spacing w:before="0" w:line="271" w:lineRule="auto"/>
        <w:ind w:left="180" w:right="6241" w:firstLine="54"/>
        <w:jc w:val="left"/>
        <w:rPr>
          <w:sz w:val="24"/>
        </w:rPr>
      </w:pPr>
      <w:r>
        <w:rPr>
          <w:sz w:val="24"/>
        </w:rPr>
        <w:t>#plotting</w:t>
      </w:r>
      <w:r>
        <w:rPr>
          <w:spacing w:val="-7"/>
          <w:sz w:val="24"/>
        </w:rPr>
        <w:t xml:space="preserve"> </w:t>
      </w:r>
      <w:r>
        <w:rPr>
          <w:sz w:val="24"/>
        </w:rPr>
        <w:t>loss</w:t>
      </w:r>
      <w:r>
        <w:rPr>
          <w:spacing w:val="-6"/>
          <w:sz w:val="24"/>
        </w:rPr>
        <w:t xml:space="preserve"> </w:t>
      </w:r>
      <w:r>
        <w:rPr>
          <w:sz w:val="24"/>
        </w:rPr>
        <w:t>value</w:t>
      </w:r>
      <w:r>
        <w:rPr>
          <w:spacing w:val="-7"/>
          <w:sz w:val="24"/>
        </w:rPr>
        <w:t xml:space="preserve"> </w:t>
      </w:r>
      <w:r>
        <w:rPr>
          <w:sz w:val="24"/>
        </w:rPr>
        <w:t>import</w:t>
      </w:r>
      <w:r>
        <w:rPr>
          <w:spacing w:val="-6"/>
          <w:sz w:val="24"/>
        </w:rPr>
        <w:t xml:space="preserve"> </w:t>
      </w:r>
      <w:r>
        <w:rPr>
          <w:sz w:val="24"/>
        </w:rPr>
        <w:t>matplotlib.pyplot</w:t>
      </w:r>
      <w:r>
        <w:rPr>
          <w:spacing w:val="-51"/>
          <w:sz w:val="24"/>
        </w:rPr>
        <w:t xml:space="preserve"> </w:t>
      </w:r>
      <w:r>
        <w:rPr>
          <w:sz w:val="24"/>
        </w:rPr>
        <w:t>as plt plt.plot(r.history['loss'],label='loss')</w:t>
      </w:r>
      <w:r>
        <w:rPr>
          <w:spacing w:val="1"/>
          <w:sz w:val="24"/>
        </w:rPr>
        <w:t xml:space="preserve"> </w:t>
      </w:r>
      <w:r>
        <w:rPr>
          <w:sz w:val="24"/>
        </w:rPr>
        <w:t>plt.plot(r.history['val_loss'],label='val_loss')</w:t>
      </w:r>
    </w:p>
    <w:p>
      <w:pPr>
        <w:spacing w:before="45"/>
        <w:ind w:left="180" w:right="0" w:firstLine="0"/>
        <w:jc w:val="left"/>
        <w:rPr>
          <w:sz w:val="24"/>
        </w:rPr>
      </w:pPr>
      <w:r>
        <w:rPr>
          <w:sz w:val="24"/>
        </w:rPr>
        <w:t>plt.legend()</w:t>
      </w:r>
    </w:p>
    <w:p>
      <w:pPr>
        <w:spacing w:before="86" w:line="271" w:lineRule="auto"/>
        <w:ind w:left="180" w:right="6020" w:firstLine="54"/>
        <w:jc w:val="left"/>
        <w:rPr>
          <w:sz w:val="24"/>
        </w:rPr>
      </w:pPr>
      <w:r>
        <w:rPr>
          <w:sz w:val="24"/>
        </w:rPr>
        <w:t>#plotting accuracy value</w:t>
      </w:r>
      <w:r>
        <w:rPr>
          <w:spacing w:val="1"/>
          <w:sz w:val="24"/>
        </w:rPr>
        <w:t xml:space="preserve"> </w:t>
      </w:r>
      <w:r>
        <w:rPr>
          <w:sz w:val="24"/>
        </w:rPr>
        <w:t>plt.plot(r.history['accuracy'],label='acc')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plt.plot(r.history['val_accuracy'],label='val_acc')</w:t>
      </w:r>
      <w:r>
        <w:rPr>
          <w:spacing w:val="-52"/>
          <w:sz w:val="24"/>
        </w:rPr>
        <w:t xml:space="preserve"> </w:t>
      </w:r>
      <w:r>
        <w:rPr>
          <w:sz w:val="24"/>
        </w:rPr>
        <w:t>plt.legend()</w:t>
      </w:r>
    </w:p>
    <w:p>
      <w:pPr>
        <w:spacing w:before="49"/>
        <w:ind w:left="18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# 8.Save the Model</w:t>
      </w:r>
    </w:p>
    <w:p>
      <w:pPr>
        <w:spacing w:before="86"/>
        <w:ind w:left="180" w:right="0" w:firstLine="0"/>
        <w:jc w:val="left"/>
        <w:rPr>
          <w:sz w:val="24"/>
        </w:rPr>
      </w:pPr>
      <w:r>
        <w:rPr>
          <w:sz w:val="24"/>
        </w:rPr>
        <w:t>model.save("fire.h5")</w:t>
      </w:r>
    </w:p>
    <w:p>
      <w:pPr>
        <w:spacing w:before="0" w:line="240" w:lineRule="auto"/>
        <w:rPr>
          <w:sz w:val="24"/>
        </w:rPr>
      </w:pPr>
    </w:p>
    <w:p>
      <w:pPr>
        <w:pStyle w:val="5"/>
        <w:spacing w:before="174"/>
        <w:ind w:left="165"/>
      </w:pPr>
      <w:r>
        <w:t>#Training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Deploying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cloud</w:t>
      </w:r>
    </w:p>
    <w:p>
      <w:pPr>
        <w:pStyle w:val="11"/>
        <w:spacing w:before="206"/>
        <w:ind w:left="165"/>
      </w:pPr>
      <w:r>
        <w:t>pwd</w:t>
      </w:r>
    </w:p>
    <w:p>
      <w:pPr>
        <w:pStyle w:val="11"/>
        <w:spacing w:before="10"/>
        <w:rPr>
          <w:sz w:val="17"/>
        </w:rPr>
      </w:pPr>
    </w:p>
    <w:p>
      <w:pPr>
        <w:pStyle w:val="11"/>
        <w:ind w:left="165"/>
      </w:pPr>
      <w:r>
        <w:t>import os, types</w:t>
      </w:r>
    </w:p>
    <w:p>
      <w:pPr>
        <w:spacing w:after="0"/>
        <w:sectPr>
          <w:pgSz w:w="12240" w:h="15840"/>
          <w:pgMar w:top="1500" w:right="160" w:bottom="280" w:left="1260" w:header="720" w:footer="720" w:gutter="0"/>
          <w:cols w:space="720" w:num="1"/>
        </w:sectPr>
      </w:pPr>
    </w:p>
    <w:p>
      <w:pPr>
        <w:pStyle w:val="11"/>
        <w:spacing w:before="73"/>
        <w:ind w:left="165"/>
      </w:pPr>
      <w:r>
        <w:t>import pandas as pd</w:t>
      </w:r>
    </w:p>
    <w:p>
      <w:pPr>
        <w:pStyle w:val="11"/>
        <w:spacing w:before="10"/>
        <w:rPr>
          <w:sz w:val="17"/>
        </w:rPr>
      </w:pPr>
    </w:p>
    <w:p>
      <w:pPr>
        <w:pStyle w:val="11"/>
        <w:spacing w:line="444" w:lineRule="auto"/>
        <w:ind w:left="165" w:right="7483"/>
      </w:pPr>
      <w:r>
        <w:t>from botocore.client import Config</w:t>
      </w:r>
      <w:r>
        <w:rPr>
          <w:spacing w:val="-57"/>
        </w:rPr>
        <w:t xml:space="preserve"> </w:t>
      </w:r>
      <w:r>
        <w:t>import ibm_boto3</w:t>
      </w:r>
    </w:p>
    <w:p>
      <w:pPr>
        <w:pStyle w:val="11"/>
        <w:spacing w:before="2" w:line="444" w:lineRule="auto"/>
        <w:ind w:left="165" w:right="8229"/>
      </w:pPr>
      <w:r>
        <w:t xml:space="preserve">def </w:t>
      </w:r>
      <w:r>
        <w:rPr>
          <w:u w:val="single"/>
        </w:rPr>
        <w:t xml:space="preserve">    </w:t>
      </w:r>
      <w:r>
        <w:t>iter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(self): return 0</w:t>
      </w:r>
      <w:r>
        <w:rPr>
          <w:spacing w:val="-56"/>
        </w:rPr>
        <w:t xml:space="preserve"> </w:t>
      </w:r>
      <w:r>
        <w:t># @hidden_cell</w:t>
      </w:r>
    </w:p>
    <w:p>
      <w:pPr>
        <w:pStyle w:val="11"/>
        <w:spacing w:before="2" w:line="444" w:lineRule="auto"/>
        <w:ind w:left="165" w:right="1375"/>
      </w:pPr>
      <w:r>
        <w:t>#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accesses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credentials.</w:t>
      </w:r>
      <w:r>
        <w:rPr>
          <w:spacing w:val="-55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You might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remove those credentials</w:t>
      </w:r>
      <w:r>
        <w:rPr>
          <w:spacing w:val="-1"/>
        </w:rPr>
        <w:t xml:space="preserve"> </w:t>
      </w:r>
      <w:r>
        <w:t>before you</w:t>
      </w:r>
      <w:r>
        <w:rPr>
          <w:spacing w:val="-1"/>
        </w:rPr>
        <w:t xml:space="preserve"> </w:t>
      </w:r>
      <w:r>
        <w:t>share the</w:t>
      </w:r>
      <w:r>
        <w:rPr>
          <w:spacing w:val="-1"/>
        </w:rPr>
        <w:t xml:space="preserve"> </w:t>
      </w:r>
      <w:r>
        <w:t>notebook.</w:t>
      </w:r>
    </w:p>
    <w:p>
      <w:pPr>
        <w:pStyle w:val="11"/>
        <w:spacing w:before="2" w:line="444" w:lineRule="auto"/>
        <w:ind w:left="398" w:right="1341" w:hanging="234"/>
      </w:pPr>
      <w:r>
        <w:t>cos_client = ibm_boto3.client(service_name='s3',</w:t>
      </w:r>
      <w:r>
        <w:rPr>
          <w:spacing w:val="1"/>
        </w:rPr>
        <w:t xml:space="preserve"> </w:t>
      </w:r>
      <w:r>
        <w:rPr>
          <w:spacing w:val="-1"/>
        </w:rPr>
        <w:t>ibm_api_key_id='EHmhit2MD64AQnqYijN7mrXyaEYoh02jLsiuzU5mzGbt',</w:t>
      </w:r>
      <w:r>
        <w:rPr>
          <w:spacing w:val="-56"/>
        </w:rPr>
        <w:t xml:space="preserve"> </w:t>
      </w:r>
      <w:r>
        <w:t>ibm_auth_endpoint="https://iam.cloud.ibm.com/oidc/token",</w:t>
      </w:r>
      <w:r>
        <w:rPr>
          <w:spacing w:val="1"/>
        </w:rPr>
        <w:t xml:space="preserve"> </w:t>
      </w:r>
      <w:r>
        <w:t>config=Config(signature_version='oauth'),</w:t>
      </w:r>
    </w:p>
    <w:p>
      <w:pPr>
        <w:pStyle w:val="11"/>
        <w:spacing w:before="3" w:line="444" w:lineRule="auto"/>
        <w:ind w:left="165" w:right="3766"/>
      </w:pPr>
      <w:r>
        <w:t>endpoint_url='https://s3.private.us.cloud-object-storage.appdomain.cloud')</w:t>
      </w:r>
      <w:r>
        <w:rPr>
          <w:spacing w:val="-57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= 'ffdcnnmodelbook-donotdelete-pr-giva0vdmx0opfa'</w:t>
      </w:r>
    </w:p>
    <w:p>
      <w:pPr>
        <w:pStyle w:val="11"/>
        <w:spacing w:before="2"/>
        <w:ind w:left="165"/>
      </w:pPr>
      <w:r>
        <w:t>object_key = 'forestfiredataset.zip'</w:t>
      </w:r>
    </w:p>
    <w:p>
      <w:pPr>
        <w:pStyle w:val="11"/>
        <w:spacing w:before="10"/>
        <w:rPr>
          <w:sz w:val="17"/>
        </w:rPr>
      </w:pPr>
    </w:p>
    <w:p>
      <w:pPr>
        <w:pStyle w:val="11"/>
        <w:spacing w:line="444" w:lineRule="auto"/>
        <w:ind w:left="165" w:right="2902"/>
      </w:pPr>
      <w:r>
        <w:t>streaming_body_3 = cos_client.get_object(Bucket=bucket, Key=object_key)['Body']</w:t>
      </w:r>
      <w:r>
        <w:rPr>
          <w:spacing w:val="-57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loaded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botocore.response.StreamingBody</w:t>
      </w:r>
      <w:r>
        <w:rPr>
          <w:spacing w:val="-1"/>
        </w:rPr>
        <w:t xml:space="preserve"> </w:t>
      </w:r>
      <w:r>
        <w:t>object.</w:t>
      </w:r>
    </w:p>
    <w:p>
      <w:pPr>
        <w:pStyle w:val="11"/>
        <w:spacing w:before="2" w:line="259" w:lineRule="auto"/>
        <w:ind w:left="180" w:right="723" w:hanging="15"/>
      </w:pPr>
      <w:r>
        <w:t># Please read the documentation of ibm_boto3 and pandas to learn more about the possibilities to load the</w:t>
      </w:r>
      <w:r>
        <w:rPr>
          <w:spacing w:val="-57"/>
        </w:rPr>
        <w:t xml:space="preserve"> </w:t>
      </w:r>
      <w:r>
        <w:t>data.</w:t>
      </w:r>
    </w:p>
    <w:p>
      <w:pPr>
        <w:pStyle w:val="11"/>
        <w:spacing w:before="187" w:line="444" w:lineRule="auto"/>
        <w:ind w:left="165" w:right="4156"/>
      </w:pPr>
      <w:r>
        <w:t># ibm_boto3 documentation: https://ibm.github.io/ibm-cos-sdk-python/</w:t>
      </w:r>
      <w:r>
        <w:rPr>
          <w:spacing w:val="-57"/>
        </w:rPr>
        <w:t xml:space="preserve"> </w:t>
      </w:r>
      <w:r>
        <w:t xml:space="preserve"># pandas documentation: </w:t>
      </w:r>
      <w:r>
        <w:fldChar w:fldCharType="begin"/>
      </w:r>
      <w:r>
        <w:instrText xml:space="preserve"> HYPERLINK "http://pandas.pydata.org/" \h </w:instrText>
      </w:r>
      <w:r>
        <w:fldChar w:fldCharType="separate"/>
      </w:r>
      <w:r>
        <w:t>http://pandas.pydata.org/</w:t>
      </w:r>
      <w:r>
        <w:fldChar w:fldCharType="end"/>
      </w:r>
    </w:p>
    <w:p>
      <w:pPr>
        <w:pStyle w:val="11"/>
        <w:spacing w:before="1" w:line="444" w:lineRule="auto"/>
        <w:ind w:left="165" w:right="8546"/>
      </w:pPr>
      <w:r>
        <w:t>from io import BytesIO</w:t>
      </w:r>
      <w:r>
        <w:rPr>
          <w:spacing w:val="-57"/>
        </w:rPr>
        <w:t xml:space="preserve"> </w:t>
      </w:r>
      <w:r>
        <w:t>import zipfile</w:t>
      </w:r>
    </w:p>
    <w:p>
      <w:pPr>
        <w:pStyle w:val="11"/>
        <w:spacing w:before="2" w:line="444" w:lineRule="auto"/>
        <w:ind w:left="165" w:right="5203"/>
      </w:pPr>
      <w:r>
        <w:t>unzip=zipfile.ZipFile(BytesIO(streaming_body_3.read()),'r')</w:t>
      </w:r>
      <w:r>
        <w:rPr>
          <w:spacing w:val="-57"/>
        </w:rPr>
        <w:t xml:space="preserve"> </w:t>
      </w:r>
      <w:r>
        <w:t>file_paths=unzip.namelist()</w:t>
      </w:r>
    </w:p>
    <w:p>
      <w:pPr>
        <w:pStyle w:val="11"/>
        <w:spacing w:before="2" w:line="444" w:lineRule="auto"/>
        <w:ind w:left="398" w:right="8662" w:hanging="234"/>
      </w:pPr>
      <w:r>
        <w:t>for path in file_paths:</w:t>
      </w:r>
      <w:r>
        <w:rPr>
          <w:spacing w:val="-56"/>
        </w:rPr>
        <w:t xml:space="preserve"> </w:t>
      </w:r>
      <w:r>
        <w:t>unzip.extract(path)</w:t>
      </w:r>
    </w:p>
    <w:p>
      <w:pPr>
        <w:pStyle w:val="11"/>
        <w:spacing w:before="1"/>
        <w:ind w:left="165"/>
      </w:pPr>
      <w:r>
        <w:t>print(ls)</w:t>
      </w:r>
    </w:p>
    <w:p>
      <w:pPr>
        <w:pStyle w:val="11"/>
        <w:spacing w:before="11"/>
        <w:rPr>
          <w:sz w:val="17"/>
        </w:rPr>
      </w:pPr>
    </w:p>
    <w:p>
      <w:pPr>
        <w:pStyle w:val="8"/>
        <w:ind w:left="165"/>
      </w:pPr>
      <w:r>
        <w:t>#Import the libraries</w:t>
      </w:r>
    </w:p>
    <w:p>
      <w:pPr>
        <w:pStyle w:val="11"/>
        <w:spacing w:before="11"/>
        <w:rPr>
          <w:rFonts w:ascii="Arial"/>
          <w:b/>
          <w:sz w:val="17"/>
        </w:rPr>
      </w:pPr>
    </w:p>
    <w:p>
      <w:pPr>
        <w:pStyle w:val="11"/>
        <w:ind w:left="165"/>
      </w:pPr>
      <w:r>
        <w:t>import keras</w:t>
      </w:r>
    </w:p>
    <w:p>
      <w:pPr>
        <w:spacing w:after="0"/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11"/>
        <w:spacing w:before="73" w:line="444" w:lineRule="auto"/>
        <w:ind w:left="165" w:right="6226"/>
      </w:pPr>
      <w:r>
        <w:t>from</w:t>
      </w:r>
      <w:r>
        <w:rPr>
          <w:spacing w:val="-9"/>
        </w:rPr>
        <w:t xml:space="preserve"> </w:t>
      </w:r>
      <w:r>
        <w:t>tensorflow.keras.models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Sequential</w:t>
      </w:r>
      <w:r>
        <w:rPr>
          <w:spacing w:val="-5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tensorflow.keras.layers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Dense</w:t>
      </w:r>
    </w:p>
    <w:p>
      <w:pPr>
        <w:pStyle w:val="11"/>
        <w:spacing w:before="1"/>
        <w:ind w:left="165"/>
      </w:pPr>
      <w:r>
        <w:t>from matplotlib import pyplot as plt</w:t>
      </w:r>
    </w:p>
    <w:p>
      <w:pPr>
        <w:pStyle w:val="11"/>
        <w:spacing w:before="11"/>
        <w:rPr>
          <w:sz w:val="17"/>
        </w:rPr>
      </w:pPr>
    </w:p>
    <w:p>
      <w:pPr>
        <w:pStyle w:val="8"/>
        <w:ind w:left="165"/>
      </w:pPr>
      <w:r>
        <w:t>#Importing ImageDataGenerator from Keras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pStyle w:val="11"/>
        <w:spacing w:before="1"/>
        <w:ind w:left="165"/>
      </w:pPr>
      <w:r>
        <w:t># image preprocessing (or) image augmentation</w:t>
      </w:r>
    </w:p>
    <w:p>
      <w:pPr>
        <w:pStyle w:val="11"/>
        <w:spacing w:before="10"/>
        <w:rPr>
          <w:sz w:val="17"/>
        </w:rPr>
      </w:pPr>
    </w:p>
    <w:p>
      <w:pPr>
        <w:pStyle w:val="11"/>
        <w:spacing w:line="444" w:lineRule="auto"/>
        <w:ind w:left="165" w:right="3973"/>
      </w:pPr>
      <w:r>
        <w:t>from</w:t>
      </w:r>
      <w:r>
        <w:rPr>
          <w:spacing w:val="-9"/>
        </w:rPr>
        <w:t xml:space="preserve"> </w:t>
      </w:r>
      <w:r>
        <w:t>tensorflow.keras.preprocessing.image</w:t>
      </w:r>
      <w:r>
        <w:rPr>
          <w:spacing w:val="-9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ImageDataGenerator</w:t>
      </w:r>
      <w:r>
        <w:rPr>
          <w:spacing w:val="-56"/>
        </w:rPr>
        <w:t xml:space="preserve"> </w:t>
      </w:r>
      <w:r>
        <w:t>#import the cnn layers</w:t>
      </w:r>
    </w:p>
    <w:p>
      <w:pPr>
        <w:pStyle w:val="8"/>
        <w:spacing w:before="2"/>
        <w:ind w:left="165"/>
      </w:pPr>
      <w:r>
        <w:t>#Defining the Parameters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pStyle w:val="11"/>
        <w:spacing w:before="1" w:line="259" w:lineRule="auto"/>
        <w:ind w:left="180" w:right="567" w:hanging="15"/>
      </w:pPr>
      <w:r>
        <w:t>train_datagen =</w:t>
      </w:r>
      <w:r>
        <w:rPr>
          <w:spacing w:val="1"/>
        </w:rPr>
        <w:t xml:space="preserve"> </w:t>
      </w:r>
      <w:r>
        <w:rPr>
          <w:spacing w:val="-1"/>
        </w:rPr>
        <w:t>ImageDataGenerator(rescale=1./255,shear_range=0.2,zoom_range=0.2,horizontal_flip=True,vertical_flip=Tr</w:t>
      </w:r>
      <w:r>
        <w:t xml:space="preserve"> ue)</w:t>
      </w:r>
    </w:p>
    <w:p>
      <w:pPr>
        <w:spacing w:before="186" w:line="444" w:lineRule="auto"/>
        <w:ind w:left="165" w:right="4642" w:firstLine="0"/>
        <w:jc w:val="left"/>
        <w:rPr>
          <w:rFonts w:ascii="Arial"/>
          <w:b/>
          <w:sz w:val="21"/>
        </w:rPr>
      </w:pPr>
      <w:r>
        <w:rPr>
          <w:rFonts w:ascii="Arial MT"/>
          <w:sz w:val="21"/>
        </w:rPr>
        <w:t>#rescale =&gt; rescaling pixel value from 0 to 255 to 0 to 1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#shear_range=&gt; counter clock wise rotation(anti clock)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test_datagen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=</w:t>
      </w:r>
      <w:r>
        <w:rPr>
          <w:rFonts w:ascii="Arial MT"/>
          <w:spacing w:val="58"/>
          <w:sz w:val="21"/>
        </w:rPr>
        <w:t xml:space="preserve"> </w:t>
      </w:r>
      <w:r>
        <w:rPr>
          <w:rFonts w:ascii="Arial MT"/>
          <w:sz w:val="21"/>
        </w:rPr>
        <w:t>ImageDataGenerator(rescale=1./255)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"/>
          <w:b/>
          <w:sz w:val="21"/>
        </w:rPr>
        <w:t>#Applying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ImageDataGenerator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functionality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to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train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dataset</w:t>
      </w:r>
    </w:p>
    <w:p>
      <w:pPr>
        <w:pStyle w:val="11"/>
        <w:spacing w:before="4" w:line="444" w:lineRule="auto"/>
        <w:ind w:left="2732" w:right="2007" w:hanging="2568"/>
      </w:pPr>
      <w:r>
        <w:t>x_train = train_datagen.flow_from_directory(r"/home/wsuser/work/Dataset/Dataset/train_set",</w:t>
      </w:r>
      <w:r>
        <w:rPr>
          <w:spacing w:val="-56"/>
        </w:rPr>
        <w:t xml:space="preserve"> </w:t>
      </w:r>
      <w:r>
        <w:t>target_size=(256,256),</w:t>
      </w:r>
    </w:p>
    <w:p>
      <w:pPr>
        <w:pStyle w:val="11"/>
        <w:spacing w:before="1" w:line="444" w:lineRule="auto"/>
        <w:ind w:left="2732" w:right="6033"/>
      </w:pPr>
      <w:r>
        <w:t>batch_size=32,</w:t>
      </w:r>
      <w:r>
        <w:rPr>
          <w:spacing w:val="1"/>
        </w:rPr>
        <w:t xml:space="preserve"> </w:t>
      </w:r>
      <w:r>
        <w:t>class_mode="binary")</w:t>
      </w:r>
    </w:p>
    <w:p>
      <w:pPr>
        <w:pStyle w:val="8"/>
        <w:spacing w:before="2"/>
        <w:ind w:left="165"/>
      </w:pPr>
      <w:r>
        <w:t>#Applying ImageDataGenerator functionality to test dataset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pStyle w:val="11"/>
        <w:spacing w:before="1" w:line="444" w:lineRule="auto"/>
        <w:ind w:left="2615" w:right="2217" w:hanging="2451"/>
      </w:pPr>
      <w:r>
        <w:t>x_test = test_datagen.flow_from_directory(r"/home/wsuser/work/Dataset/Dataset/test_set",</w:t>
      </w:r>
      <w:r>
        <w:rPr>
          <w:spacing w:val="-56"/>
        </w:rPr>
        <w:t xml:space="preserve"> </w:t>
      </w:r>
      <w:r>
        <w:t>target_size=(256,256),</w:t>
      </w:r>
    </w:p>
    <w:p>
      <w:pPr>
        <w:pStyle w:val="11"/>
        <w:spacing w:before="1" w:line="444" w:lineRule="auto"/>
        <w:ind w:left="2615" w:right="6150"/>
      </w:pPr>
      <w:r>
        <w:t>batch_size=32,</w:t>
      </w:r>
      <w:r>
        <w:rPr>
          <w:spacing w:val="1"/>
        </w:rPr>
        <w:t xml:space="preserve"> </w:t>
      </w:r>
      <w:r>
        <w:t>class_mode="binary")</w:t>
      </w:r>
    </w:p>
    <w:p>
      <w:pPr>
        <w:pStyle w:val="8"/>
        <w:spacing w:before="2"/>
        <w:ind w:left="165"/>
      </w:pPr>
      <w:r>
        <w:t>#Importing Model Building Libraries</w:t>
      </w:r>
    </w:p>
    <w:p>
      <w:pPr>
        <w:pStyle w:val="11"/>
        <w:spacing w:before="10"/>
        <w:rPr>
          <w:rFonts w:ascii="Arial"/>
          <w:b/>
          <w:sz w:val="17"/>
        </w:rPr>
      </w:pPr>
    </w:p>
    <w:p>
      <w:pPr>
        <w:pStyle w:val="11"/>
        <w:spacing w:before="1" w:line="444" w:lineRule="auto"/>
        <w:ind w:left="165" w:right="5961"/>
        <w:jc w:val="both"/>
      </w:pPr>
      <w:r>
        <w:t>from</w:t>
      </w:r>
      <w:r>
        <w:rPr>
          <w:spacing w:val="-9"/>
        </w:rPr>
        <w:t xml:space="preserve"> </w:t>
      </w:r>
      <w:r>
        <w:t>tensorflow.keras.layers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Convolution2D</w:t>
      </w:r>
      <w:r>
        <w:rPr>
          <w:spacing w:val="-56"/>
        </w:rPr>
        <w:t xml:space="preserve"> </w:t>
      </w:r>
      <w:r>
        <w:t>from tensorflow.keras.layers import MaxPooling2D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tensorflow.keras.layers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Flatten</w:t>
      </w:r>
    </w:p>
    <w:p>
      <w:pPr>
        <w:pStyle w:val="11"/>
        <w:spacing w:before="2" w:line="444" w:lineRule="auto"/>
        <w:ind w:left="165" w:right="4771"/>
        <w:jc w:val="both"/>
      </w:pPr>
      <w:r>
        <w:rPr>
          <w:spacing w:val="-1"/>
        </w:rPr>
        <w:t xml:space="preserve">from tensorflow.keras.optimizers </w:t>
      </w:r>
      <w:r>
        <w:t>import Adam , SGD, RMSprop</w:t>
      </w:r>
      <w:r>
        <w:rPr>
          <w:spacing w:val="-56"/>
        </w:rPr>
        <w:t xml:space="preserve"> </w:t>
      </w:r>
      <w:r>
        <w:t>print(x_train.class_indices)</w:t>
      </w:r>
    </w:p>
    <w:p>
      <w:pPr>
        <w:spacing w:after="0" w:line="444" w:lineRule="auto"/>
        <w:jc w:val="both"/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spacing w:before="73" w:line="444" w:lineRule="auto"/>
        <w:ind w:left="165" w:right="8493" w:firstLine="0"/>
        <w:jc w:val="left"/>
        <w:rPr>
          <w:rFonts w:ascii="Arial MT"/>
          <w:sz w:val="21"/>
        </w:rPr>
      </w:pPr>
      <w:r>
        <w:rPr>
          <w:rFonts w:ascii="Arial"/>
          <w:b/>
          <w:sz w:val="21"/>
        </w:rPr>
        <w:t>#Intializing the model</w:t>
      </w:r>
      <w:r>
        <w:rPr>
          <w:rFonts w:ascii="Arial"/>
          <w:b/>
          <w:spacing w:val="-56"/>
          <w:sz w:val="21"/>
        </w:rPr>
        <w:t xml:space="preserve"> </w:t>
      </w:r>
      <w:r>
        <w:rPr>
          <w:rFonts w:ascii="Arial MT"/>
          <w:sz w:val="21"/>
        </w:rPr>
        <w:t>model = Sequential()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"/>
          <w:b/>
          <w:sz w:val="21"/>
        </w:rPr>
        <w:t>#Adding</w:t>
      </w:r>
      <w:r>
        <w:rPr>
          <w:rFonts w:ascii="Arial"/>
          <w:b/>
          <w:spacing w:val="13"/>
          <w:sz w:val="21"/>
        </w:rPr>
        <w:t xml:space="preserve"> </w:t>
      </w:r>
      <w:r>
        <w:rPr>
          <w:rFonts w:ascii="Arial"/>
          <w:b/>
          <w:sz w:val="21"/>
        </w:rPr>
        <w:t>CNN</w:t>
      </w:r>
      <w:r>
        <w:rPr>
          <w:rFonts w:ascii="Arial"/>
          <w:b/>
          <w:spacing w:val="13"/>
          <w:sz w:val="21"/>
        </w:rPr>
        <w:t xml:space="preserve"> </w:t>
      </w:r>
      <w:r>
        <w:rPr>
          <w:rFonts w:ascii="Arial"/>
          <w:b/>
          <w:sz w:val="21"/>
        </w:rPr>
        <w:t>layers</w:t>
      </w:r>
      <w:r>
        <w:rPr>
          <w:rFonts w:ascii="Arial"/>
          <w:b/>
          <w:spacing w:val="1"/>
          <w:sz w:val="21"/>
        </w:rPr>
        <w:t xml:space="preserve"> </w:t>
      </w:r>
      <w:r>
        <w:rPr>
          <w:rFonts w:ascii="Arial MT"/>
          <w:sz w:val="21"/>
        </w:rPr>
        <w:t>#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add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convolution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layer</w:t>
      </w:r>
    </w:p>
    <w:p>
      <w:pPr>
        <w:pStyle w:val="11"/>
        <w:spacing w:before="3" w:line="444" w:lineRule="auto"/>
        <w:ind w:left="165" w:right="3306"/>
      </w:pPr>
      <w:r>
        <w:t>model.add(Convolution2D(32,(3,3),input_shape=(256,256,3),activation="relu"))</w:t>
      </w:r>
      <w:r>
        <w:rPr>
          <w:spacing w:val="-57"/>
        </w:rPr>
        <w:t xml:space="preserve"> </w:t>
      </w:r>
      <w:r>
        <w:t># 32 indicates =&gt; no of feature detectors</w:t>
      </w:r>
    </w:p>
    <w:p>
      <w:pPr>
        <w:pStyle w:val="11"/>
        <w:spacing w:before="2" w:line="444" w:lineRule="auto"/>
        <w:ind w:left="165" w:right="6567"/>
      </w:pPr>
      <w:r>
        <w:t>#(3,3)=&gt; kernel size (feature detector size)</w:t>
      </w:r>
      <w:r>
        <w:rPr>
          <w:spacing w:val="1"/>
        </w:rPr>
        <w:t xml:space="preserve"> </w:t>
      </w:r>
      <w:r>
        <w:t>#add max pooling layer</w:t>
      </w:r>
      <w:r>
        <w:rPr>
          <w:spacing w:val="1"/>
        </w:rPr>
        <w:t xml:space="preserve"> </w:t>
      </w:r>
      <w:r>
        <w:t>model.add(MaxPooling2D(pool_size=(2,2)))</w:t>
      </w:r>
      <w:r>
        <w:rPr>
          <w:spacing w:val="-57"/>
        </w:rPr>
        <w:t xml:space="preserve"> </w:t>
      </w:r>
      <w:r>
        <w:t>#add flatten layer =&gt; input to your ANN</w:t>
      </w:r>
      <w:r>
        <w:rPr>
          <w:spacing w:val="1"/>
        </w:rPr>
        <w:t xml:space="preserve"> </w:t>
      </w:r>
      <w:r>
        <w:t>model.add(Flatten())</w:t>
      </w:r>
    </w:p>
    <w:p>
      <w:pPr>
        <w:pStyle w:val="8"/>
        <w:spacing w:before="4"/>
        <w:ind w:left="165"/>
      </w:pPr>
      <w:r>
        <w:t>#Add Dense layers</w:t>
      </w:r>
    </w:p>
    <w:p>
      <w:pPr>
        <w:pStyle w:val="11"/>
        <w:spacing w:before="11"/>
        <w:rPr>
          <w:rFonts w:ascii="Arial"/>
          <w:b/>
          <w:sz w:val="17"/>
        </w:rPr>
      </w:pPr>
    </w:p>
    <w:p>
      <w:pPr>
        <w:pStyle w:val="11"/>
        <w:spacing w:line="444" w:lineRule="auto"/>
        <w:ind w:left="165" w:right="2778"/>
        <w:rPr>
          <w:rFonts w:ascii="Arial"/>
          <w:b/>
        </w:rPr>
      </w:pPr>
      <w:r>
        <w:t>#hidden layer</w:t>
      </w:r>
      <w:r>
        <w:rPr>
          <w:spacing w:val="1"/>
        </w:rPr>
        <w:t xml:space="preserve"> </w:t>
      </w:r>
      <w:r>
        <w:t>model.add(Dense(units=300,kernel_initializer="random_uniform",activation="relu"))</w:t>
      </w:r>
      <w:r>
        <w:rPr>
          <w:spacing w:val="1"/>
        </w:rPr>
        <w:t xml:space="preserve"> </w:t>
      </w:r>
      <w:r>
        <w:t>model.add(Dense(units=200,kernel_initializer="random_uniform",activation="relu"))</w:t>
      </w:r>
      <w:r>
        <w:rPr>
          <w:spacing w:val="1"/>
        </w:rPr>
        <w:t xml:space="preserve"> </w:t>
      </w:r>
      <w:r>
        <w:t>#output layer</w:t>
      </w:r>
      <w:r>
        <w:rPr>
          <w:spacing w:val="1"/>
        </w:rPr>
        <w:t xml:space="preserve"> </w:t>
      </w:r>
      <w:r>
        <w:t>model.add(Dense(units=1,kernel_initializer="random_uniform",activation="sigmoid"))</w:t>
      </w:r>
      <w:r>
        <w:rPr>
          <w:spacing w:val="-57"/>
        </w:rPr>
        <w:t xml:space="preserve"> </w:t>
      </w:r>
      <w:r>
        <w:rPr>
          <w:rFonts w:ascii="Arial"/>
          <w:b/>
        </w:rPr>
        <w:t>#Configuring the learning process</w:t>
      </w:r>
    </w:p>
    <w:p>
      <w:pPr>
        <w:pStyle w:val="11"/>
        <w:spacing w:before="5" w:line="444" w:lineRule="auto"/>
        <w:ind w:left="165" w:right="1341"/>
        <w:rPr>
          <w:rFonts w:ascii="Arial"/>
          <w:b/>
        </w:rPr>
      </w:pPr>
      <w:r>
        <w:t>#compile the model</w:t>
      </w:r>
      <w:r>
        <w:rPr>
          <w:spacing w:val="1"/>
        </w:rPr>
        <w:t xml:space="preserve"> </w:t>
      </w:r>
      <w:r>
        <w:rPr>
          <w:spacing w:val="-1"/>
        </w:rPr>
        <w:t>model.compile(loss=keras.losses.binary_crossentropy,optimizer="adam",metrics=['accuracy'])</w:t>
      </w:r>
      <w:r>
        <w:t xml:space="preserve"> </w:t>
      </w:r>
      <w:r>
        <w:rPr>
          <w:rFonts w:ascii="Arial"/>
          <w:b/>
        </w:rPr>
        <w:t>#Summarize the model</w:t>
      </w:r>
    </w:p>
    <w:p>
      <w:pPr>
        <w:pStyle w:val="11"/>
        <w:spacing w:before="3"/>
        <w:ind w:left="165"/>
      </w:pPr>
      <w:r>
        <w:t>model.summary()</w:t>
      </w:r>
    </w:p>
    <w:p>
      <w:pPr>
        <w:pStyle w:val="11"/>
        <w:spacing w:before="10"/>
        <w:rPr>
          <w:sz w:val="17"/>
        </w:rPr>
      </w:pPr>
    </w:p>
    <w:p>
      <w:pPr>
        <w:pStyle w:val="11"/>
        <w:spacing w:line="444" w:lineRule="auto"/>
        <w:ind w:left="165" w:right="1995"/>
      </w:pPr>
      <w:r>
        <w:rPr>
          <w:rFonts w:ascii="Arial"/>
          <w:b/>
        </w:rPr>
        <w:t>#Training the model</w:t>
      </w:r>
      <w:r>
        <w:rPr>
          <w:rFonts w:ascii="Arial"/>
          <w:b/>
          <w:spacing w:val="1"/>
        </w:rPr>
        <w:t xml:space="preserve"> </w:t>
      </w:r>
      <w:r>
        <w:t>model.fit(x_train,steps_per_epoch=13,epochs=30,validation_data=x_test,validation_steps=3)</w:t>
      </w:r>
      <w:r>
        <w:rPr>
          <w:spacing w:val="-57"/>
        </w:rPr>
        <w:t xml:space="preserve"> </w:t>
      </w:r>
      <w:r>
        <w:t>#steps_per_epoch = no of training images/batch size</w:t>
      </w:r>
    </w:p>
    <w:p>
      <w:pPr>
        <w:pStyle w:val="11"/>
        <w:spacing w:before="3"/>
        <w:ind w:left="165"/>
      </w:pPr>
      <w:r>
        <w:t>#validation_steps = no of testing images/batch size</w:t>
      </w:r>
    </w:p>
    <w:p>
      <w:pPr>
        <w:pStyle w:val="11"/>
        <w:spacing w:before="10"/>
        <w:rPr>
          <w:sz w:val="17"/>
        </w:rPr>
      </w:pPr>
    </w:p>
    <w:p>
      <w:pPr>
        <w:spacing w:before="0" w:line="444" w:lineRule="auto"/>
        <w:ind w:left="165" w:right="8688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#Saving the model</w:t>
      </w:r>
      <w:r>
        <w:rPr>
          <w:rFonts w:ascii="Arial"/>
          <w:b/>
          <w:spacing w:val="1"/>
          <w:sz w:val="21"/>
        </w:rPr>
        <w:t xml:space="preserve"> </w:t>
      </w:r>
      <w:r>
        <w:rPr>
          <w:rFonts w:ascii="Arial MT"/>
          <w:sz w:val="21"/>
        </w:rPr>
        <w:t>model.save("fire.h5")</w:t>
      </w:r>
      <w:r>
        <w:rPr>
          <w:rFonts w:ascii="Arial MT"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#IBM Deployment</w:t>
      </w:r>
    </w:p>
    <w:p>
      <w:pPr>
        <w:spacing w:after="0" w:line="444" w:lineRule="auto"/>
        <w:jc w:val="left"/>
        <w:rPr>
          <w:rFonts w:ascii="Arial"/>
          <w:sz w:val="21"/>
        </w:rPr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11"/>
        <w:spacing w:before="73"/>
        <w:ind w:left="165"/>
      </w:pPr>
      <w:r>
        <w:t>!pip install watson-machine-learning-client</w:t>
      </w:r>
    </w:p>
    <w:p>
      <w:pPr>
        <w:pStyle w:val="11"/>
        <w:spacing w:before="10"/>
        <w:rPr>
          <w:sz w:val="17"/>
        </w:rPr>
      </w:pPr>
    </w:p>
    <w:p>
      <w:pPr>
        <w:pStyle w:val="11"/>
        <w:spacing w:line="444" w:lineRule="auto"/>
        <w:ind w:left="165" w:right="4997"/>
      </w:pPr>
      <w:r>
        <w:rPr>
          <w:spacing w:val="-1"/>
        </w:rPr>
        <w:t>from</w:t>
      </w:r>
      <w:r>
        <w:rPr>
          <w:spacing w:val="4"/>
        </w:rPr>
        <w:t xml:space="preserve"> </w:t>
      </w:r>
      <w:r>
        <w:rPr>
          <w:spacing w:val="-1"/>
        </w:rPr>
        <w:t>ibm_watson_machine_learning</w:t>
      </w:r>
      <w:r>
        <w:rPr>
          <w:spacing w:val="4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APIClient</w:t>
      </w:r>
      <w:r>
        <w:rPr>
          <w:spacing w:val="-55"/>
        </w:rPr>
        <w:t xml:space="preserve"> </w:t>
      </w:r>
      <w:r>
        <w:t>wml_credentials={</w:t>
      </w:r>
    </w:p>
    <w:p>
      <w:pPr>
        <w:pStyle w:val="11"/>
        <w:spacing w:before="2" w:line="444" w:lineRule="auto"/>
        <w:ind w:left="398" w:right="4040"/>
      </w:pPr>
      <w:r>
        <w:t>"url":"https://us-south.ml.cloud.ibm.com",</w:t>
      </w:r>
      <w:r>
        <w:rPr>
          <w:spacing w:val="1"/>
        </w:rPr>
        <w:t xml:space="preserve"> </w:t>
      </w:r>
      <w:r>
        <w:rPr>
          <w:spacing w:val="-1"/>
        </w:rPr>
        <w:t>"apikey":"1AfypwQwqeHikzD7u4LIKT6DMnD-RPDTyYLRBofzNBPp"</w:t>
      </w:r>
    </w:p>
    <w:p>
      <w:pPr>
        <w:pStyle w:val="11"/>
        <w:spacing w:before="2"/>
        <w:ind w:left="165"/>
      </w:pPr>
      <w:r>
        <w:t>}</w:t>
      </w:r>
    </w:p>
    <w:p>
      <w:pPr>
        <w:pStyle w:val="11"/>
        <w:spacing w:before="10"/>
        <w:rPr>
          <w:sz w:val="17"/>
        </w:rPr>
      </w:pPr>
    </w:p>
    <w:p>
      <w:pPr>
        <w:pStyle w:val="11"/>
        <w:spacing w:line="444" w:lineRule="auto"/>
        <w:ind w:left="165" w:right="7501"/>
      </w:pPr>
      <w:r>
        <w:t>client=APIClient(wml_credentials)</w:t>
      </w:r>
      <w:r>
        <w:rPr>
          <w:spacing w:val="-57"/>
        </w:rPr>
        <w:t xml:space="preserve"> </w:t>
      </w:r>
      <w:r>
        <w:t>print(client)</w:t>
      </w:r>
    </w:p>
    <w:p>
      <w:pPr>
        <w:pStyle w:val="11"/>
        <w:spacing w:before="2" w:line="444" w:lineRule="auto"/>
        <w:ind w:left="398" w:right="6795" w:hanging="234"/>
      </w:pPr>
      <w:r>
        <w:t>def guid_space_name(client,fire_deploy):</w:t>
      </w:r>
      <w:r>
        <w:rPr>
          <w:spacing w:val="-56"/>
        </w:rPr>
        <w:t xml:space="preserve"> </w:t>
      </w:r>
      <w:r>
        <w:t>space=client.spaces.get_details()</w:t>
      </w:r>
    </w:p>
    <w:p>
      <w:pPr>
        <w:pStyle w:val="11"/>
        <w:spacing w:before="2" w:line="444" w:lineRule="auto"/>
        <w:ind w:left="165" w:right="1317" w:firstLine="233"/>
      </w:pPr>
      <w:r>
        <w:t>return(next(item for item in space['resources'] if item['entity']['name']==fire_deploy)['metadata']['id'])</w:t>
      </w:r>
      <w:r>
        <w:rPr>
          <w:spacing w:val="-56"/>
        </w:rPr>
        <w:t xml:space="preserve"> </w:t>
      </w:r>
      <w:r>
        <w:t>space_uid=guid_space_name(client,'cnn_fire')</w:t>
      </w:r>
    </w:p>
    <w:p>
      <w:pPr>
        <w:pStyle w:val="11"/>
        <w:spacing w:before="2" w:line="444" w:lineRule="auto"/>
        <w:ind w:left="165" w:right="7110"/>
      </w:pPr>
      <w:r>
        <w:t>print("Space UID "+space_uid)</w:t>
      </w:r>
      <w:r>
        <w:rPr>
          <w:spacing w:val="1"/>
        </w:rPr>
        <w:t xml:space="preserve"> </w:t>
      </w:r>
      <w:r>
        <w:t>client.set.default_space(space_uid)</w:t>
      </w:r>
      <w:r>
        <w:rPr>
          <w:spacing w:val="1"/>
        </w:rPr>
        <w:t xml:space="preserve"> </w:t>
      </w:r>
      <w:r>
        <w:t>client.software_specifications.list(200)</w:t>
      </w:r>
    </w:p>
    <w:p>
      <w:pPr>
        <w:pStyle w:val="11"/>
        <w:spacing w:before="2" w:line="444" w:lineRule="auto"/>
        <w:ind w:left="165" w:right="1782"/>
      </w:pPr>
      <w:r>
        <w:t>software_space_uid=client.software_specifications.get_uid_by_name('tensorflow_rt22.1-py3.9')</w:t>
      </w:r>
      <w:r>
        <w:rPr>
          <w:spacing w:val="-57"/>
        </w:rPr>
        <w:t xml:space="preserve"> </w:t>
      </w:r>
      <w:r>
        <w:t>print(software_space_uid)</w:t>
      </w:r>
    </w:p>
    <w:p>
      <w:pPr>
        <w:pStyle w:val="11"/>
        <w:spacing w:before="2"/>
        <w:ind w:left="165"/>
      </w:pPr>
      <w:r>
        <w:t>print(ls)</w:t>
      </w:r>
    </w:p>
    <w:p>
      <w:pPr>
        <w:pStyle w:val="11"/>
        <w:spacing w:before="10"/>
        <w:rPr>
          <w:sz w:val="17"/>
        </w:rPr>
      </w:pPr>
    </w:p>
    <w:p>
      <w:pPr>
        <w:pStyle w:val="11"/>
        <w:spacing w:line="444" w:lineRule="auto"/>
        <w:ind w:left="165" w:right="1828"/>
      </w:pPr>
      <w:r>
        <w:t>!tar -zcvf fire-classification-model.tgz fire.h5</w:t>
      </w:r>
      <w:r>
        <w:rPr>
          <w:spacing w:val="1"/>
        </w:rPr>
        <w:t xml:space="preserve"> </w:t>
      </w:r>
      <w:r>
        <w:rPr>
          <w:spacing w:val="-1"/>
        </w:rPr>
        <w:t>model_details=client.repository.store_model(model='fire-classification-model.tgz',meta_props={</w:t>
      </w:r>
    </w:p>
    <w:p>
      <w:pPr>
        <w:pStyle w:val="11"/>
        <w:spacing w:before="2" w:line="444" w:lineRule="auto"/>
        <w:ind w:left="398"/>
      </w:pPr>
      <w:r>
        <w:t>client.repository.ModelMetaNames.NAME:"CNN Model Building",</w:t>
      </w:r>
      <w:r>
        <w:rPr>
          <w:spacing w:val="1"/>
        </w:rPr>
        <w:t xml:space="preserve"> </w:t>
      </w:r>
      <w:r>
        <w:t>client.repository.ModelMetaNames.TYPE:'tensorflow_2.7',</w:t>
      </w:r>
      <w:r>
        <w:rPr>
          <w:spacing w:val="1"/>
        </w:rPr>
        <w:t xml:space="preserve"> </w:t>
      </w:r>
      <w:r>
        <w:rPr>
          <w:spacing w:val="-1"/>
        </w:rPr>
        <w:t>client.repository.ModelMetaNames.SOFTWARE_SPEC_UID:software_space_uid</w:t>
      </w:r>
    </w:p>
    <w:p>
      <w:pPr>
        <w:pStyle w:val="11"/>
        <w:spacing w:before="3"/>
        <w:ind w:left="165"/>
      </w:pPr>
      <w:r>
        <w:t>})</w:t>
      </w:r>
    </w:p>
    <w:p>
      <w:pPr>
        <w:pStyle w:val="11"/>
        <w:spacing w:before="10"/>
        <w:rPr>
          <w:sz w:val="17"/>
        </w:rPr>
      </w:pPr>
    </w:p>
    <w:p>
      <w:pPr>
        <w:pStyle w:val="11"/>
        <w:spacing w:line="444" w:lineRule="auto"/>
        <w:ind w:left="165" w:right="5468"/>
      </w:pPr>
      <w:r>
        <w:rPr>
          <w:spacing w:val="-1"/>
        </w:rPr>
        <w:t>model_id=client.repository.get_model_id(model_details)</w:t>
      </w:r>
      <w:r>
        <w:rPr>
          <w:spacing w:val="-56"/>
        </w:rPr>
        <w:t xml:space="preserve"> </w:t>
      </w:r>
      <w:r>
        <w:t>print(model_id)</w:t>
      </w:r>
      <w:r>
        <w:rPr>
          <w:spacing w:val="1"/>
        </w:rPr>
        <w:t xml:space="preserve"> </w:t>
      </w:r>
      <w:r>
        <w:rPr>
          <w:rFonts w:ascii="Arial"/>
          <w:i/>
        </w:rPr>
        <w:t>'</w:t>
      </w:r>
      <w:r>
        <w:t>client.repository.download(model_id,'fire.tar.gb')</w:t>
      </w:r>
      <w:r>
        <w:rPr>
          <w:spacing w:val="1"/>
        </w:rPr>
        <w:t xml:space="preserve"> </w:t>
      </w:r>
      <w:r>
        <w:t>print(ls)</w:t>
      </w:r>
    </w:p>
    <w:p>
      <w:pPr>
        <w:spacing w:after="0" w:line="444" w:lineRule="auto"/>
        <w:sectPr>
          <w:pgSz w:w="12240" w:h="15840"/>
          <w:pgMar w:top="1360" w:right="160" w:bottom="280" w:left="1260" w:header="720" w:footer="720" w:gutter="0"/>
          <w:cols w:space="720" w:num="1"/>
        </w:sectPr>
      </w:pPr>
    </w:p>
    <w:p>
      <w:pPr>
        <w:pStyle w:val="5"/>
        <w:spacing w:before="37"/>
        <w:jc w:val="both"/>
      </w:pPr>
      <w:r>
        <w:t>#</w:t>
      </w:r>
      <w:r>
        <w:rPr>
          <w:spacing w:val="-2"/>
        </w:rPr>
        <w:t xml:space="preserve"> </w:t>
      </w:r>
      <w:r>
        <w:t>Predictions</w:t>
      </w:r>
    </w:p>
    <w:p>
      <w:pPr>
        <w:spacing w:before="38" w:line="273" w:lineRule="auto"/>
        <w:ind w:left="180" w:right="6897" w:firstLine="0"/>
        <w:jc w:val="both"/>
        <w:rPr>
          <w:sz w:val="24"/>
        </w:rPr>
      </w:pPr>
      <w:r>
        <w:rPr>
          <w:sz w:val="24"/>
        </w:rPr>
        <w:t>#import load model from keras.model</w:t>
      </w:r>
      <w:r>
        <w:rPr>
          <w:spacing w:val="-52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keras.models</w:t>
      </w:r>
      <w:r>
        <w:rPr>
          <w:spacing w:val="-10"/>
          <w:sz w:val="24"/>
        </w:rPr>
        <w:t xml:space="preserve"> </w:t>
      </w:r>
      <w:r>
        <w:rPr>
          <w:sz w:val="24"/>
        </w:rPr>
        <w:t>import</w:t>
      </w:r>
      <w:r>
        <w:rPr>
          <w:spacing w:val="-10"/>
          <w:sz w:val="24"/>
        </w:rPr>
        <w:t xml:space="preserve"> </w:t>
      </w:r>
      <w:r>
        <w:rPr>
          <w:sz w:val="24"/>
        </w:rPr>
        <w:t>load_model</w:t>
      </w:r>
      <w:r>
        <w:rPr>
          <w:spacing w:val="-52"/>
          <w:sz w:val="24"/>
        </w:rPr>
        <w:t xml:space="preserve"> </w:t>
      </w:r>
      <w:r>
        <w:rPr>
          <w:sz w:val="24"/>
        </w:rPr>
        <w:t>#import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keras</w:t>
      </w:r>
    </w:p>
    <w:p>
      <w:pPr>
        <w:spacing w:before="0" w:line="273" w:lineRule="auto"/>
        <w:ind w:left="180" w:right="5716" w:firstLine="0"/>
        <w:jc w:val="left"/>
        <w:rPr>
          <w:sz w:val="24"/>
        </w:rPr>
      </w:pPr>
      <w:r>
        <w:rPr>
          <w:spacing w:val="-1"/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tensorflow.keras.preprocessing</w:t>
      </w:r>
      <w:r>
        <w:rPr>
          <w:spacing w:val="-8"/>
          <w:sz w:val="24"/>
        </w:rPr>
        <w:t xml:space="preserve"> </w:t>
      </w:r>
      <w:r>
        <w:rPr>
          <w:sz w:val="24"/>
        </w:rPr>
        <w:t>import</w:t>
      </w:r>
      <w:r>
        <w:rPr>
          <w:spacing w:val="-8"/>
          <w:sz w:val="24"/>
        </w:rPr>
        <w:t xml:space="preserve"> </w:t>
      </w:r>
      <w:r>
        <w:rPr>
          <w:sz w:val="24"/>
        </w:rPr>
        <w:t>image</w:t>
      </w:r>
      <w:r>
        <w:rPr>
          <w:spacing w:val="-51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numpy as np</w:t>
      </w:r>
    </w:p>
    <w:p>
      <w:pPr>
        <w:spacing w:before="0" w:line="273" w:lineRule="auto"/>
        <w:ind w:left="180" w:right="9451" w:firstLine="0"/>
        <w:jc w:val="left"/>
        <w:rPr>
          <w:sz w:val="24"/>
        </w:rPr>
      </w:pPr>
      <w:r>
        <w:rPr>
          <w:sz w:val="24"/>
        </w:rPr>
        <w:t>#import cv2</w:t>
      </w:r>
      <w:r>
        <w:rPr>
          <w:spacing w:val="-53"/>
          <w:sz w:val="24"/>
        </w:rPr>
        <w:t xml:space="preserve"> </w:t>
      </w:r>
      <w:r>
        <w:rPr>
          <w:sz w:val="24"/>
        </w:rPr>
        <w:t>import cv2</w:t>
      </w:r>
    </w:p>
    <w:p>
      <w:pPr>
        <w:spacing w:before="0" w:line="273" w:lineRule="auto"/>
        <w:ind w:left="180" w:right="6211" w:firstLine="0"/>
        <w:jc w:val="left"/>
        <w:rPr>
          <w:sz w:val="24"/>
        </w:rPr>
      </w:pPr>
      <w:r>
        <w:rPr>
          <w:sz w:val="24"/>
        </w:rPr>
        <w:t>#load the saved model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model=load_model("fire.h5")</w:t>
      </w:r>
    </w:p>
    <w:p>
      <w:pPr>
        <w:spacing w:before="0" w:line="271" w:lineRule="auto"/>
        <w:ind w:left="180" w:right="1341" w:firstLine="0"/>
        <w:jc w:val="left"/>
        <w:rPr>
          <w:sz w:val="24"/>
        </w:rPr>
      </w:pPr>
      <w:r>
        <w:rPr>
          <w:spacing w:val="-1"/>
          <w:sz w:val="24"/>
        </w:rPr>
        <w:t>img=image.load_img('/home/wsuser/work/Dataset/test_set/with</w:t>
      </w:r>
      <w:r>
        <w:rPr>
          <w:spacing w:val="-52"/>
          <w:sz w:val="24"/>
        </w:rPr>
        <w:t xml:space="preserve"> </w:t>
      </w:r>
      <w:r>
        <w:rPr>
          <w:sz w:val="24"/>
        </w:rPr>
        <w:t>fire/forest_fire_2268729_1280.jpg')</w:t>
      </w:r>
    </w:p>
    <w:p>
      <w:pPr>
        <w:spacing w:before="0" w:line="273" w:lineRule="auto"/>
        <w:ind w:left="180" w:right="4273" w:firstLine="0"/>
        <w:jc w:val="left"/>
        <w:rPr>
          <w:sz w:val="24"/>
        </w:rPr>
      </w:pPr>
      <w:r>
        <w:rPr>
          <w:sz w:val="24"/>
        </w:rPr>
        <w:t>x=image.img_to_array(img)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res=cv2.resize(x,dsize=(64,64),interpolation=cv2.INTER_CUBIC)</w:t>
      </w:r>
      <w:r>
        <w:rPr>
          <w:spacing w:val="-52"/>
          <w:sz w:val="24"/>
        </w:rPr>
        <w:t xml:space="preserve"> </w:t>
      </w:r>
      <w:r>
        <w:rPr>
          <w:sz w:val="24"/>
        </w:rPr>
        <w:t>#expand</w:t>
      </w:r>
      <w:r>
        <w:rPr>
          <w:spacing w:val="-1"/>
          <w:sz w:val="24"/>
        </w:rPr>
        <w:t xml:space="preserve"> </w:t>
      </w:r>
      <w:r>
        <w:rPr>
          <w:sz w:val="24"/>
        </w:rPr>
        <w:t>the image shape</w:t>
      </w:r>
    </w:p>
    <w:p>
      <w:pPr>
        <w:spacing w:before="0" w:line="273" w:lineRule="auto"/>
        <w:ind w:left="180" w:right="6211" w:firstLine="0"/>
        <w:jc w:val="left"/>
        <w:rPr>
          <w:sz w:val="24"/>
        </w:rPr>
      </w:pPr>
      <w:r>
        <w:rPr>
          <w:spacing w:val="-1"/>
          <w:sz w:val="24"/>
        </w:rPr>
        <w:t>x=np.expand_dims(res,axis=0)</w:t>
      </w:r>
      <w:r>
        <w:rPr>
          <w:spacing w:val="-52"/>
          <w:sz w:val="24"/>
        </w:rPr>
        <w:t xml:space="preserve"> </w:t>
      </w:r>
      <w:r>
        <w:rPr>
          <w:sz w:val="24"/>
        </w:rPr>
        <w:t>pred=model.predict(x)</w:t>
      </w:r>
    </w:p>
    <w:p>
      <w:pPr>
        <w:spacing w:before="0" w:line="273" w:lineRule="auto"/>
        <w:ind w:left="180" w:right="8559" w:firstLine="0"/>
        <w:jc w:val="left"/>
        <w:rPr>
          <w:sz w:val="24"/>
        </w:rPr>
      </w:pPr>
      <w:r>
        <w:rPr>
          <w:sz w:val="24"/>
        </w:rPr>
        <w:t>pred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r>
        <w:rPr>
          <w:sz w:val="24"/>
        </w:rPr>
        <w:t>int(pred[0][0])</w:t>
      </w:r>
      <w:r>
        <w:rPr>
          <w:spacing w:val="-51"/>
          <w:sz w:val="24"/>
        </w:rPr>
        <w:t xml:space="preserve"> </w:t>
      </w:r>
      <w:r>
        <w:rPr>
          <w:sz w:val="24"/>
        </w:rPr>
        <w:t>print(pred)</w:t>
      </w:r>
    </w:p>
    <w:p>
      <w:pPr>
        <w:spacing w:before="0" w:line="291" w:lineRule="exact"/>
        <w:ind w:left="180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pred==1:</w:t>
      </w:r>
    </w:p>
    <w:p>
      <w:pPr>
        <w:spacing w:before="25" w:line="273" w:lineRule="auto"/>
        <w:ind w:left="180" w:right="8809" w:firstLine="108"/>
        <w:jc w:val="left"/>
        <w:rPr>
          <w:sz w:val="24"/>
        </w:rPr>
      </w:pPr>
      <w:r>
        <w:rPr>
          <w:spacing w:val="-1"/>
          <w:sz w:val="24"/>
        </w:rPr>
        <w:t>print('Forest fire')</w:t>
      </w:r>
      <w:r>
        <w:rPr>
          <w:spacing w:val="-52"/>
          <w:sz w:val="24"/>
        </w:rPr>
        <w:t xml:space="preserve"> </w:t>
      </w:r>
      <w:r>
        <w:rPr>
          <w:sz w:val="24"/>
        </w:rPr>
        <w:t>elif</w:t>
      </w:r>
      <w:r>
        <w:rPr>
          <w:spacing w:val="-1"/>
          <w:sz w:val="24"/>
        </w:rPr>
        <w:t xml:space="preserve"> </w:t>
      </w:r>
      <w:r>
        <w:rPr>
          <w:sz w:val="24"/>
        </w:rPr>
        <w:t>pred==0:</w:t>
      </w:r>
    </w:p>
    <w:p>
      <w:pPr>
        <w:spacing w:before="0" w:line="291" w:lineRule="exact"/>
        <w:ind w:left="288" w:right="0" w:firstLine="0"/>
        <w:jc w:val="left"/>
        <w:rPr>
          <w:sz w:val="24"/>
        </w:rPr>
      </w:pPr>
      <w:r>
        <w:rPr>
          <w:sz w:val="24"/>
        </w:rPr>
        <w:t>print('No</w:t>
      </w:r>
      <w:r>
        <w:rPr>
          <w:spacing w:val="-3"/>
          <w:sz w:val="24"/>
        </w:rPr>
        <w:t xml:space="preserve"> </w:t>
      </w:r>
      <w:r>
        <w:rPr>
          <w:sz w:val="24"/>
        </w:rPr>
        <w:t>Fire')</w:t>
      </w:r>
    </w:p>
    <w:p>
      <w:pPr>
        <w:spacing w:before="6" w:line="240" w:lineRule="auto"/>
        <w:rPr>
          <w:sz w:val="30"/>
        </w:rPr>
      </w:pPr>
    </w:p>
    <w:p>
      <w:pPr>
        <w:pStyle w:val="5"/>
        <w:jc w:val="both"/>
      </w:pPr>
      <w:r>
        <w:t>#OpenCV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Processing</w:t>
      </w:r>
    </w:p>
    <w:p>
      <w:pPr>
        <w:spacing w:before="7" w:line="240" w:lineRule="auto"/>
        <w:rPr>
          <w:b/>
          <w:sz w:val="30"/>
        </w:rPr>
      </w:pPr>
    </w:p>
    <w:p>
      <w:pPr>
        <w:spacing w:before="0"/>
        <w:ind w:left="180" w:right="0" w:firstLine="0"/>
        <w:jc w:val="left"/>
        <w:rPr>
          <w:sz w:val="24"/>
        </w:rPr>
      </w:pPr>
      <w:r>
        <w:rPr>
          <w:sz w:val="24"/>
        </w:rPr>
        <w:t>import cv2</w:t>
      </w:r>
    </w:p>
    <w:p>
      <w:pPr>
        <w:spacing w:before="52"/>
        <w:ind w:left="180" w:right="0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numpy as</w:t>
      </w:r>
      <w:r>
        <w:rPr>
          <w:spacing w:val="-1"/>
          <w:sz w:val="24"/>
        </w:rPr>
        <w:t xml:space="preserve"> </w:t>
      </w:r>
      <w:r>
        <w:rPr>
          <w:sz w:val="24"/>
        </w:rPr>
        <w:t>np</w:t>
      </w:r>
    </w:p>
    <w:p>
      <w:pPr>
        <w:spacing w:before="52" w:line="283" w:lineRule="auto"/>
        <w:ind w:left="180" w:right="6813" w:firstLine="0"/>
        <w:jc w:val="left"/>
        <w:rPr>
          <w:sz w:val="24"/>
        </w:rPr>
      </w:pPr>
      <w:r>
        <w:rPr>
          <w:sz w:val="24"/>
        </w:rPr>
        <w:t># importing image function from keras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keras.preprocessing</w:t>
      </w:r>
      <w:r>
        <w:rPr>
          <w:spacing w:val="-13"/>
          <w:sz w:val="24"/>
        </w:rPr>
        <w:t xml:space="preserve"> </w:t>
      </w:r>
      <w:r>
        <w:rPr>
          <w:sz w:val="24"/>
        </w:rPr>
        <w:t>import</w:t>
      </w:r>
      <w:r>
        <w:rPr>
          <w:spacing w:val="-13"/>
          <w:sz w:val="24"/>
        </w:rPr>
        <w:t xml:space="preserve"> </w:t>
      </w:r>
      <w:r>
        <w:rPr>
          <w:sz w:val="24"/>
        </w:rPr>
        <w:t>image</w:t>
      </w:r>
      <w:r>
        <w:rPr>
          <w:spacing w:val="-51"/>
          <w:sz w:val="24"/>
        </w:rPr>
        <w:t xml:space="preserve"> </w:t>
      </w:r>
      <w:r>
        <w:rPr>
          <w:sz w:val="24"/>
        </w:rPr>
        <w:t># importing load_model from keras</w:t>
      </w:r>
      <w:r>
        <w:rPr>
          <w:spacing w:val="1"/>
          <w:sz w:val="24"/>
        </w:rPr>
        <w:t xml:space="preserve"> </w:t>
      </w:r>
      <w:r>
        <w:rPr>
          <w:sz w:val="24"/>
        </w:rPr>
        <w:t>from keras.models import load_model</w:t>
      </w:r>
      <w:r>
        <w:rPr>
          <w:spacing w:val="1"/>
          <w:sz w:val="24"/>
        </w:rPr>
        <w:t xml:space="preserve"> </w:t>
      </w:r>
      <w:r>
        <w:rPr>
          <w:sz w:val="24"/>
        </w:rPr>
        <w:t>#importing</w:t>
      </w:r>
      <w:r>
        <w:rPr>
          <w:spacing w:val="-1"/>
          <w:sz w:val="24"/>
        </w:rPr>
        <w:t xml:space="preserve"> </w:t>
      </w:r>
      <w:r>
        <w:rPr>
          <w:sz w:val="24"/>
        </w:rPr>
        <w:t>client from</w:t>
      </w:r>
      <w:r>
        <w:rPr>
          <w:spacing w:val="-1"/>
          <w:sz w:val="24"/>
        </w:rPr>
        <w:t xml:space="preserve"> </w:t>
      </w:r>
      <w:r>
        <w:rPr>
          <w:sz w:val="24"/>
        </w:rPr>
        <w:t>twilio API</w:t>
      </w:r>
    </w:p>
    <w:p>
      <w:pPr>
        <w:spacing w:before="0" w:line="290" w:lineRule="exact"/>
        <w:ind w:left="180" w:right="0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twilio.rest</w:t>
      </w:r>
      <w:r>
        <w:rPr>
          <w:spacing w:val="-3"/>
          <w:sz w:val="24"/>
        </w:rPr>
        <w:t xml:space="preserve"> </w:t>
      </w: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</w:p>
    <w:p>
      <w:pPr>
        <w:spacing w:before="52" w:line="283" w:lineRule="auto"/>
        <w:ind w:left="180" w:right="6081" w:firstLine="0"/>
        <w:jc w:val="left"/>
        <w:rPr>
          <w:sz w:val="24"/>
        </w:rPr>
      </w:pPr>
      <w:r>
        <w:rPr>
          <w:sz w:val="24"/>
        </w:rPr>
        <w:t>#importing</w:t>
      </w:r>
      <w:r>
        <w:rPr>
          <w:spacing w:val="-10"/>
          <w:sz w:val="24"/>
        </w:rPr>
        <w:t xml:space="preserve"> </w:t>
      </w:r>
      <w:r>
        <w:rPr>
          <w:sz w:val="24"/>
        </w:rPr>
        <w:t>playsound</w:t>
      </w:r>
      <w:r>
        <w:rPr>
          <w:spacing w:val="-9"/>
          <w:sz w:val="24"/>
        </w:rPr>
        <w:t xml:space="preserve"> </w:t>
      </w:r>
      <w:r>
        <w:rPr>
          <w:sz w:val="24"/>
        </w:rPr>
        <w:t>package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playsound</w:t>
      </w:r>
      <w:r>
        <w:rPr>
          <w:spacing w:val="-52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playsound</w:t>
      </w:r>
    </w:p>
    <w:p>
      <w:pPr>
        <w:spacing w:before="3" w:line="240" w:lineRule="auto"/>
        <w:rPr>
          <w:sz w:val="28"/>
        </w:rPr>
      </w:pPr>
    </w:p>
    <w:p>
      <w:pPr>
        <w:spacing w:before="0"/>
        <w:ind w:left="180" w:right="0" w:firstLine="0"/>
        <w:jc w:val="left"/>
        <w:rPr>
          <w:sz w:val="24"/>
        </w:rPr>
      </w:pPr>
      <w:r>
        <w:rPr>
          <w:sz w:val="24"/>
        </w:rPr>
        <w:t>model=load_model('/content/forest1.h5')</w:t>
      </w:r>
    </w:p>
    <w:p>
      <w:pPr>
        <w:spacing w:after="0"/>
        <w:jc w:val="left"/>
        <w:rPr>
          <w:sz w:val="24"/>
        </w:rPr>
        <w:sectPr>
          <w:pgSz w:w="12240" w:h="15840"/>
          <w:pgMar w:top="1400" w:right="160" w:bottom="280" w:left="1260" w:header="720" w:footer="720" w:gutter="0"/>
          <w:cols w:space="720" w:num="1"/>
        </w:sectPr>
      </w:pPr>
    </w:p>
    <w:p>
      <w:pPr>
        <w:spacing w:before="37" w:line="283" w:lineRule="auto"/>
        <w:ind w:left="180" w:right="7882" w:firstLine="0"/>
        <w:jc w:val="left"/>
        <w:rPr>
          <w:sz w:val="24"/>
        </w:rPr>
      </w:pPr>
      <w:r>
        <w:rPr>
          <w:spacing w:val="-1"/>
          <w:sz w:val="24"/>
        </w:rPr>
        <w:t>video = cv2.VideoCapture(0)</w:t>
      </w:r>
      <w:r>
        <w:rPr>
          <w:spacing w:val="-52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['forest','with</w:t>
      </w:r>
      <w:r>
        <w:rPr>
          <w:spacing w:val="-3"/>
          <w:sz w:val="24"/>
        </w:rPr>
        <w:t xml:space="preserve"> </w:t>
      </w:r>
      <w:r>
        <w:rPr>
          <w:sz w:val="24"/>
        </w:rPr>
        <w:t>fire']</w:t>
      </w:r>
    </w:p>
    <w:p>
      <w:pPr>
        <w:spacing w:before="0" w:line="240" w:lineRule="auto"/>
        <w:rPr>
          <w:sz w:val="24"/>
        </w:rPr>
      </w:pPr>
    </w:p>
    <w:p>
      <w:pPr>
        <w:spacing w:before="6" w:line="240" w:lineRule="auto"/>
        <w:rPr>
          <w:sz w:val="32"/>
        </w:rPr>
      </w:pPr>
    </w:p>
    <w:p>
      <w:pPr>
        <w:pStyle w:val="5"/>
        <w:ind w:left="165"/>
      </w:pPr>
      <w:r>
        <w:t>#Sending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Twilio</w:t>
      </w:r>
    </w:p>
    <w:p>
      <w:pPr>
        <w:spacing w:before="6" w:line="240" w:lineRule="auto"/>
        <w:rPr>
          <w:b/>
          <w:sz w:val="32"/>
        </w:rPr>
      </w:pPr>
    </w:p>
    <w:p>
      <w:pPr>
        <w:spacing w:before="1" w:line="283" w:lineRule="auto"/>
        <w:ind w:left="180" w:right="7342" w:firstLine="0"/>
        <w:jc w:val="left"/>
        <w:rPr>
          <w:sz w:val="24"/>
        </w:rPr>
      </w:pPr>
      <w:r>
        <w:rPr>
          <w:sz w:val="24"/>
        </w:rPr>
        <w:t>from twilio.rest import Client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playsound</w:t>
      </w:r>
      <w:r>
        <w:rPr>
          <w:spacing w:val="-10"/>
          <w:sz w:val="24"/>
        </w:rPr>
        <w:t xml:space="preserve"> </w:t>
      </w:r>
      <w:r>
        <w:rPr>
          <w:sz w:val="24"/>
        </w:rPr>
        <w:t>import</w:t>
      </w:r>
      <w:r>
        <w:rPr>
          <w:spacing w:val="-10"/>
          <w:sz w:val="24"/>
        </w:rPr>
        <w:t xml:space="preserve"> </w:t>
      </w:r>
      <w:r>
        <w:rPr>
          <w:sz w:val="24"/>
        </w:rPr>
        <w:t>playsound</w:t>
      </w:r>
      <w:r>
        <w:rPr>
          <w:spacing w:val="-5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pred==1:</w:t>
      </w:r>
    </w:p>
    <w:p>
      <w:pPr>
        <w:spacing w:before="0" w:line="283" w:lineRule="auto"/>
        <w:ind w:left="288" w:right="4997" w:firstLine="0"/>
        <w:jc w:val="left"/>
        <w:rPr>
          <w:sz w:val="24"/>
        </w:rPr>
      </w:pPr>
      <w:r>
        <w:rPr>
          <w:sz w:val="24"/>
        </w:rPr>
        <w:t>print('Forest fire')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account_sid='AC0919212286ee0fa7e4228913458e863f'</w:t>
      </w:r>
      <w:r>
        <w:rPr>
          <w:spacing w:val="-52"/>
          <w:sz w:val="24"/>
        </w:rPr>
        <w:t xml:space="preserve"> </w:t>
      </w:r>
      <w:r>
        <w:rPr>
          <w:sz w:val="24"/>
        </w:rPr>
        <w:t>auth_token='be43a0e16f576d34aad641b0cec546ef'</w:t>
      </w:r>
      <w:r>
        <w:rPr>
          <w:spacing w:val="1"/>
          <w:sz w:val="24"/>
        </w:rPr>
        <w:t xml:space="preserve"> </w:t>
      </w:r>
      <w:r>
        <w:rPr>
          <w:sz w:val="24"/>
        </w:rPr>
        <w:t>client=Client(account_sid,auth_token)</w:t>
      </w:r>
      <w:r>
        <w:rPr>
          <w:spacing w:val="1"/>
          <w:sz w:val="24"/>
        </w:rPr>
        <w:t xml:space="preserve"> </w:t>
      </w:r>
      <w:r>
        <w:rPr>
          <w:sz w:val="24"/>
        </w:rPr>
        <w:t>message=client.messages</w:t>
      </w:r>
      <w:r>
        <w:rPr>
          <w:spacing w:val="-1"/>
          <w:sz w:val="24"/>
        </w:rPr>
        <w:t xml:space="preserve"> </w:t>
      </w:r>
      <w:r>
        <w:rPr>
          <w:sz w:val="24"/>
        </w:rPr>
        <w:t>\</w:t>
      </w:r>
    </w:p>
    <w:p>
      <w:pPr>
        <w:spacing w:before="0" w:line="290" w:lineRule="exact"/>
        <w:ind w:left="288" w:right="0" w:firstLine="0"/>
        <w:jc w:val="left"/>
        <w:rPr>
          <w:sz w:val="24"/>
        </w:rPr>
      </w:pPr>
      <w:r>
        <w:rPr>
          <w:sz w:val="24"/>
        </w:rPr>
        <w:t>.create(</w:t>
      </w:r>
    </w:p>
    <w:p>
      <w:pPr>
        <w:spacing w:before="50" w:line="283" w:lineRule="auto"/>
        <w:ind w:left="505" w:right="6507" w:firstLine="0"/>
        <w:jc w:val="left"/>
        <w:rPr>
          <w:sz w:val="24"/>
        </w:rPr>
      </w:pPr>
      <w:r>
        <w:rPr>
          <w:sz w:val="24"/>
        </w:rPr>
        <w:t>body='forest</w:t>
      </w:r>
      <w:r>
        <w:rPr>
          <w:spacing w:val="-11"/>
          <w:sz w:val="24"/>
        </w:rPr>
        <w:t xml:space="preserve"> </w:t>
      </w:r>
      <w:r>
        <w:rPr>
          <w:sz w:val="24"/>
        </w:rPr>
        <w:t>fire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detected,stay</w:t>
      </w:r>
      <w:r>
        <w:rPr>
          <w:spacing w:val="-11"/>
          <w:sz w:val="24"/>
        </w:rPr>
        <w:t xml:space="preserve"> </w:t>
      </w:r>
      <w:r>
        <w:rPr>
          <w:sz w:val="24"/>
        </w:rPr>
        <w:t>alert',</w:t>
      </w:r>
      <w:r>
        <w:rPr>
          <w:spacing w:val="-51"/>
          <w:sz w:val="24"/>
        </w:rPr>
        <w:t xml:space="preserve"> </w:t>
      </w:r>
      <w:r>
        <w:rPr>
          <w:sz w:val="24"/>
        </w:rPr>
        <w:t>#use twilio free number</w:t>
      </w:r>
      <w:r>
        <w:rPr>
          <w:spacing w:val="1"/>
          <w:sz w:val="24"/>
        </w:rPr>
        <w:t xml:space="preserve"> </w:t>
      </w:r>
      <w:r>
        <w:rPr>
          <w:sz w:val="24"/>
        </w:rPr>
        <w:t>from_='+19803934024',</w:t>
      </w:r>
    </w:p>
    <w:p>
      <w:pPr>
        <w:spacing w:before="0" w:line="283" w:lineRule="auto"/>
        <w:ind w:left="505" w:right="8229" w:firstLine="0"/>
        <w:jc w:val="left"/>
        <w:rPr>
          <w:sz w:val="24"/>
        </w:rPr>
      </w:pPr>
      <w:r>
        <w:rPr>
          <w:sz w:val="24"/>
        </w:rPr>
        <w:t>#to number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to='+919962082226')</w:t>
      </w:r>
    </w:p>
    <w:p>
      <w:pPr>
        <w:spacing w:before="0" w:line="283" w:lineRule="auto"/>
        <w:ind w:left="288" w:right="8429" w:firstLine="0"/>
        <w:jc w:val="left"/>
        <w:rPr>
          <w:sz w:val="24"/>
        </w:rPr>
      </w:pPr>
      <w:r>
        <w:rPr>
          <w:sz w:val="24"/>
        </w:rPr>
        <w:t>print(message.sid)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print("Fire detected")</w:t>
      </w:r>
      <w:r>
        <w:rPr>
          <w:spacing w:val="-52"/>
          <w:sz w:val="24"/>
        </w:rPr>
        <w:t xml:space="preserve"> </w:t>
      </w:r>
      <w:r>
        <w:rPr>
          <w:sz w:val="24"/>
        </w:rPr>
        <w:t>print("SMS</w:t>
      </w:r>
      <w:r>
        <w:rPr>
          <w:spacing w:val="-1"/>
          <w:sz w:val="24"/>
        </w:rPr>
        <w:t xml:space="preserve"> </w:t>
      </w:r>
      <w:r>
        <w:rPr>
          <w:sz w:val="24"/>
        </w:rPr>
        <w:t>Sent!")</w:t>
      </w: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0" w:line="240" w:lineRule="auto"/>
        <w:rPr>
          <w:sz w:val="24"/>
        </w:rPr>
      </w:pPr>
    </w:p>
    <w:p>
      <w:pPr>
        <w:spacing w:before="12" w:line="240" w:lineRule="auto"/>
        <w:rPr>
          <w:sz w:val="27"/>
        </w:rPr>
      </w:pPr>
    </w:p>
    <w:p>
      <w:pPr>
        <w:pStyle w:val="4"/>
        <w:ind w:left="180" w:firstLine="0"/>
      </w:pPr>
      <w:r>
        <w:t>GitHub</w:t>
      </w:r>
      <w:r>
        <w:rPr>
          <w:spacing w:val="-5"/>
        </w:rPr>
        <w:t xml:space="preserve"> </w:t>
      </w:r>
      <w:r>
        <w:t>Link</w:t>
      </w:r>
    </w:p>
    <w:p/>
    <w:p>
      <w:r>
        <w:fldChar w:fldCharType="begin"/>
      </w:r>
      <w:r>
        <w:instrText xml:space="preserve"> HYPERLINK "https://github.com/IBM-EPBL/IBM-Project-1695-1658409969" </w:instrText>
      </w:r>
      <w:r>
        <w:fldChar w:fldCharType="separate"/>
      </w:r>
      <w:r>
        <w:rPr>
          <w:rStyle w:val="12"/>
        </w:rPr>
        <w:t xml:space="preserve">Go to </w:t>
      </w:r>
      <w:bookmarkStart w:id="0" w:name="_GoBack"/>
      <w:bookmarkEnd w:id="0"/>
      <w:r>
        <w:rPr>
          <w:rStyle w:val="12"/>
        </w:rPr>
        <w:t>Github</w:t>
      </w:r>
      <w:r>
        <w:fldChar w:fldCharType="end"/>
      </w:r>
    </w:p>
    <w:p>
      <w:pPr>
        <w:spacing w:before="4" w:line="240" w:lineRule="auto"/>
        <w:rPr>
          <w:sz w:val="16"/>
        </w:rPr>
      </w:pPr>
    </w:p>
    <w:sectPr>
      <w:pgSz w:w="12240" w:h="15840"/>
      <w:pgMar w:top="1500" w:right="160" w:bottom="280" w:left="12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6"/>
      <w:numFmt w:val="decimal"/>
      <w:lvlText w:val="%1"/>
      <w:lvlJc w:val="left"/>
      <w:pPr>
        <w:ind w:left="601" w:hanging="42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01" w:hanging="422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4" w:hanging="4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66" w:hanging="4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88" w:hanging="4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0" w:hanging="4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32" w:hanging="4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54" w:hanging="4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76" w:hanging="422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11"/>
      <w:numFmt w:val="decimal"/>
      <w:lvlText w:val="[%1]"/>
      <w:lvlJc w:val="left"/>
      <w:pPr>
        <w:ind w:left="180" w:hanging="60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44" w:hanging="60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08" w:hanging="60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2" w:hanging="6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6" w:hanging="6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00" w:hanging="6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64" w:hanging="6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28" w:hanging="6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92" w:hanging="600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[%1]"/>
      <w:lvlJc w:val="left"/>
      <w:pPr>
        <w:ind w:left="885" w:hanging="705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4" w:hanging="70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68" w:hanging="70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62" w:hanging="70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56" w:hanging="70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50" w:hanging="70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44" w:hanging="70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38" w:hanging="70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32" w:hanging="705"/>
      </w:pPr>
      <w:rPr>
        <w:rFonts w:hint="default"/>
        <w:lang w:val="en-US" w:eastAsia="en-US" w:bidi="ar-SA"/>
      </w:rPr>
    </w:lvl>
  </w:abstractNum>
  <w:abstractNum w:abstractNumId="3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366" w:hanging="187"/>
        <w:jc w:val="left"/>
      </w:pPr>
      <w:rPr>
        <w:rFonts w:hint="default"/>
        <w:b/>
        <w:bCs/>
        <w:spacing w:val="-5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6" w:hanging="18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52" w:hanging="18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8" w:hanging="18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44" w:hanging="18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90" w:hanging="18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36" w:hanging="18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82" w:hanging="18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28" w:hanging="187"/>
      </w:pPr>
      <w:rPr>
        <w:rFonts w:hint="default"/>
        <w:lang w:val="en-US" w:eastAsia="en-US" w:bidi="ar-SA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539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39" w:hanging="36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5">
    <w:nsid w:val="DCBA6B53"/>
    <w:multiLevelType w:val="multilevel"/>
    <w:tmpl w:val="DCBA6B53"/>
    <w:lvl w:ilvl="0" w:tentative="0">
      <w:start w:val="0"/>
      <w:numFmt w:val="bullet"/>
      <w:lvlText w:val="●"/>
      <w:lvlJc w:val="left"/>
      <w:pPr>
        <w:ind w:left="90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9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7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6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420" w:hanging="240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60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0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0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80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60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00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40" w:hanging="240"/>
      </w:pPr>
      <w:rPr>
        <w:rFonts w:hint="default"/>
        <w:lang w:val="en-US" w:eastAsia="en-US" w:bidi="ar-SA"/>
      </w:rPr>
    </w:lvl>
  </w:abstractNum>
  <w:abstractNum w:abstractNumId="7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85" w:hanging="36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605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9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71" w:hanging="360"/>
      </w:pPr>
      <w:rPr>
        <w:rFonts w:hint="default"/>
        <w:lang w:val="en-US" w:eastAsia="en-US" w:bidi="ar-SA"/>
      </w:rPr>
    </w:lvl>
  </w:abstractNum>
  <w:abstractNum w:abstractNumId="8">
    <w:nsid w:val="0248C179"/>
    <w:multiLevelType w:val="multilevel"/>
    <w:tmpl w:val="0248C179"/>
    <w:lvl w:ilvl="0" w:tentative="0">
      <w:start w:val="0"/>
      <w:numFmt w:val="bullet"/>
      <w:lvlText w:val="●"/>
      <w:lvlJc w:val="left"/>
      <w:pPr>
        <w:ind w:left="900" w:hanging="72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9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4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76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68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6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2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4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36" w:hanging="720"/>
      </w:pPr>
      <w:rPr>
        <w:rFonts w:hint="default"/>
        <w:lang w:val="en-US" w:eastAsia="en-US" w:bidi="ar-SA"/>
      </w:rPr>
    </w:lvl>
  </w:abstractNum>
  <w:abstractNum w:abstractNumId="9">
    <w:nsid w:val="03D62ECE"/>
    <w:multiLevelType w:val="multilevel"/>
    <w:tmpl w:val="03D62ECE"/>
    <w:lvl w:ilvl="0" w:tentative="0">
      <w:start w:val="3"/>
      <w:numFmt w:val="decimal"/>
      <w:lvlText w:val="%1"/>
      <w:lvlJc w:val="left"/>
      <w:pPr>
        <w:ind w:left="601" w:hanging="42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01" w:hanging="422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4" w:hanging="4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66" w:hanging="4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88" w:hanging="4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0" w:hanging="4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32" w:hanging="4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54" w:hanging="4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76" w:hanging="422"/>
      </w:pPr>
      <w:rPr>
        <w:rFonts w:hint="default"/>
        <w:lang w:val="en-US" w:eastAsia="en-US" w:bidi="ar-SA"/>
      </w:rPr>
    </w:lvl>
  </w:abstractNum>
  <w:abstractNum w:abstractNumId="10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420" w:hanging="240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60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0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0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80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60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00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40" w:hanging="240"/>
      </w:pPr>
      <w:rPr>
        <w:rFonts w:hint="default"/>
        <w:lang w:val="en-US" w:eastAsia="en-US" w:bidi="ar-SA"/>
      </w:rPr>
    </w:lvl>
  </w:abstractNum>
  <w:abstractNum w:abstractNumId="11">
    <w:nsid w:val="25B654F3"/>
    <w:multiLevelType w:val="multilevel"/>
    <w:tmpl w:val="25B654F3"/>
    <w:lvl w:ilvl="0" w:tentative="0">
      <w:start w:val="4"/>
      <w:numFmt w:val="decimal"/>
      <w:lvlText w:val="%1"/>
      <w:lvlJc w:val="left"/>
      <w:pPr>
        <w:ind w:left="601" w:hanging="42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01" w:hanging="422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4" w:hanging="4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66" w:hanging="4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88" w:hanging="4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0" w:hanging="4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32" w:hanging="4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54" w:hanging="4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76" w:hanging="422"/>
      </w:pPr>
      <w:rPr>
        <w:rFonts w:hint="default"/>
        <w:lang w:val="en-US" w:eastAsia="en-US" w:bidi="ar-SA"/>
      </w:rPr>
    </w:lvl>
  </w:abstractNum>
  <w:abstractNum w:abstractNumId="12">
    <w:nsid w:val="2A8F537B"/>
    <w:multiLevelType w:val="multilevel"/>
    <w:tmpl w:val="2A8F537B"/>
    <w:lvl w:ilvl="0" w:tentative="0">
      <w:start w:val="7"/>
      <w:numFmt w:val="decimal"/>
      <w:lvlText w:val="%1"/>
      <w:lvlJc w:val="left"/>
      <w:pPr>
        <w:ind w:left="586" w:hanging="42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86" w:hanging="422"/>
        <w:jc w:val="left"/>
      </w:pPr>
      <w:rPr>
        <w:rFonts w:hint="default"/>
        <w:b/>
        <w:bCs/>
        <w:i/>
        <w:iCs/>
        <w:spacing w:val="-1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8" w:hanging="4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52" w:hanging="4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76" w:hanging="4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00" w:hanging="4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24" w:hanging="4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48" w:hanging="4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72" w:hanging="422"/>
      </w:pPr>
      <w:rPr>
        <w:rFonts w:hint="default"/>
        <w:lang w:val="en-US" w:eastAsia="en-US" w:bidi="ar-SA"/>
      </w:rPr>
    </w:lvl>
  </w:abstractNum>
  <w:abstractNum w:abstractNumId="13">
    <w:nsid w:val="4D4DC07F"/>
    <w:multiLevelType w:val="multilevel"/>
    <w:tmpl w:val="4D4DC07F"/>
    <w:lvl w:ilvl="0" w:tentative="0">
      <w:start w:val="8"/>
      <w:numFmt w:val="decimal"/>
      <w:lvlText w:val="%1"/>
      <w:lvlJc w:val="left"/>
      <w:pPr>
        <w:ind w:left="601" w:hanging="42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01" w:hanging="422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4" w:hanging="4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66" w:hanging="4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88" w:hanging="4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0" w:hanging="4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32" w:hanging="4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54" w:hanging="4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76" w:hanging="422"/>
      </w:pPr>
      <w:rPr>
        <w:rFonts w:hint="default"/>
        <w:lang w:val="en-US" w:eastAsia="en-US" w:bidi="ar-SA"/>
      </w:rPr>
    </w:lvl>
  </w:abstractNum>
  <w:abstractNum w:abstractNumId="14">
    <w:nsid w:val="59ADCABA"/>
    <w:multiLevelType w:val="multilevel"/>
    <w:tmpl w:val="59ADCABA"/>
    <w:lvl w:ilvl="0" w:tentative="0">
      <w:start w:val="2"/>
      <w:numFmt w:val="decimal"/>
      <w:lvlText w:val="%1"/>
      <w:lvlJc w:val="left"/>
      <w:pPr>
        <w:ind w:left="601" w:hanging="42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01" w:hanging="422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4" w:hanging="4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66" w:hanging="4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88" w:hanging="4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0" w:hanging="4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32" w:hanging="4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54" w:hanging="4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76" w:hanging="422"/>
      </w:pPr>
      <w:rPr>
        <w:rFonts w:hint="default"/>
        <w:lang w:val="en-US" w:eastAsia="en-US" w:bidi="ar-SA"/>
      </w:rPr>
    </w:lvl>
  </w:abstractNum>
  <w:abstractNum w:abstractNumId="15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449" w:hanging="2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78" w:hanging="2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16" w:hanging="2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4" w:hanging="2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92" w:hanging="2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30" w:hanging="2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68" w:hanging="2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06" w:hanging="2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44" w:hanging="220"/>
      </w:pPr>
      <w:rPr>
        <w:rFonts w:hint="default"/>
        <w:lang w:val="en-US" w:eastAsia="en-US" w:bidi="ar-SA"/>
      </w:rPr>
    </w:lvl>
  </w:abstractNum>
  <w:abstractNum w:abstractNumId="16">
    <w:nsid w:val="72183CF9"/>
    <w:multiLevelType w:val="multilevel"/>
    <w:tmpl w:val="72183CF9"/>
    <w:lvl w:ilvl="0" w:tentative="0">
      <w:start w:val="5"/>
      <w:numFmt w:val="decimal"/>
      <w:lvlText w:val="%1"/>
      <w:lvlJc w:val="left"/>
      <w:pPr>
        <w:ind w:left="601" w:hanging="42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01" w:hanging="422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4" w:hanging="4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66" w:hanging="4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88" w:hanging="4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0" w:hanging="4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32" w:hanging="4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54" w:hanging="4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76" w:hanging="422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2"/>
  </w:num>
  <w:num w:numId="5">
    <w:abstractNumId w:val="1"/>
  </w:num>
  <w:num w:numId="6">
    <w:abstractNumId w:val="9"/>
  </w:num>
  <w:num w:numId="7">
    <w:abstractNumId w:val="11"/>
  </w:num>
  <w:num w:numId="8">
    <w:abstractNumId w:val="16"/>
  </w:num>
  <w:num w:numId="9">
    <w:abstractNumId w:val="8"/>
  </w:num>
  <w:num w:numId="10">
    <w:abstractNumId w:val="0"/>
  </w:num>
  <w:num w:numId="11">
    <w:abstractNumId w:val="12"/>
  </w:num>
  <w:num w:numId="12">
    <w:abstractNumId w:val="15"/>
  </w:num>
  <w:num w:numId="13">
    <w:abstractNumId w:val="3"/>
  </w:num>
  <w:num w:numId="14">
    <w:abstractNumId w:val="13"/>
  </w:num>
  <w:num w:numId="15">
    <w:abstractNumId w:val="6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94F2074"/>
    <w:rsid w:val="1DF868A8"/>
    <w:rsid w:val="1ED32E60"/>
    <w:rsid w:val="44195871"/>
    <w:rsid w:val="62A60EF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nhideWhenUsed="0" w:uiPriority="1" w:semiHidden="0" w:name="heading 6"/>
    <w:lsdException w:qFormat="1" w:unhideWhenUsed="0" w:uiPriority="1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line="568" w:lineRule="exact"/>
      <w:ind w:left="180" w:right="1293"/>
      <w:jc w:val="center"/>
      <w:outlineLvl w:val="1"/>
    </w:pPr>
    <w:rPr>
      <w:rFonts w:ascii="Calibri" w:hAnsi="Calibri" w:eastAsia="Calibri" w:cs="Calibri"/>
      <w:b/>
      <w:bCs/>
      <w:sz w:val="48"/>
      <w:szCs w:val="4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103"/>
      <w:ind w:left="180" w:right="1291"/>
      <w:jc w:val="center"/>
      <w:outlineLvl w:val="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601" w:hanging="422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180"/>
      <w:outlineLvl w:val="4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paragraph" w:styleId="6">
    <w:name w:val="heading 5"/>
    <w:basedOn w:val="1"/>
    <w:next w:val="1"/>
    <w:qFormat/>
    <w:uiPriority w:val="1"/>
    <w:pPr>
      <w:ind w:left="180"/>
      <w:outlineLvl w:val="5"/>
    </w:pPr>
    <w:rPr>
      <w:rFonts w:ascii="Calibri" w:hAnsi="Calibri" w:eastAsia="Calibri" w:cs="Calibri"/>
      <w:b/>
      <w:bCs/>
      <w:i/>
      <w:iCs/>
      <w:sz w:val="24"/>
      <w:szCs w:val="24"/>
      <w:lang w:val="en-US" w:eastAsia="en-US" w:bidi="ar-SA"/>
    </w:rPr>
  </w:style>
  <w:style w:type="paragraph" w:styleId="7">
    <w:name w:val="heading 6"/>
    <w:basedOn w:val="1"/>
    <w:next w:val="1"/>
    <w:qFormat/>
    <w:uiPriority w:val="1"/>
    <w:pPr>
      <w:spacing w:before="163"/>
      <w:ind w:left="885" w:hanging="360"/>
      <w:outlineLvl w:val="6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type="paragraph" w:styleId="8">
    <w:name w:val="heading 7"/>
    <w:basedOn w:val="1"/>
    <w:next w:val="1"/>
    <w:qFormat/>
    <w:uiPriority w:val="1"/>
    <w:pPr>
      <w:ind w:left="180"/>
      <w:outlineLvl w:val="7"/>
    </w:pPr>
    <w:rPr>
      <w:rFonts w:ascii="Arial" w:hAnsi="Arial" w:eastAsia="Arial" w:cs="Arial"/>
      <w:b/>
      <w:bCs/>
      <w:sz w:val="21"/>
      <w:szCs w:val="21"/>
      <w:lang w:val="en-US" w:eastAsia="en-US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qFormat/>
    <w:uiPriority w:val="1"/>
    <w:rPr>
      <w:rFonts w:ascii="Arial MT" w:hAnsi="Arial MT" w:eastAsia="Arial MT" w:cs="Arial MT"/>
      <w:sz w:val="21"/>
      <w:szCs w:val="21"/>
      <w:lang w:val="en-US" w:eastAsia="en-US" w:bidi="ar-SA"/>
    </w:rPr>
  </w:style>
  <w:style w:type="character" w:styleId="12">
    <w:name w:val="FollowedHyperlink"/>
    <w:basedOn w:val="9"/>
    <w:uiPriority w:val="0"/>
    <w:rPr>
      <w:color w:val="800080"/>
      <w:u w:val="single"/>
    </w:rPr>
  </w:style>
  <w:style w:type="character" w:styleId="13">
    <w:name w:val="Hyperlink"/>
    <w:basedOn w:val="9"/>
    <w:uiPriority w:val="0"/>
    <w:rPr>
      <w:color w:val="0000FF"/>
      <w:u w:val="single"/>
    </w:rPr>
  </w:style>
  <w:style w:type="paragraph" w:styleId="14">
    <w:name w:val="Title"/>
    <w:basedOn w:val="1"/>
    <w:qFormat/>
    <w:uiPriority w:val="1"/>
    <w:pPr>
      <w:spacing w:before="70"/>
      <w:ind w:left="1052" w:hanging="675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type="table" w:customStyle="1" w:styleId="1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6">
    <w:name w:val="List Paragraph"/>
    <w:basedOn w:val="1"/>
    <w:qFormat/>
    <w:uiPriority w:val="1"/>
    <w:pPr>
      <w:ind w:left="1605" w:hanging="360"/>
    </w:pPr>
    <w:rPr>
      <w:rFonts w:ascii="Calibri" w:hAnsi="Calibri" w:eastAsia="Calibri" w:cs="Calibri"/>
      <w:lang w:val="en-US" w:eastAsia="en-US" w:bidi="ar-SA"/>
    </w:rPr>
  </w:style>
  <w:style w:type="paragraph" w:customStyle="1" w:styleId="17">
    <w:name w:val="Table Paragraph"/>
    <w:basedOn w:val="1"/>
    <w:qFormat/>
    <w:uiPriority w:val="1"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ScaleCrop>false</ScaleCrop>
  <LinksUpToDate>false</LinksUpToDate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2022-11-19T13:38:00Z</dcterms:created>
  <dc:creator>Welcome</dc:creator>
  <cp:lastModifiedBy>Welcome</cp:lastModifiedBy>
  <dcterms:modified xsi:type="dcterms:W3CDTF">2022-11-24T22:28:31Z</dcterms:modified>
  <dc:title>ProjectReport(FFD)(IBM).docx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3E47D3DB5B154466B66A7919B02C6115</vt:lpwstr>
  </property>
</Properties>
</file>