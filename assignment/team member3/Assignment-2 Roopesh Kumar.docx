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58"/>
        <w:ind w:left="3284" w:right="3398" w:firstLine="0"/>
        <w:jc w:val="center"/>
        <w:rPr>
          <w:rFonts w:ascii="Times New Roman"/>
          <w:b/>
          <w:sz w:val="40"/>
        </w:rPr>
      </w:pPr>
      <w:bookmarkStart w:id="0" w:name="  Assignment -2"/>
      <w:bookmarkEnd w:id="0"/>
      <w:r>
        <w:rPr>
          <w:rFonts w:ascii="Times New Roman"/>
          <w:b/>
          <w:sz w:val="40"/>
        </w:rPr>
        <w:t>Assignment</w:t>
      </w:r>
      <w:r>
        <w:rPr>
          <w:rFonts w:ascii="Times New Roman"/>
          <w:b/>
          <w:spacing w:val="-7"/>
          <w:sz w:val="40"/>
        </w:rPr>
        <w:t xml:space="preserve"> </w:t>
      </w:r>
      <w:r>
        <w:rPr>
          <w:rFonts w:ascii="Times New Roman"/>
          <w:b/>
          <w:sz w:val="40"/>
        </w:rPr>
        <w:t>-2</w:t>
      </w:r>
    </w:p>
    <w:p>
      <w:pPr>
        <w:spacing w:before="253"/>
        <w:ind w:left="1607" w:right="1374" w:firstLine="0"/>
        <w:jc w:val="center"/>
        <w:rPr>
          <w:rFonts w:ascii="Times New Roman"/>
          <w:sz w:val="40"/>
        </w:rPr>
      </w:pPr>
      <w:r>
        <w:rPr>
          <w:rFonts w:ascii="Times New Roman"/>
          <w:sz w:val="40"/>
        </w:rPr>
        <w:t>Data</w:t>
      </w:r>
      <w:r>
        <w:rPr>
          <w:rFonts w:ascii="Times New Roman"/>
          <w:spacing w:val="-4"/>
          <w:sz w:val="40"/>
        </w:rPr>
        <w:t xml:space="preserve"> </w:t>
      </w:r>
      <w:r>
        <w:rPr>
          <w:rFonts w:ascii="Times New Roman"/>
          <w:sz w:val="40"/>
        </w:rPr>
        <w:t>Visualization</w:t>
      </w:r>
      <w:r>
        <w:rPr>
          <w:rFonts w:ascii="Times New Roman"/>
          <w:spacing w:val="-5"/>
          <w:sz w:val="40"/>
        </w:rPr>
        <w:t xml:space="preserve"> </w:t>
      </w:r>
      <w:r>
        <w:rPr>
          <w:rFonts w:ascii="Times New Roman"/>
          <w:sz w:val="40"/>
        </w:rPr>
        <w:t>and</w:t>
      </w:r>
      <w:r>
        <w:rPr>
          <w:rFonts w:ascii="Times New Roman"/>
          <w:spacing w:val="-5"/>
          <w:sz w:val="40"/>
        </w:rPr>
        <w:t xml:space="preserve"> </w:t>
      </w:r>
      <w:r>
        <w:rPr>
          <w:rFonts w:ascii="Times New Roman"/>
          <w:sz w:val="40"/>
        </w:rPr>
        <w:t>Pre-processing</w:t>
      </w:r>
    </w:p>
    <w:p>
      <w:pPr>
        <w:pStyle w:val="9"/>
        <w:rPr>
          <w:rFonts w:ascii="Times New Roman"/>
          <w:sz w:val="20"/>
        </w:rPr>
      </w:pPr>
    </w:p>
    <w:p>
      <w:pPr>
        <w:pStyle w:val="9"/>
        <w:spacing w:before="2"/>
        <w:rPr>
          <w:rFonts w:ascii="Times New Roman"/>
          <w:sz w:val="20"/>
        </w:rPr>
      </w:pPr>
    </w:p>
    <w:tbl>
      <w:tblPr>
        <w:tblStyle w:val="8"/>
        <w:tblW w:w="0" w:type="auto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651"/>
        <w:gridCol w:w="762"/>
        <w:gridCol w:w="4413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</w:trPr>
        <w:tc>
          <w:tcPr>
            <w:tcW w:w="3651" w:type="dxa"/>
            <w:tcBorders>
              <w:right w:val="nil"/>
            </w:tcBorders>
          </w:tcPr>
          <w:p>
            <w:pPr>
              <w:pStyle w:val="12"/>
              <w:spacing w:line="440" w:lineRule="exact"/>
              <w:rPr>
                <w:sz w:val="40"/>
              </w:rPr>
            </w:pPr>
            <w:r>
              <w:rPr>
                <w:sz w:val="40"/>
              </w:rPr>
              <w:t>Assignment</w:t>
            </w:r>
            <w:r>
              <w:rPr>
                <w:spacing w:val="-4"/>
                <w:sz w:val="40"/>
              </w:rPr>
              <w:t xml:space="preserve"> </w:t>
            </w:r>
            <w:r>
              <w:rPr>
                <w:sz w:val="40"/>
              </w:rPr>
              <w:t>Date</w:t>
            </w:r>
          </w:p>
        </w:tc>
        <w:tc>
          <w:tcPr>
            <w:tcW w:w="762" w:type="dxa"/>
            <w:tcBorders>
              <w:left w:val="nil"/>
            </w:tcBorders>
          </w:tcPr>
          <w:p>
            <w:pPr>
              <w:pStyle w:val="12"/>
              <w:spacing w:line="440" w:lineRule="exact"/>
              <w:ind w:left="126"/>
              <w:rPr>
                <w:sz w:val="40"/>
              </w:rPr>
            </w:pPr>
            <w:r>
              <w:rPr>
                <w:w w:val="100"/>
                <w:sz w:val="40"/>
              </w:rPr>
              <w:t>:</w:t>
            </w:r>
          </w:p>
        </w:tc>
        <w:tc>
          <w:tcPr>
            <w:tcW w:w="4413" w:type="dxa"/>
          </w:tcPr>
          <w:p>
            <w:pPr>
              <w:pStyle w:val="12"/>
              <w:spacing w:line="240" w:lineRule="auto"/>
              <w:ind w:left="108"/>
              <w:rPr>
                <w:rFonts w:ascii="Cambria"/>
                <w:sz w:val="36"/>
              </w:rPr>
            </w:pPr>
            <w:r>
              <w:rPr>
                <w:rFonts w:hint="default" w:ascii="Cambria"/>
                <w:spacing w:val="-6"/>
                <w:sz w:val="36"/>
                <w:lang w:val="en-US"/>
              </w:rPr>
              <w:t>15</w:t>
            </w:r>
            <w:r>
              <w:rPr>
                <w:rFonts w:ascii="Cambria"/>
                <w:spacing w:val="-6"/>
                <w:sz w:val="36"/>
              </w:rPr>
              <w:t xml:space="preserve"> </w:t>
            </w:r>
            <w:r>
              <w:rPr>
                <w:rFonts w:hint="default" w:ascii="Cambria"/>
                <w:spacing w:val="-6"/>
                <w:sz w:val="36"/>
                <w:lang w:val="en-US"/>
              </w:rPr>
              <w:t>October</w:t>
            </w:r>
            <w:r>
              <w:rPr>
                <w:rFonts w:ascii="Cambria"/>
                <w:sz w:val="36"/>
              </w:rPr>
              <w:t xml:space="preserve"> 2022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9" w:hRule="atLeast"/>
        </w:trPr>
        <w:tc>
          <w:tcPr>
            <w:tcW w:w="3651" w:type="dxa"/>
            <w:tcBorders>
              <w:right w:val="nil"/>
            </w:tcBorders>
          </w:tcPr>
          <w:p>
            <w:pPr>
              <w:pStyle w:val="12"/>
              <w:rPr>
                <w:sz w:val="40"/>
              </w:rPr>
            </w:pPr>
            <w:r>
              <w:rPr>
                <w:sz w:val="40"/>
              </w:rPr>
              <w:t>Student</w:t>
            </w:r>
            <w:r>
              <w:rPr>
                <w:spacing w:val="-4"/>
                <w:sz w:val="40"/>
              </w:rPr>
              <w:t xml:space="preserve"> </w:t>
            </w:r>
            <w:r>
              <w:rPr>
                <w:sz w:val="40"/>
              </w:rPr>
              <w:t>Name</w:t>
            </w:r>
          </w:p>
        </w:tc>
        <w:tc>
          <w:tcPr>
            <w:tcW w:w="762" w:type="dxa"/>
            <w:tcBorders>
              <w:left w:val="nil"/>
            </w:tcBorders>
          </w:tcPr>
          <w:p>
            <w:pPr>
              <w:pStyle w:val="12"/>
              <w:ind w:left="138"/>
              <w:rPr>
                <w:sz w:val="40"/>
              </w:rPr>
            </w:pPr>
            <w:r>
              <w:rPr>
                <w:w w:val="100"/>
                <w:sz w:val="40"/>
              </w:rPr>
              <w:t>:</w:t>
            </w:r>
          </w:p>
        </w:tc>
        <w:tc>
          <w:tcPr>
            <w:tcW w:w="4413" w:type="dxa"/>
          </w:tcPr>
          <w:p>
            <w:pPr>
              <w:pStyle w:val="12"/>
              <w:ind w:left="108"/>
              <w:rPr>
                <w:rFonts w:hint="default" w:ascii="Cambria"/>
                <w:sz w:val="40"/>
                <w:lang w:val="en-US"/>
              </w:rPr>
            </w:pPr>
            <w:r>
              <w:rPr>
                <w:rFonts w:hint="default"/>
                <w:sz w:val="40"/>
                <w:lang w:val="en-US"/>
              </w:rPr>
              <w:t>Roopesh Kumar P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8" w:hRule="atLeast"/>
        </w:trPr>
        <w:tc>
          <w:tcPr>
            <w:tcW w:w="3651" w:type="dxa"/>
            <w:tcBorders>
              <w:right w:val="nil"/>
            </w:tcBorders>
          </w:tcPr>
          <w:p>
            <w:pPr>
              <w:pStyle w:val="12"/>
              <w:rPr>
                <w:sz w:val="40"/>
              </w:rPr>
            </w:pPr>
            <w:r>
              <w:rPr>
                <w:sz w:val="40"/>
              </w:rPr>
              <w:t>Student</w:t>
            </w:r>
            <w:r>
              <w:rPr>
                <w:spacing w:val="-4"/>
                <w:sz w:val="40"/>
              </w:rPr>
              <w:t xml:space="preserve"> </w:t>
            </w:r>
            <w:r>
              <w:rPr>
                <w:sz w:val="40"/>
              </w:rPr>
              <w:t>Roll</w:t>
            </w:r>
            <w:r>
              <w:rPr>
                <w:spacing w:val="-3"/>
                <w:sz w:val="40"/>
              </w:rPr>
              <w:t xml:space="preserve"> </w:t>
            </w:r>
            <w:r>
              <w:rPr>
                <w:sz w:val="40"/>
              </w:rPr>
              <w:t>Number</w:t>
            </w:r>
          </w:p>
        </w:tc>
        <w:tc>
          <w:tcPr>
            <w:tcW w:w="762" w:type="dxa"/>
            <w:tcBorders>
              <w:left w:val="nil"/>
            </w:tcBorders>
          </w:tcPr>
          <w:p>
            <w:pPr>
              <w:pStyle w:val="12"/>
              <w:ind w:left="184"/>
              <w:rPr>
                <w:sz w:val="40"/>
              </w:rPr>
            </w:pPr>
            <w:r>
              <w:rPr>
                <w:w w:val="100"/>
                <w:sz w:val="40"/>
              </w:rPr>
              <w:t>:</w:t>
            </w:r>
          </w:p>
        </w:tc>
        <w:tc>
          <w:tcPr>
            <w:tcW w:w="4413" w:type="dxa"/>
          </w:tcPr>
          <w:p>
            <w:pPr>
              <w:pStyle w:val="12"/>
              <w:ind w:left="108"/>
              <w:rPr>
                <w:rFonts w:hint="default" w:ascii="Cambria"/>
                <w:sz w:val="40"/>
                <w:lang w:val="en-US"/>
              </w:rPr>
            </w:pPr>
            <w:r>
              <w:rPr>
                <w:rFonts w:hint="default" w:ascii="Cambria"/>
                <w:sz w:val="40"/>
                <w:lang w:val="en-US"/>
              </w:rPr>
              <w:t>212219040124</w:t>
            </w:r>
            <w:bookmarkStart w:id="2" w:name="_GoBack"/>
            <w:bookmarkEnd w:id="2"/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</w:trPr>
        <w:tc>
          <w:tcPr>
            <w:tcW w:w="3651" w:type="dxa"/>
            <w:tcBorders>
              <w:right w:val="nil"/>
            </w:tcBorders>
          </w:tcPr>
          <w:p>
            <w:pPr>
              <w:pStyle w:val="12"/>
              <w:spacing w:line="440" w:lineRule="exact"/>
              <w:rPr>
                <w:sz w:val="40"/>
              </w:rPr>
            </w:pPr>
            <w:r>
              <w:rPr>
                <w:sz w:val="40"/>
              </w:rPr>
              <w:t>Maximum</w:t>
            </w:r>
            <w:r>
              <w:rPr>
                <w:spacing w:val="-4"/>
                <w:sz w:val="40"/>
              </w:rPr>
              <w:t xml:space="preserve"> </w:t>
            </w:r>
            <w:r>
              <w:rPr>
                <w:sz w:val="40"/>
              </w:rPr>
              <w:t>Marks</w:t>
            </w:r>
          </w:p>
        </w:tc>
        <w:tc>
          <w:tcPr>
            <w:tcW w:w="762" w:type="dxa"/>
            <w:tcBorders>
              <w:left w:val="nil"/>
            </w:tcBorders>
          </w:tcPr>
          <w:p>
            <w:pPr>
              <w:pStyle w:val="12"/>
              <w:spacing w:line="440" w:lineRule="exact"/>
              <w:ind w:left="150"/>
              <w:rPr>
                <w:sz w:val="40"/>
              </w:rPr>
            </w:pPr>
            <w:r>
              <w:rPr>
                <w:w w:val="100"/>
                <w:sz w:val="40"/>
              </w:rPr>
              <w:t>:</w:t>
            </w:r>
          </w:p>
        </w:tc>
        <w:tc>
          <w:tcPr>
            <w:tcW w:w="4413" w:type="dxa"/>
          </w:tcPr>
          <w:p>
            <w:pPr>
              <w:pStyle w:val="12"/>
              <w:spacing w:line="240" w:lineRule="auto"/>
              <w:ind w:left="108"/>
              <w:rPr>
                <w:rFonts w:ascii="Cambria"/>
                <w:sz w:val="36"/>
              </w:rPr>
            </w:pPr>
            <w:r>
              <w:rPr>
                <w:rFonts w:ascii="Cambria"/>
                <w:sz w:val="36"/>
              </w:rPr>
              <w:t>2</w:t>
            </w:r>
            <w:r>
              <w:rPr>
                <w:rFonts w:ascii="Cambria"/>
                <w:spacing w:val="-3"/>
                <w:sz w:val="36"/>
              </w:rPr>
              <w:t xml:space="preserve"> </w:t>
            </w:r>
            <w:r>
              <w:rPr>
                <w:rFonts w:ascii="Cambria"/>
                <w:sz w:val="36"/>
              </w:rPr>
              <w:t>Marks</w:t>
            </w:r>
          </w:p>
        </w:tc>
      </w:tr>
    </w:tbl>
    <w:p>
      <w:pPr>
        <w:pStyle w:val="9"/>
        <w:rPr>
          <w:rFonts w:ascii="Times New Roman"/>
          <w:sz w:val="20"/>
        </w:rPr>
      </w:pPr>
    </w:p>
    <w:p>
      <w:pPr>
        <w:pStyle w:val="9"/>
        <w:spacing w:before="8"/>
        <w:rPr>
          <w:rFonts w:ascii="Times New Roman"/>
          <w:sz w:val="22"/>
        </w:rPr>
      </w:pPr>
    </w:p>
    <w:p>
      <w:pPr>
        <w:pStyle w:val="5"/>
        <w:spacing w:before="55"/>
        <w:ind w:left="220" w:firstLine="0"/>
      </w:pPr>
      <w:r>
        <w:t>Task 1:</w:t>
      </w:r>
    </w:p>
    <w:p>
      <w:pPr>
        <w:pStyle w:val="9"/>
        <w:spacing w:before="3"/>
        <w:rPr>
          <w:sz w:val="35"/>
        </w:rPr>
      </w:pPr>
    </w:p>
    <w:p>
      <w:pPr>
        <w:spacing w:before="0"/>
        <w:ind w:left="1136" w:right="0" w:firstLine="0"/>
        <w:jc w:val="left"/>
        <w:rPr>
          <w:sz w:val="32"/>
        </w:rPr>
      </w:pPr>
      <w:r>
        <w:rPr>
          <w:sz w:val="32"/>
        </w:rPr>
        <w:t>Download</w:t>
      </w:r>
      <w:r>
        <w:rPr>
          <w:spacing w:val="6"/>
          <w:sz w:val="32"/>
        </w:rPr>
        <w:t xml:space="preserve"> </w:t>
      </w:r>
      <w:r>
        <w:rPr>
          <w:sz w:val="32"/>
        </w:rPr>
        <w:t>the</w:t>
      </w:r>
      <w:r>
        <w:rPr>
          <w:spacing w:val="7"/>
          <w:sz w:val="32"/>
        </w:rPr>
        <w:t xml:space="preserve"> </w:t>
      </w:r>
      <w:r>
        <w:rPr>
          <w:sz w:val="32"/>
        </w:rPr>
        <w:t>dataset:</w:t>
      </w:r>
      <w:r>
        <w:rPr>
          <w:color w:val="0000FF"/>
          <w:spacing w:val="5"/>
          <w:sz w:val="32"/>
          <w:u w:val="single" w:color="0000FF"/>
        </w:rPr>
        <w:t xml:space="preserve"> </w:t>
      </w:r>
      <w:r>
        <w:rPr>
          <w:color w:val="0000FF"/>
          <w:sz w:val="32"/>
          <w:u w:val="single" w:color="0000FF"/>
        </w:rPr>
        <w:t>Dataset</w:t>
      </w:r>
    </w:p>
    <w:p>
      <w:pPr>
        <w:pStyle w:val="9"/>
        <w:spacing w:before="11"/>
        <w:rPr>
          <w:sz w:val="1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1424305</wp:posOffset>
            </wp:positionH>
            <wp:positionV relativeFrom="paragraph">
              <wp:posOffset>128905</wp:posOffset>
            </wp:positionV>
            <wp:extent cx="1908175" cy="64389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8093" cy="643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34"/>
        </w:rPr>
      </w:pPr>
    </w:p>
    <w:p>
      <w:pPr>
        <w:pStyle w:val="9"/>
        <w:spacing w:before="11"/>
        <w:rPr>
          <w:sz w:val="28"/>
        </w:rPr>
      </w:pPr>
    </w:p>
    <w:p>
      <w:pPr>
        <w:pStyle w:val="5"/>
        <w:ind w:left="220" w:firstLine="0"/>
      </w:pPr>
      <w:r>
        <w:t>Task</w:t>
      </w:r>
      <w:r>
        <w:rPr>
          <w:spacing w:val="2"/>
        </w:rPr>
        <w:t xml:space="preserve"> </w:t>
      </w:r>
      <w:r>
        <w:t>2:</w:t>
      </w:r>
    </w:p>
    <w:p>
      <w:pPr>
        <w:pStyle w:val="9"/>
        <w:spacing w:before="7"/>
        <w:rPr>
          <w:sz w:val="37"/>
        </w:rPr>
      </w:pPr>
    </w:p>
    <w:p>
      <w:pPr>
        <w:spacing w:before="0"/>
        <w:ind w:left="220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Question-`1:</w:t>
      </w:r>
    </w:p>
    <w:p>
      <w:pPr>
        <w:pStyle w:val="9"/>
        <w:spacing w:before="7"/>
        <w:rPr>
          <w:rFonts w:ascii="Times New Roman"/>
          <w:b/>
          <w:sz w:val="35"/>
        </w:rPr>
      </w:pPr>
    </w:p>
    <w:p>
      <w:pPr>
        <w:pStyle w:val="5"/>
        <w:ind w:left="1136" w:firstLine="0"/>
      </w:pPr>
      <w:r>
        <w:t>Loading</w:t>
      </w:r>
      <w:r>
        <w:rPr>
          <w:spacing w:val="9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Churn_Modelling</w:t>
      </w:r>
      <w:r>
        <w:rPr>
          <w:spacing w:val="9"/>
        </w:rPr>
        <w:t xml:space="preserve"> </w:t>
      </w:r>
      <w:r>
        <w:t>dataset</w:t>
      </w:r>
    </w:p>
    <w:p>
      <w:pPr>
        <w:pStyle w:val="9"/>
        <w:spacing w:before="9"/>
        <w:rPr>
          <w:sz w:val="37"/>
        </w:rPr>
      </w:pPr>
    </w:p>
    <w:p>
      <w:pPr>
        <w:spacing w:before="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rPr>
          <w:sz w:val="24"/>
        </w:rPr>
      </w:pPr>
    </w:p>
    <w:p>
      <w:pPr>
        <w:pStyle w:val="6"/>
        <w:spacing w:before="176" w:line="244" w:lineRule="auto"/>
        <w:ind w:left="940" w:right="5537"/>
      </w:pPr>
      <w:r>
        <w:rPr>
          <w:color w:val="FF0000"/>
        </w:rPr>
        <w:t>import numpy as np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import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pandas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as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pd</w:t>
      </w:r>
    </w:p>
    <w:p>
      <w:pPr>
        <w:spacing w:before="0" w:line="244" w:lineRule="auto"/>
        <w:ind w:left="940" w:right="3850" w:firstLine="0"/>
        <w:jc w:val="left"/>
        <w:rPr>
          <w:sz w:val="28"/>
        </w:rPr>
      </w:pPr>
      <w:r>
        <w:rPr>
          <w:color w:val="FF0000"/>
          <w:sz w:val="28"/>
        </w:rPr>
        <w:t>import matplotlib.pyplot as plt</w:t>
      </w:r>
      <w:r>
        <w:rPr>
          <w:color w:val="FF0000"/>
          <w:spacing w:val="-138"/>
          <w:sz w:val="28"/>
        </w:rPr>
        <w:t xml:space="preserve"> </w:t>
      </w:r>
      <w:r>
        <w:rPr>
          <w:color w:val="FF0000"/>
          <w:sz w:val="28"/>
        </w:rPr>
        <w:t>import</w:t>
      </w:r>
      <w:r>
        <w:rPr>
          <w:color w:val="FF0000"/>
          <w:spacing w:val="-4"/>
          <w:sz w:val="28"/>
        </w:rPr>
        <w:t xml:space="preserve"> </w:t>
      </w:r>
      <w:r>
        <w:rPr>
          <w:color w:val="FF0000"/>
          <w:sz w:val="28"/>
        </w:rPr>
        <w:t>seaborn as</w:t>
      </w:r>
      <w:r>
        <w:rPr>
          <w:color w:val="FF0000"/>
          <w:spacing w:val="-3"/>
          <w:sz w:val="28"/>
        </w:rPr>
        <w:t xml:space="preserve"> </w:t>
      </w:r>
      <w:r>
        <w:rPr>
          <w:color w:val="FF0000"/>
          <w:sz w:val="28"/>
        </w:rPr>
        <w:t>sns</w:t>
      </w:r>
    </w:p>
    <w:p>
      <w:pPr>
        <w:pStyle w:val="9"/>
        <w:spacing w:before="7"/>
        <w:rPr>
          <w:sz w:val="27"/>
        </w:rPr>
      </w:pPr>
    </w:p>
    <w:p>
      <w:pPr>
        <w:pStyle w:val="6"/>
        <w:spacing w:line="242" w:lineRule="auto"/>
        <w:ind w:left="940" w:right="2927"/>
      </w:pPr>
      <w:r>
        <w:rPr>
          <w:color w:val="FF0000"/>
        </w:rPr>
        <w:t>import warnings</w:t>
      </w:r>
      <w:r>
        <w:rPr>
          <w:color w:val="FF0000"/>
          <w:spacing w:val="1"/>
        </w:rPr>
        <w:t xml:space="preserve"> </w:t>
      </w:r>
      <w:r>
        <w:rPr>
          <w:color w:val="FF0000"/>
          <w:spacing w:val="-1"/>
        </w:rPr>
        <w:t>warnings.filterwarnings("ignore")</w:t>
      </w:r>
    </w:p>
    <w:p>
      <w:pPr>
        <w:spacing w:after="0" w:line="242" w:lineRule="auto"/>
        <w:sectPr>
          <w:type w:val="continuous"/>
          <w:pgSz w:w="11910" w:h="16840"/>
          <w:pgMar w:top="1520" w:right="1300" w:bottom="280" w:left="1460" w:header="720" w:footer="72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5"/>
        <w:rPr>
          <w:sz w:val="13"/>
        </w:rPr>
      </w:pPr>
    </w:p>
    <w:p>
      <w:pPr>
        <w:pStyle w:val="9"/>
        <w:ind w:left="340"/>
        <w:rPr>
          <w:sz w:val="20"/>
        </w:rPr>
      </w:pPr>
      <w:r>
        <w:rPr>
          <w:sz w:val="20"/>
        </w:rPr>
        <w:drawing>
          <wp:inline distT="0" distB="0" distL="0" distR="0">
            <wp:extent cx="5114290" cy="182880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549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17"/>
        </w:rPr>
      </w:pPr>
    </w:p>
    <w:p>
      <w:pPr>
        <w:spacing w:before="67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rPr>
          <w:sz w:val="24"/>
        </w:rPr>
      </w:pPr>
    </w:p>
    <w:p>
      <w:pPr>
        <w:spacing w:before="167" w:line="302" w:lineRule="auto"/>
        <w:ind w:left="1136" w:right="4394" w:firstLine="0"/>
        <w:jc w:val="left"/>
        <w:rPr>
          <w:sz w:val="24"/>
        </w:rPr>
      </w:pPr>
      <w:r>
        <w:rPr>
          <w:color w:val="FF0000"/>
          <w:sz w:val="24"/>
        </w:rPr>
        <w:t>from google.colab import drive</w:t>
      </w:r>
      <w:r>
        <w:rPr>
          <w:color w:val="FF0000"/>
          <w:spacing w:val="-118"/>
          <w:sz w:val="24"/>
        </w:rPr>
        <w:t xml:space="preserve"> </w:t>
      </w:r>
      <w:r>
        <w:rPr>
          <w:color w:val="FF0000"/>
          <w:sz w:val="24"/>
        </w:rPr>
        <w:t>drive.mount('/content/drive')</w:t>
      </w:r>
    </w:p>
    <w:p>
      <w:pPr>
        <w:pStyle w:val="9"/>
        <w:spacing w:before="3"/>
        <w:rPr>
          <w:sz w:val="30"/>
        </w:rPr>
      </w:pPr>
    </w:p>
    <w:p>
      <w:pPr>
        <w:pStyle w:val="6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5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117475</wp:posOffset>
            </wp:positionV>
            <wp:extent cx="4426585" cy="83820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688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spacing w:before="5"/>
        <w:rPr>
          <w:sz w:val="28"/>
        </w:rPr>
      </w:pPr>
    </w:p>
    <w:p>
      <w:pPr>
        <w:spacing w:before="66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rPr>
          <w:sz w:val="24"/>
        </w:rPr>
      </w:pPr>
    </w:p>
    <w:p>
      <w:pPr>
        <w:pStyle w:val="9"/>
        <w:spacing w:before="174"/>
        <w:ind w:left="940"/>
      </w:pPr>
      <w:r>
        <w:rPr>
          <w:color w:val="FF0000"/>
        </w:rPr>
        <w:t>data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=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pd.read_csv("/content/Churn_Modelling.csv")</w:t>
      </w:r>
    </w:p>
    <w:p>
      <w:pPr>
        <w:pStyle w:val="9"/>
        <w:spacing w:before="10"/>
        <w:rPr>
          <w:sz w:val="32"/>
        </w:rPr>
      </w:pPr>
    </w:p>
    <w:p>
      <w:pPr>
        <w:pStyle w:val="6"/>
      </w:pPr>
      <w:r>
        <w:rPr>
          <w:color w:val="C00000"/>
        </w:rPr>
        <w:t>Output:</w:t>
      </w:r>
    </w:p>
    <w:p>
      <w:pPr>
        <w:pStyle w:val="9"/>
        <w:spacing w:before="6"/>
        <w:rPr>
          <w:sz w:val="2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1524000</wp:posOffset>
            </wp:positionH>
            <wp:positionV relativeFrom="paragraph">
              <wp:posOffset>223520</wp:posOffset>
            </wp:positionV>
            <wp:extent cx="4182110" cy="56197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185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spacing w:before="3"/>
        <w:rPr>
          <w:sz w:val="24"/>
        </w:rPr>
      </w:pPr>
    </w:p>
    <w:p>
      <w:pPr>
        <w:spacing w:before="0"/>
        <w:ind w:left="220" w:right="0" w:firstLine="0"/>
        <w:jc w:val="left"/>
        <w:rPr>
          <w:sz w:val="28"/>
        </w:rPr>
      </w:pPr>
      <w:r>
        <w:rPr>
          <w:color w:val="FF0000"/>
          <w:sz w:val="28"/>
        </w:rPr>
        <w:t>Solution:</w:t>
      </w:r>
    </w:p>
    <w:p>
      <w:pPr>
        <w:pStyle w:val="9"/>
        <w:spacing w:before="10"/>
        <w:rPr>
          <w:sz w:val="32"/>
        </w:rPr>
      </w:pPr>
    </w:p>
    <w:p>
      <w:pPr>
        <w:pStyle w:val="9"/>
        <w:ind w:left="940"/>
      </w:pPr>
      <w:r>
        <w:rPr>
          <w:color w:val="FF0000"/>
        </w:rPr>
        <w:t>data.info()</w:t>
      </w:r>
    </w:p>
    <w:p>
      <w:pPr>
        <w:spacing w:after="0"/>
        <w:sectPr>
          <w:headerReference r:id="rId5" w:type="default"/>
          <w:pgSz w:w="11910" w:h="16840"/>
          <w:pgMar w:top="2640" w:right="1300" w:bottom="280" w:left="1460" w:header="250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spacing w:before="3"/>
        <w:rPr>
          <w:sz w:val="29"/>
        </w:rPr>
      </w:pPr>
    </w:p>
    <w:p>
      <w:pPr>
        <w:pStyle w:val="9"/>
        <w:ind w:left="331"/>
        <w:rPr>
          <w:sz w:val="20"/>
        </w:rPr>
      </w:pPr>
      <w:r>
        <w:rPr>
          <w:sz w:val="20"/>
        </w:rPr>
        <w:drawing>
          <wp:inline distT="0" distB="0" distL="0" distR="0">
            <wp:extent cx="5376545" cy="3551555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7002" cy="355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6"/>
        <w:rPr>
          <w:sz w:val="20"/>
        </w:rPr>
      </w:pPr>
    </w:p>
    <w:p>
      <w:pPr>
        <w:spacing w:before="67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rPr>
          <w:sz w:val="24"/>
        </w:rPr>
      </w:pPr>
    </w:p>
    <w:p>
      <w:pPr>
        <w:pStyle w:val="9"/>
        <w:spacing w:before="176"/>
        <w:ind w:left="940"/>
      </w:pPr>
      <w:r>
        <w:rPr>
          <w:color w:val="FF0000"/>
        </w:rPr>
        <w:t>data.head()</w:t>
      </w:r>
    </w:p>
    <w:p>
      <w:pPr>
        <w:pStyle w:val="9"/>
        <w:spacing w:before="7"/>
        <w:rPr>
          <w:sz w:val="32"/>
        </w:rPr>
      </w:pPr>
    </w:p>
    <w:p>
      <w:pPr>
        <w:pStyle w:val="6"/>
      </w:pPr>
      <w:r>
        <w:rPr>
          <w:color w:val="C00000"/>
        </w:rPr>
        <w:t>Output:</w:t>
      </w:r>
    </w:p>
    <w:p>
      <w:pPr>
        <w:pStyle w:val="9"/>
        <w:spacing w:before="4"/>
        <w:rPr>
          <w:sz w:val="2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214630</wp:posOffset>
            </wp:positionV>
            <wp:extent cx="5558155" cy="156337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8078" cy="1563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pgSz w:w="11910" w:h="16840"/>
          <w:pgMar w:top="2640" w:right="1300" w:bottom="280" w:left="1460" w:header="250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1"/>
        <w:rPr>
          <w:sz w:val="15"/>
        </w:rPr>
      </w:pPr>
    </w:p>
    <w:p>
      <w:pPr>
        <w:spacing w:before="66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7"/>
      </w:pPr>
    </w:p>
    <w:p>
      <w:pPr>
        <w:pStyle w:val="9"/>
        <w:ind w:left="940"/>
      </w:pPr>
      <w:r>
        <w:rPr>
          <w:color w:val="FF0000"/>
        </w:rPr>
        <w:t>data.tail()</w:t>
      </w:r>
    </w:p>
    <w:p>
      <w:pPr>
        <w:pStyle w:val="9"/>
        <w:spacing w:before="9"/>
        <w:rPr>
          <w:sz w:val="32"/>
        </w:rPr>
      </w:pPr>
    </w:p>
    <w:p>
      <w:pPr>
        <w:pStyle w:val="6"/>
      </w:pPr>
      <w:r>
        <w:rPr>
          <w:color w:val="C00000"/>
        </w:rPr>
        <w:t>Output:</w:t>
      </w:r>
    </w:p>
    <w:p>
      <w:pPr>
        <w:pStyle w:val="9"/>
        <w:spacing w:before="4"/>
        <w:rPr>
          <w:sz w:val="2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1106170</wp:posOffset>
            </wp:positionH>
            <wp:positionV relativeFrom="paragraph">
              <wp:posOffset>214630</wp:posOffset>
            </wp:positionV>
            <wp:extent cx="5521960" cy="137160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2003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spacing w:before="3"/>
        <w:rPr>
          <w:sz w:val="38"/>
        </w:rPr>
      </w:pPr>
    </w:p>
    <w:p>
      <w:pPr>
        <w:spacing w:before="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7"/>
      </w:pPr>
    </w:p>
    <w:p>
      <w:pPr>
        <w:pStyle w:val="9"/>
        <w:ind w:left="940"/>
      </w:pPr>
      <w:r>
        <w:rPr>
          <w:color w:val="FF0000"/>
        </w:rPr>
        <w:t>data.shape</w:t>
      </w:r>
    </w:p>
    <w:p>
      <w:pPr>
        <w:pStyle w:val="9"/>
        <w:spacing w:before="9"/>
        <w:rPr>
          <w:sz w:val="18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176530</wp:posOffset>
            </wp:positionV>
            <wp:extent cx="4370070" cy="68580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0143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</w:pPr>
    </w:p>
    <w:p>
      <w:pPr>
        <w:spacing w:before="224"/>
        <w:ind w:left="220" w:right="0" w:firstLine="0"/>
        <w:jc w:val="left"/>
        <w:rPr>
          <w:sz w:val="36"/>
        </w:rPr>
      </w:pPr>
      <w:r>
        <w:rPr>
          <w:sz w:val="36"/>
        </w:rPr>
        <w:t>Task</w:t>
      </w:r>
      <w:r>
        <w:rPr>
          <w:spacing w:val="3"/>
          <w:sz w:val="36"/>
        </w:rPr>
        <w:t xml:space="preserve"> </w:t>
      </w:r>
      <w:r>
        <w:rPr>
          <w:sz w:val="36"/>
        </w:rPr>
        <w:t>3:</w:t>
      </w:r>
    </w:p>
    <w:p>
      <w:pPr>
        <w:pStyle w:val="9"/>
        <w:spacing w:before="11"/>
        <w:rPr>
          <w:sz w:val="36"/>
        </w:rPr>
      </w:pPr>
    </w:p>
    <w:p>
      <w:pPr>
        <w:spacing w:before="0"/>
        <w:ind w:left="220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Question-2:</w:t>
      </w:r>
    </w:p>
    <w:p>
      <w:pPr>
        <w:pStyle w:val="9"/>
        <w:spacing w:before="11"/>
        <w:rPr>
          <w:rFonts w:ascii="Times New Roman"/>
          <w:b/>
          <w:sz w:val="27"/>
        </w:rPr>
      </w:pPr>
    </w:p>
    <w:p>
      <w:pPr>
        <w:pStyle w:val="3"/>
        <w:ind w:left="940"/>
      </w:pPr>
      <w:r>
        <w:t>Visualization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Dataset</w:t>
      </w:r>
    </w:p>
    <w:p>
      <w:pPr>
        <w:pStyle w:val="9"/>
        <w:spacing w:before="1"/>
        <w:rPr>
          <w:rFonts w:ascii="Times New Roman"/>
          <w:b/>
          <w:sz w:val="36"/>
        </w:rPr>
      </w:pPr>
    </w:p>
    <w:p>
      <w:pPr>
        <w:pStyle w:val="4"/>
      </w:pPr>
      <w:r>
        <w:t>Univariate</w:t>
      </w:r>
      <w:r>
        <w:rPr>
          <w:spacing w:val="-3"/>
        </w:rPr>
        <w:t xml:space="preserve"> </w:t>
      </w:r>
      <w:r>
        <w:t>Analysis</w:t>
      </w:r>
    </w:p>
    <w:p>
      <w:pPr>
        <w:pStyle w:val="9"/>
        <w:rPr>
          <w:rFonts w:ascii="Times New Roman"/>
          <w:b/>
          <w:sz w:val="28"/>
        </w:rPr>
      </w:pPr>
    </w:p>
    <w:p>
      <w:pPr>
        <w:pStyle w:val="11"/>
        <w:numPr>
          <w:ilvl w:val="0"/>
          <w:numId w:val="1"/>
        </w:numPr>
        <w:tabs>
          <w:tab w:val="left" w:pos="1888"/>
        </w:tabs>
        <w:spacing w:before="0" w:after="0" w:line="240" w:lineRule="auto"/>
        <w:ind w:left="1888" w:right="0" w:hanging="228"/>
        <w:jc w:val="left"/>
        <w:rPr>
          <w:sz w:val="26"/>
        </w:rPr>
      </w:pPr>
      <w:r>
        <w:rPr>
          <w:sz w:val="26"/>
        </w:rPr>
        <w:t>Distribution</w:t>
      </w:r>
      <w:r>
        <w:rPr>
          <w:spacing w:val="-1"/>
          <w:sz w:val="26"/>
        </w:rPr>
        <w:t xml:space="preserve"> </w:t>
      </w:r>
      <w:r>
        <w:rPr>
          <w:sz w:val="26"/>
        </w:rPr>
        <w:t>Plot</w:t>
      </w:r>
    </w:p>
    <w:p>
      <w:pPr>
        <w:pStyle w:val="9"/>
        <w:spacing w:before="6"/>
        <w:rPr>
          <w:rFonts w:ascii="Times New Roman"/>
          <w:sz w:val="33"/>
        </w:rPr>
      </w:pPr>
    </w:p>
    <w:p>
      <w:pPr>
        <w:spacing w:before="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rPr>
          <w:sz w:val="24"/>
        </w:rPr>
      </w:pPr>
    </w:p>
    <w:p>
      <w:pPr>
        <w:spacing w:before="174" w:line="242" w:lineRule="auto"/>
        <w:ind w:left="940" w:right="2927" w:firstLine="0"/>
        <w:jc w:val="left"/>
        <w:rPr>
          <w:sz w:val="24"/>
        </w:rPr>
      </w:pPr>
      <w:r>
        <w:rPr>
          <w:color w:val="FF0000"/>
          <w:sz w:val="24"/>
        </w:rPr>
        <w:t>penguins = sns.load_dataset("penguins")</w:t>
      </w:r>
      <w:r>
        <w:rPr>
          <w:color w:val="FF0000"/>
          <w:spacing w:val="1"/>
          <w:sz w:val="24"/>
        </w:rPr>
        <w:t xml:space="preserve"> </w:t>
      </w:r>
      <w:r>
        <w:rPr>
          <w:color w:val="FF0000"/>
          <w:sz w:val="24"/>
        </w:rPr>
        <w:t>sns.displot(penguins,</w:t>
      </w:r>
      <w:r>
        <w:rPr>
          <w:color w:val="FF0000"/>
          <w:spacing w:val="-17"/>
          <w:sz w:val="24"/>
        </w:rPr>
        <w:t xml:space="preserve"> </w:t>
      </w:r>
      <w:r>
        <w:rPr>
          <w:color w:val="FF0000"/>
          <w:sz w:val="24"/>
        </w:rPr>
        <w:t>x="flipper_length_mm")</w:t>
      </w:r>
    </w:p>
    <w:p>
      <w:pPr>
        <w:spacing w:after="0" w:line="242" w:lineRule="auto"/>
        <w:jc w:val="left"/>
        <w:rPr>
          <w:sz w:val="24"/>
        </w:rPr>
        <w:sectPr>
          <w:headerReference r:id="rId6" w:type="default"/>
          <w:pgSz w:w="11910" w:h="16840"/>
          <w:pgMar w:top="1600" w:right="1300" w:bottom="280" w:left="1460" w:header="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7"/>
        <w:rPr>
          <w:sz w:val="17"/>
        </w:rPr>
      </w:pPr>
    </w:p>
    <w:p>
      <w:pPr>
        <w:pStyle w:val="9"/>
        <w:ind w:left="335"/>
        <w:rPr>
          <w:sz w:val="20"/>
        </w:rPr>
      </w:pPr>
      <w:r>
        <w:rPr>
          <w:sz w:val="20"/>
        </w:rPr>
        <w:drawing>
          <wp:inline distT="0" distB="0" distL="0" distR="0">
            <wp:extent cx="5412740" cy="5247640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2862" cy="524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1"/>
        <w:rPr>
          <w:sz w:val="23"/>
        </w:rPr>
      </w:pPr>
    </w:p>
    <w:p>
      <w:pPr>
        <w:spacing w:before="67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rPr>
          <w:sz w:val="24"/>
        </w:rPr>
      </w:pPr>
    </w:p>
    <w:p>
      <w:pPr>
        <w:pStyle w:val="9"/>
        <w:spacing w:before="176" w:line="242" w:lineRule="auto"/>
        <w:ind w:left="940" w:right="531"/>
      </w:pPr>
      <w:r>
        <w:rPr>
          <w:color w:val="FF0000"/>
        </w:rPr>
        <w:t>sns.displot(penguins,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x="flipper_length_mm",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hue="species",</w:t>
      </w:r>
      <w:r>
        <w:rPr>
          <w:color w:val="FF0000"/>
          <w:spacing w:val="-127"/>
        </w:rPr>
        <w:t xml:space="preserve"> </w:t>
      </w:r>
      <w:r>
        <w:rPr>
          <w:color w:val="FF0000"/>
        </w:rPr>
        <w:t>kind="kde",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multiple="stack")</w:t>
      </w:r>
    </w:p>
    <w:p>
      <w:pPr>
        <w:spacing w:after="0" w:line="242" w:lineRule="auto"/>
        <w:sectPr>
          <w:headerReference r:id="rId7" w:type="default"/>
          <w:pgSz w:w="11910" w:h="16840"/>
          <w:pgMar w:top="2780" w:right="1300" w:bottom="280" w:left="1460" w:header="250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1" w:after="1"/>
        <w:rPr>
          <w:sz w:val="17"/>
        </w:rPr>
      </w:pPr>
    </w:p>
    <w:p>
      <w:pPr>
        <w:pStyle w:val="9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495290" cy="2933700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5633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5"/>
        <w:numPr>
          <w:ilvl w:val="0"/>
          <w:numId w:val="2"/>
        </w:numPr>
        <w:tabs>
          <w:tab w:val="left" w:pos="1221"/>
        </w:tabs>
        <w:spacing w:before="236" w:after="0" w:line="240" w:lineRule="auto"/>
        <w:ind w:left="1220" w:right="0" w:hanging="281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Histograms</w:t>
      </w:r>
    </w:p>
    <w:p>
      <w:pPr>
        <w:pStyle w:val="9"/>
        <w:rPr>
          <w:rFonts w:ascii="Times New Roman"/>
          <w:sz w:val="36"/>
        </w:rPr>
      </w:pPr>
    </w:p>
    <w:p>
      <w:pPr>
        <w:pStyle w:val="9"/>
        <w:spacing w:before="4"/>
        <w:rPr>
          <w:rFonts w:ascii="Times New Roman"/>
          <w:sz w:val="29"/>
        </w:rPr>
      </w:pPr>
    </w:p>
    <w:p>
      <w:pPr>
        <w:spacing w:before="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5"/>
        <w:rPr>
          <w:sz w:val="30"/>
        </w:rPr>
      </w:pPr>
    </w:p>
    <w:p>
      <w:pPr>
        <w:pStyle w:val="6"/>
        <w:ind w:left="940"/>
      </w:pPr>
      <w:r>
        <w:rPr>
          <w:color w:val="FF0000"/>
        </w:rPr>
        <w:t>data['Geography'].value_counts()</w:t>
      </w:r>
    </w:p>
    <w:p>
      <w:pPr>
        <w:pStyle w:val="9"/>
        <w:rPr>
          <w:sz w:val="28"/>
        </w:rPr>
      </w:pPr>
    </w:p>
    <w:p>
      <w:pPr>
        <w:pStyle w:val="9"/>
        <w:spacing w:before="12"/>
        <w:rPr>
          <w:sz w:val="29"/>
        </w:rPr>
      </w:pPr>
    </w:p>
    <w:p>
      <w:pPr>
        <w:spacing w:before="0"/>
        <w:ind w:left="220" w:right="0" w:firstLine="0"/>
        <w:jc w:val="left"/>
        <w:rPr>
          <w:sz w:val="28"/>
        </w:rPr>
      </w:pPr>
      <w:r>
        <w:rPr>
          <w:color w:val="C00000"/>
          <w:sz w:val="28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10"/>
        <w:rPr>
          <w:sz w:val="2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1142365</wp:posOffset>
            </wp:positionH>
            <wp:positionV relativeFrom="paragraph">
              <wp:posOffset>217805</wp:posOffset>
            </wp:positionV>
            <wp:extent cx="5353050" cy="1244600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3247" cy="1244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pgSz w:w="11910" w:h="16840"/>
          <w:pgMar w:top="2780" w:right="1300" w:bottom="280" w:left="1460" w:header="250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spacing w:before="4"/>
        <w:rPr>
          <w:sz w:val="19"/>
        </w:rPr>
      </w:pPr>
    </w:p>
    <w:p>
      <w:pPr>
        <w:spacing w:before="67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10"/>
      </w:pPr>
    </w:p>
    <w:p>
      <w:pPr>
        <w:pStyle w:val="6"/>
        <w:spacing w:line="242" w:lineRule="auto"/>
        <w:ind w:left="940"/>
      </w:pPr>
      <w:r>
        <w:rPr>
          <w:color w:val="FF0000"/>
        </w:rPr>
        <w:t>plt.hist(x=data.Geography, bins=6, color='blue')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plt.title("Geographic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Distribution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of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Population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with</w:t>
      </w:r>
      <w:r>
        <w:rPr>
          <w:color w:val="FF0000"/>
          <w:spacing w:val="-137"/>
        </w:rPr>
        <w:t xml:space="preserve"> </w:t>
      </w:r>
      <w:r>
        <w:rPr>
          <w:color w:val="FF0000"/>
        </w:rPr>
        <w:t>CreditCard")</w:t>
      </w:r>
    </w:p>
    <w:p>
      <w:pPr>
        <w:spacing w:before="0" w:line="242" w:lineRule="auto"/>
        <w:ind w:left="940" w:right="3850" w:firstLine="0"/>
        <w:jc w:val="left"/>
        <w:rPr>
          <w:sz w:val="28"/>
        </w:rPr>
      </w:pPr>
      <w:r>
        <w:rPr>
          <w:color w:val="FF0000"/>
          <w:sz w:val="28"/>
        </w:rPr>
        <w:t>plt.xlabel("Geography")</w:t>
      </w:r>
      <w:r>
        <w:rPr>
          <w:color w:val="FF0000"/>
          <w:spacing w:val="1"/>
          <w:sz w:val="28"/>
        </w:rPr>
        <w:t xml:space="preserve"> </w:t>
      </w:r>
      <w:r>
        <w:rPr>
          <w:color w:val="FF0000"/>
          <w:spacing w:val="-1"/>
          <w:sz w:val="28"/>
        </w:rPr>
        <w:t>plt.ylabel("Population")</w:t>
      </w:r>
      <w:r>
        <w:rPr>
          <w:color w:val="FF0000"/>
          <w:spacing w:val="-137"/>
          <w:sz w:val="28"/>
        </w:rPr>
        <w:t xml:space="preserve"> </w:t>
      </w:r>
      <w:r>
        <w:rPr>
          <w:color w:val="FF0000"/>
          <w:sz w:val="28"/>
        </w:rPr>
        <w:t>plt.show()</w:t>
      </w:r>
    </w:p>
    <w:p>
      <w:pPr>
        <w:pStyle w:val="9"/>
        <w:rPr>
          <w:sz w:val="28"/>
        </w:rPr>
      </w:pPr>
    </w:p>
    <w:p>
      <w:pPr>
        <w:pStyle w:val="9"/>
        <w:spacing w:before="6"/>
        <w:rPr>
          <w:sz w:val="21"/>
        </w:rPr>
      </w:pPr>
    </w:p>
    <w:p>
      <w:pPr>
        <w:pStyle w:val="6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9"/>
        <w:rPr>
          <w:sz w:val="1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135890</wp:posOffset>
            </wp:positionV>
            <wp:extent cx="5453380" cy="300990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343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3"/>
        <w:rPr>
          <w:sz w:val="23"/>
        </w:rPr>
      </w:pPr>
    </w:p>
    <w:p>
      <w:pPr>
        <w:spacing w:before="66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rPr>
          <w:sz w:val="24"/>
        </w:rPr>
      </w:pPr>
    </w:p>
    <w:p>
      <w:pPr>
        <w:spacing w:before="176"/>
        <w:ind w:left="659" w:right="0" w:firstLine="0"/>
        <w:jc w:val="left"/>
        <w:rPr>
          <w:sz w:val="22"/>
        </w:rPr>
      </w:pPr>
      <w:r>
        <w:rPr>
          <w:color w:val="FF0000"/>
          <w:sz w:val="22"/>
        </w:rPr>
        <w:t>fig,ax</w:t>
      </w:r>
      <w:r>
        <w:rPr>
          <w:color w:val="FF0000"/>
          <w:spacing w:val="-8"/>
          <w:sz w:val="22"/>
        </w:rPr>
        <w:t xml:space="preserve"> </w:t>
      </w:r>
      <w:r>
        <w:rPr>
          <w:color w:val="FF0000"/>
          <w:sz w:val="22"/>
        </w:rPr>
        <w:t>=</w:t>
      </w:r>
      <w:r>
        <w:rPr>
          <w:color w:val="FF0000"/>
          <w:spacing w:val="-5"/>
          <w:sz w:val="22"/>
        </w:rPr>
        <w:t xml:space="preserve"> </w:t>
      </w:r>
      <w:r>
        <w:rPr>
          <w:color w:val="FF0000"/>
          <w:sz w:val="22"/>
        </w:rPr>
        <w:t>plt.subplots(1,1)</w:t>
      </w:r>
    </w:p>
    <w:p>
      <w:pPr>
        <w:spacing w:before="3"/>
        <w:ind w:left="1160" w:right="222" w:hanging="502"/>
        <w:jc w:val="left"/>
        <w:rPr>
          <w:sz w:val="22"/>
        </w:rPr>
      </w:pPr>
      <w:r>
        <w:rPr>
          <w:color w:val="FF0000"/>
          <w:sz w:val="22"/>
        </w:rPr>
        <w:t>a = np.array([22,87,5,43,56,73,55,54,11,20,51,5,79,31,27,63,71,90,92,95,96,</w:t>
      </w:r>
      <w:r>
        <w:rPr>
          <w:color w:val="FF0000"/>
          <w:spacing w:val="-107"/>
          <w:sz w:val="22"/>
        </w:rPr>
        <w:t xml:space="preserve"> </w:t>
      </w:r>
      <w:r>
        <w:rPr>
          <w:color w:val="FF0000"/>
          <w:sz w:val="22"/>
        </w:rPr>
        <w:t>32,37,40])</w:t>
      </w:r>
    </w:p>
    <w:p>
      <w:pPr>
        <w:spacing w:before="5"/>
        <w:ind w:left="659" w:right="0" w:firstLine="0"/>
        <w:jc w:val="left"/>
        <w:rPr>
          <w:sz w:val="22"/>
        </w:rPr>
      </w:pPr>
      <w:r>
        <w:rPr>
          <w:color w:val="FF0000"/>
          <w:sz w:val="22"/>
        </w:rPr>
        <w:t>plt.hist(a)</w:t>
      </w:r>
    </w:p>
    <w:p>
      <w:pPr>
        <w:spacing w:before="4" w:line="242" w:lineRule="auto"/>
        <w:ind w:left="659" w:right="5061" w:firstLine="0"/>
        <w:jc w:val="left"/>
        <w:rPr>
          <w:sz w:val="22"/>
        </w:rPr>
      </w:pPr>
      <w:r>
        <w:rPr>
          <w:color w:val="FF0000"/>
          <w:sz w:val="22"/>
        </w:rPr>
        <w:t>ax.set_ylabel('no of students')</w:t>
      </w:r>
      <w:r>
        <w:rPr>
          <w:color w:val="FF0000"/>
          <w:spacing w:val="-107"/>
          <w:sz w:val="22"/>
        </w:rPr>
        <w:t xml:space="preserve"> </w:t>
      </w:r>
      <w:r>
        <w:rPr>
          <w:color w:val="FF0000"/>
          <w:sz w:val="22"/>
        </w:rPr>
        <w:t>plt.show()</w:t>
      </w:r>
    </w:p>
    <w:p>
      <w:pPr>
        <w:spacing w:after="0" w:line="242" w:lineRule="auto"/>
        <w:jc w:val="left"/>
        <w:rPr>
          <w:sz w:val="22"/>
        </w:rPr>
        <w:sectPr>
          <w:headerReference r:id="rId8" w:type="default"/>
          <w:pgSz w:w="11910" w:h="16840"/>
          <w:pgMar w:top="1600" w:right="1300" w:bottom="280" w:left="1460" w:header="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spacing w:before="2"/>
        <w:rPr>
          <w:sz w:val="28"/>
        </w:rPr>
      </w:pPr>
    </w:p>
    <w:p>
      <w:pPr>
        <w:spacing w:before="62"/>
        <w:ind w:left="220" w:right="0" w:firstLine="0"/>
        <w:jc w:val="left"/>
        <w:rPr>
          <w:sz w:val="28"/>
        </w:rPr>
      </w:pPr>
      <w:r>
        <w:rPr>
          <w:color w:val="C00000"/>
          <w:sz w:val="28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5"/>
        <w:rPr>
          <w:sz w:val="16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158115</wp:posOffset>
            </wp:positionV>
            <wp:extent cx="5443855" cy="2734310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jpeg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3932" cy="2734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3"/>
        <w:rPr>
          <w:sz w:val="25"/>
        </w:rPr>
      </w:pPr>
    </w:p>
    <w:p>
      <w:pPr>
        <w:pStyle w:val="11"/>
        <w:numPr>
          <w:ilvl w:val="0"/>
          <w:numId w:val="3"/>
        </w:numPr>
        <w:tabs>
          <w:tab w:val="left" w:pos="1221"/>
        </w:tabs>
        <w:spacing w:before="91" w:after="0" w:line="240" w:lineRule="auto"/>
        <w:ind w:left="1220" w:right="0" w:hanging="281"/>
        <w:jc w:val="left"/>
        <w:rPr>
          <w:rFonts w:ascii="Arial" w:hAnsi="Arial"/>
          <w:b/>
          <w:color w:val="23292E"/>
          <w:sz w:val="32"/>
        </w:rPr>
      </w:pPr>
      <w:r>
        <w:rPr>
          <w:b/>
          <w:color w:val="23292E"/>
          <w:sz w:val="32"/>
        </w:rPr>
        <w:t>Bar</w:t>
      </w:r>
      <w:r>
        <w:rPr>
          <w:b/>
          <w:color w:val="23292E"/>
          <w:spacing w:val="-2"/>
          <w:sz w:val="32"/>
        </w:rPr>
        <w:t xml:space="preserve"> </w:t>
      </w:r>
      <w:r>
        <w:rPr>
          <w:b/>
          <w:color w:val="23292E"/>
          <w:sz w:val="32"/>
        </w:rPr>
        <w:t>Plot</w:t>
      </w:r>
    </w:p>
    <w:p>
      <w:pPr>
        <w:pStyle w:val="9"/>
        <w:rPr>
          <w:rFonts w:ascii="Times New Roman"/>
          <w:b/>
          <w:sz w:val="36"/>
        </w:rPr>
      </w:pPr>
    </w:p>
    <w:p>
      <w:pPr>
        <w:spacing w:before="29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8"/>
      </w:pPr>
    </w:p>
    <w:p>
      <w:pPr>
        <w:pStyle w:val="9"/>
        <w:spacing w:before="1"/>
        <w:ind w:left="940"/>
      </w:pPr>
      <w:r>
        <w:rPr>
          <w:color w:val="FF0000"/>
        </w:rPr>
        <w:t>data['Gender'].value_counts()</w:t>
      </w:r>
    </w:p>
    <w:p>
      <w:pPr>
        <w:pStyle w:val="9"/>
      </w:pPr>
    </w:p>
    <w:p>
      <w:pPr>
        <w:pStyle w:val="9"/>
        <w:spacing w:before="5"/>
      </w:pPr>
    </w:p>
    <w:p>
      <w:pPr>
        <w:pStyle w:val="6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8"/>
        <w:rPr>
          <w:sz w:val="25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1219200</wp:posOffset>
            </wp:positionH>
            <wp:positionV relativeFrom="paragraph">
              <wp:posOffset>233045</wp:posOffset>
            </wp:positionV>
            <wp:extent cx="5093335" cy="1442720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jpeg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3396" cy="1442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headerReference r:id="rId9" w:type="default"/>
          <w:pgSz w:w="11910" w:h="16840"/>
          <w:pgMar w:top="1600" w:right="1300" w:bottom="280" w:left="1460" w:header="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1"/>
        <w:rPr>
          <w:sz w:val="15"/>
        </w:rPr>
      </w:pPr>
    </w:p>
    <w:p>
      <w:pPr>
        <w:spacing w:before="66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8"/>
      </w:pPr>
    </w:p>
    <w:p>
      <w:pPr>
        <w:pStyle w:val="6"/>
        <w:spacing w:line="242" w:lineRule="auto"/>
        <w:ind w:left="940" w:hanging="20"/>
      </w:pPr>
      <w:r>
        <w:rPr>
          <w:color w:val="FF0000"/>
          <w:spacing w:val="-1"/>
        </w:rPr>
        <w:t>pd.crosstab(data['Gender'],data['Geography']).plot(kind=</w:t>
      </w:r>
      <w:r>
        <w:rPr>
          <w:color w:val="FF0000"/>
          <w:spacing w:val="-137"/>
        </w:rPr>
        <w:t xml:space="preserve"> </w:t>
      </w:r>
      <w:r>
        <w:rPr>
          <w:color w:val="FF0000"/>
        </w:rPr>
        <w:t>'bar')</w:t>
      </w:r>
    </w:p>
    <w:p>
      <w:pPr>
        <w:pStyle w:val="9"/>
        <w:rPr>
          <w:sz w:val="28"/>
        </w:rPr>
      </w:pPr>
    </w:p>
    <w:p>
      <w:pPr>
        <w:pStyle w:val="9"/>
        <w:spacing w:before="3"/>
        <w:rPr>
          <w:sz w:val="37"/>
        </w:rPr>
      </w:pPr>
    </w:p>
    <w:p>
      <w:pPr>
        <w:spacing w:before="0"/>
        <w:ind w:left="220" w:right="0" w:firstLine="0"/>
        <w:jc w:val="left"/>
        <w:rPr>
          <w:sz w:val="28"/>
        </w:rPr>
      </w:pPr>
      <w:r>
        <w:rPr>
          <w:color w:val="C00000"/>
          <w:sz w:val="28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8"/>
        <w:rPr>
          <w:sz w:val="16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1122680</wp:posOffset>
            </wp:positionH>
            <wp:positionV relativeFrom="paragraph">
              <wp:posOffset>160020</wp:posOffset>
            </wp:positionV>
            <wp:extent cx="5407025" cy="2826385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jpeg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6786" cy="2826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3"/>
      </w:pPr>
    </w:p>
    <w:p>
      <w:pPr>
        <w:pStyle w:val="11"/>
        <w:numPr>
          <w:ilvl w:val="0"/>
          <w:numId w:val="3"/>
        </w:numPr>
        <w:tabs>
          <w:tab w:val="left" w:pos="1221"/>
        </w:tabs>
        <w:spacing w:before="89" w:after="0" w:line="240" w:lineRule="auto"/>
        <w:ind w:left="1220" w:right="0" w:hanging="281"/>
        <w:jc w:val="left"/>
        <w:rPr>
          <w:rFonts w:ascii="Arial" w:hAnsi="Arial"/>
          <w:b/>
          <w:color w:val="23292E"/>
          <w:sz w:val="32"/>
        </w:rPr>
      </w:pPr>
      <w:r>
        <w:rPr>
          <w:rFonts w:ascii="Arial" w:hAnsi="Arial"/>
          <w:b/>
          <w:color w:val="23292E"/>
          <w:sz w:val="32"/>
        </w:rPr>
        <w:t>Pie</w:t>
      </w:r>
      <w:r>
        <w:rPr>
          <w:rFonts w:ascii="Arial" w:hAnsi="Arial"/>
          <w:b/>
          <w:color w:val="23292E"/>
          <w:spacing w:val="-1"/>
          <w:sz w:val="32"/>
        </w:rPr>
        <w:t xml:space="preserve"> </w:t>
      </w:r>
      <w:r>
        <w:rPr>
          <w:rFonts w:ascii="Arial" w:hAnsi="Arial"/>
          <w:b/>
          <w:color w:val="23292E"/>
          <w:sz w:val="32"/>
        </w:rPr>
        <w:t>charts</w:t>
      </w:r>
    </w:p>
    <w:p>
      <w:pPr>
        <w:pStyle w:val="9"/>
        <w:spacing w:before="5"/>
        <w:rPr>
          <w:rFonts w:ascii="Arial"/>
          <w:b/>
          <w:sz w:val="50"/>
        </w:rPr>
      </w:pPr>
    </w:p>
    <w:p>
      <w:pPr>
        <w:spacing w:before="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3"/>
        <w:rPr>
          <w:sz w:val="35"/>
        </w:rPr>
      </w:pPr>
    </w:p>
    <w:p>
      <w:pPr>
        <w:pStyle w:val="6"/>
        <w:spacing w:line="244" w:lineRule="auto"/>
        <w:ind w:left="940" w:right="3850"/>
      </w:pPr>
      <w:r>
        <w:rPr>
          <w:color w:val="FF0000"/>
        </w:rPr>
        <w:t>fig=plt.figure()</w:t>
      </w:r>
      <w:r>
        <w:rPr>
          <w:color w:val="FF0000"/>
          <w:spacing w:val="1"/>
        </w:rPr>
        <w:t xml:space="preserve"> </w:t>
      </w:r>
      <w:r>
        <w:rPr>
          <w:color w:val="FF0000"/>
          <w:spacing w:val="-1"/>
        </w:rPr>
        <w:t>ax=fig.add_axes([0,0,1,1])</w:t>
      </w:r>
    </w:p>
    <w:p>
      <w:pPr>
        <w:spacing w:before="0" w:line="244" w:lineRule="auto"/>
        <w:ind w:left="940" w:right="1190" w:firstLine="0"/>
        <w:jc w:val="left"/>
        <w:rPr>
          <w:sz w:val="28"/>
        </w:rPr>
      </w:pPr>
      <w:r>
        <w:rPr>
          <w:color w:val="FF0000"/>
          <w:sz w:val="28"/>
        </w:rPr>
        <w:t>courses=['machine learning','Web development','App</w:t>
      </w:r>
      <w:r>
        <w:rPr>
          <w:color w:val="FF0000"/>
          <w:spacing w:val="-137"/>
          <w:sz w:val="28"/>
        </w:rPr>
        <w:t xml:space="preserve"> </w:t>
      </w:r>
      <w:r>
        <w:rPr>
          <w:color w:val="FF0000"/>
          <w:sz w:val="28"/>
        </w:rPr>
        <w:t>development']</w:t>
      </w:r>
    </w:p>
    <w:p>
      <w:pPr>
        <w:pStyle w:val="6"/>
        <w:spacing w:line="242" w:lineRule="auto"/>
        <w:ind w:left="940" w:right="1694"/>
      </w:pPr>
      <w:r>
        <w:rPr>
          <w:color w:val="FF0000"/>
        </w:rPr>
        <w:t>students_enrolled=[50,37,42]</w:t>
      </w:r>
      <w:r>
        <w:rPr>
          <w:color w:val="FF0000"/>
          <w:spacing w:val="1"/>
        </w:rPr>
        <w:t xml:space="preserve"> </w:t>
      </w:r>
      <w:r>
        <w:rPr>
          <w:color w:val="FF0000"/>
          <w:spacing w:val="-1"/>
        </w:rPr>
        <w:t>ax.pie(students_enrolled,labels=courses)</w:t>
      </w:r>
      <w:r>
        <w:rPr>
          <w:color w:val="FF0000"/>
          <w:spacing w:val="-137"/>
        </w:rPr>
        <w:t xml:space="preserve"> </w:t>
      </w:r>
      <w:r>
        <w:rPr>
          <w:color w:val="FF0000"/>
        </w:rPr>
        <w:t>plt.show()</w:t>
      </w:r>
    </w:p>
    <w:p>
      <w:pPr>
        <w:spacing w:after="0" w:line="242" w:lineRule="auto"/>
        <w:sectPr>
          <w:headerReference r:id="rId10" w:type="default"/>
          <w:pgSz w:w="11910" w:h="16840"/>
          <w:pgMar w:top="1600" w:right="1300" w:bottom="280" w:left="1460" w:header="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spacing w:before="2"/>
        <w:rPr>
          <w:sz w:val="28"/>
        </w:rPr>
      </w:pPr>
    </w:p>
    <w:p>
      <w:pPr>
        <w:spacing w:before="62"/>
        <w:ind w:left="220" w:right="0" w:firstLine="0"/>
        <w:jc w:val="left"/>
        <w:rPr>
          <w:sz w:val="28"/>
        </w:rPr>
      </w:pPr>
      <w:r>
        <w:rPr>
          <w:color w:val="C00000"/>
          <w:sz w:val="28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5"/>
        <w:rPr>
          <w:sz w:val="2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1125855</wp:posOffset>
            </wp:positionH>
            <wp:positionV relativeFrom="paragraph">
              <wp:posOffset>223520</wp:posOffset>
            </wp:positionV>
            <wp:extent cx="5417185" cy="3038475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jpeg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7182" cy="3038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11"/>
        <w:numPr>
          <w:ilvl w:val="0"/>
          <w:numId w:val="3"/>
        </w:numPr>
        <w:tabs>
          <w:tab w:val="left" w:pos="1159"/>
        </w:tabs>
        <w:spacing w:before="245" w:after="0" w:line="240" w:lineRule="auto"/>
        <w:ind w:left="1158" w:right="0" w:hanging="219"/>
        <w:jc w:val="left"/>
        <w:rPr>
          <w:rFonts w:ascii="Arial" w:hAnsi="Arial"/>
          <w:b/>
          <w:color w:val="23292E"/>
          <w:sz w:val="34"/>
        </w:rPr>
      </w:pPr>
      <w:r>
        <w:rPr>
          <w:rFonts w:ascii="Arial" w:hAnsi="Arial"/>
          <w:b/>
          <w:color w:val="23292E"/>
          <w:sz w:val="36"/>
        </w:rPr>
        <w:t>Box</w:t>
      </w:r>
      <w:r>
        <w:rPr>
          <w:rFonts w:ascii="Arial" w:hAnsi="Arial"/>
          <w:b/>
          <w:color w:val="23292E"/>
          <w:spacing w:val="-3"/>
          <w:sz w:val="36"/>
        </w:rPr>
        <w:t xml:space="preserve"> </w:t>
      </w:r>
      <w:r>
        <w:rPr>
          <w:rFonts w:ascii="Arial" w:hAnsi="Arial"/>
          <w:b/>
          <w:color w:val="23292E"/>
          <w:sz w:val="36"/>
        </w:rPr>
        <w:t>plot</w:t>
      </w:r>
    </w:p>
    <w:p>
      <w:pPr>
        <w:pStyle w:val="9"/>
        <w:spacing w:before="6"/>
        <w:rPr>
          <w:rFonts w:ascii="Arial"/>
          <w:b/>
          <w:sz w:val="35"/>
        </w:rPr>
      </w:pPr>
    </w:p>
    <w:p>
      <w:pPr>
        <w:spacing w:before="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7"/>
      </w:pPr>
    </w:p>
    <w:p>
      <w:pPr>
        <w:pStyle w:val="9"/>
        <w:ind w:left="940"/>
      </w:pPr>
      <w:r>
        <w:rPr>
          <w:color w:val="FF0000"/>
        </w:rPr>
        <w:t>sns.boxplot(data['Age'],color=’blue’)</w:t>
      </w:r>
    </w:p>
    <w:p>
      <w:pPr>
        <w:pStyle w:val="9"/>
        <w:spacing w:before="9"/>
        <w:rPr>
          <w:sz w:val="32"/>
        </w:rPr>
      </w:pPr>
    </w:p>
    <w:p>
      <w:pPr>
        <w:spacing w:before="1"/>
        <w:ind w:left="220" w:right="0" w:firstLine="0"/>
        <w:jc w:val="left"/>
        <w:rPr>
          <w:sz w:val="28"/>
        </w:rPr>
      </w:pPr>
      <w:r>
        <w:rPr>
          <w:color w:val="C00000"/>
          <w:sz w:val="28"/>
        </w:rPr>
        <w:t>Output:</w:t>
      </w:r>
    </w:p>
    <w:p>
      <w:pPr>
        <w:pStyle w:val="9"/>
        <w:spacing w:before="12"/>
        <w:rPr>
          <w:sz w:val="29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267970</wp:posOffset>
            </wp:positionV>
            <wp:extent cx="5399405" cy="2560320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jpeg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9392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headerReference r:id="rId11" w:type="default"/>
          <w:pgSz w:w="11910" w:h="16840"/>
          <w:pgMar w:top="1600" w:right="1300" w:bottom="280" w:left="1460" w:header="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spacing w:before="269"/>
        <w:ind w:left="940" w:right="0" w:firstLine="0"/>
        <w:jc w:val="left"/>
        <w:rPr>
          <w:rFonts w:ascii="Segoe UI"/>
          <w:b/>
          <w:sz w:val="32"/>
        </w:rPr>
      </w:pPr>
      <w:bookmarkStart w:id="1" w:name="Bivariate Analysis"/>
      <w:bookmarkEnd w:id="1"/>
      <w:r>
        <w:rPr>
          <w:rFonts w:ascii="Segoe UI"/>
          <w:b/>
          <w:sz w:val="32"/>
        </w:rPr>
        <w:t>Bivariate</w:t>
      </w:r>
      <w:r>
        <w:rPr>
          <w:rFonts w:ascii="Segoe UI"/>
          <w:b/>
          <w:spacing w:val="-5"/>
          <w:sz w:val="32"/>
        </w:rPr>
        <w:t xml:space="preserve"> </w:t>
      </w:r>
      <w:r>
        <w:rPr>
          <w:rFonts w:ascii="Segoe UI"/>
          <w:b/>
          <w:sz w:val="32"/>
        </w:rPr>
        <w:t>Analysis</w:t>
      </w:r>
    </w:p>
    <w:p>
      <w:pPr>
        <w:pStyle w:val="9"/>
        <w:spacing w:before="3"/>
        <w:rPr>
          <w:rFonts w:ascii="Segoe UI"/>
          <w:b/>
          <w:sz w:val="36"/>
        </w:rPr>
      </w:pPr>
    </w:p>
    <w:p>
      <w:pPr>
        <w:spacing w:before="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6"/>
      </w:pPr>
    </w:p>
    <w:p>
      <w:pPr>
        <w:pStyle w:val="9"/>
        <w:ind w:left="940"/>
      </w:pPr>
      <w:r>
        <w:rPr>
          <w:color w:val="FF0000"/>
        </w:rPr>
        <w:t>sns.barplot(data[‘Geographgy’],data["Age"])</w:t>
      </w:r>
    </w:p>
    <w:p>
      <w:pPr>
        <w:pStyle w:val="9"/>
      </w:pPr>
    </w:p>
    <w:p>
      <w:pPr>
        <w:pStyle w:val="9"/>
      </w:pPr>
    </w:p>
    <w:p>
      <w:pPr>
        <w:pStyle w:val="6"/>
        <w:spacing w:before="193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4"/>
        <w:rPr>
          <w:sz w:val="16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156845</wp:posOffset>
            </wp:positionV>
            <wp:extent cx="5441950" cy="3435350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jpeg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1703" cy="3435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2"/>
        <w:rPr>
          <w:sz w:val="27"/>
        </w:rPr>
      </w:pPr>
    </w:p>
    <w:p>
      <w:pPr>
        <w:spacing w:before="66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rPr>
          <w:sz w:val="24"/>
        </w:rPr>
      </w:pPr>
    </w:p>
    <w:p>
      <w:pPr>
        <w:pStyle w:val="9"/>
        <w:spacing w:before="7"/>
        <w:rPr>
          <w:sz w:val="33"/>
        </w:rPr>
      </w:pPr>
    </w:p>
    <w:p>
      <w:pPr>
        <w:spacing w:before="0"/>
        <w:ind w:left="940" w:right="0" w:firstLine="0"/>
        <w:jc w:val="left"/>
        <w:rPr>
          <w:sz w:val="22"/>
        </w:rPr>
      </w:pPr>
      <w:r>
        <w:rPr>
          <w:color w:val="FF0000"/>
          <w:sz w:val="22"/>
        </w:rPr>
        <w:t>sns.barplot(data["NumOfProducts"],data["Age"])</w:t>
      </w:r>
    </w:p>
    <w:p>
      <w:pPr>
        <w:spacing w:after="0"/>
        <w:jc w:val="left"/>
        <w:rPr>
          <w:sz w:val="22"/>
        </w:rPr>
        <w:sectPr>
          <w:headerReference r:id="rId12" w:type="default"/>
          <w:pgSz w:w="11910" w:h="16840"/>
          <w:pgMar w:top="1600" w:right="1300" w:bottom="280" w:left="1460" w:header="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spacing w:before="3" w:after="1"/>
        <w:rPr>
          <w:sz w:val="17"/>
        </w:rPr>
      </w:pPr>
    </w:p>
    <w:p>
      <w:pPr>
        <w:pStyle w:val="9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483225" cy="2400300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.jpeg"/>
                    <pic:cNvPicPr>
                      <a:picLocks noChangeAspect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3626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8"/>
        <w:rPr>
          <w:sz w:val="15"/>
        </w:rPr>
      </w:pPr>
    </w:p>
    <w:p>
      <w:pPr>
        <w:spacing w:before="66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7"/>
      </w:pPr>
    </w:p>
    <w:p>
      <w:pPr>
        <w:pStyle w:val="9"/>
        <w:ind w:left="940"/>
      </w:pPr>
      <w:r>
        <w:rPr>
          <w:color w:val="FF0000"/>
        </w:rPr>
        <w:t>data['HasCrCard'].value_counts()</w:t>
      </w:r>
    </w:p>
    <w:p>
      <w:pPr>
        <w:pStyle w:val="9"/>
      </w:pPr>
    </w:p>
    <w:p>
      <w:pPr>
        <w:pStyle w:val="9"/>
        <w:spacing w:before="12"/>
        <w:rPr>
          <w:sz w:val="32"/>
        </w:rPr>
      </w:pPr>
    </w:p>
    <w:p>
      <w:pPr>
        <w:pStyle w:val="6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1"/>
        <w:rPr>
          <w:sz w:val="2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204470</wp:posOffset>
            </wp:positionV>
            <wp:extent cx="5221605" cy="1038225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.jpeg"/>
                    <pic:cNvPicPr>
                      <a:picLocks noChangeAspect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137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3"/>
        <w:rPr>
          <w:sz w:val="22"/>
        </w:rPr>
      </w:pPr>
    </w:p>
    <w:p>
      <w:pPr>
        <w:spacing w:before="67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rPr>
          <w:sz w:val="24"/>
        </w:rPr>
      </w:pPr>
    </w:p>
    <w:p>
      <w:pPr>
        <w:pStyle w:val="9"/>
        <w:spacing w:before="6"/>
        <w:rPr>
          <w:sz w:val="29"/>
        </w:rPr>
      </w:pPr>
    </w:p>
    <w:p>
      <w:pPr>
        <w:pStyle w:val="9"/>
        <w:ind w:left="940"/>
      </w:pPr>
      <w:r>
        <w:rPr>
          <w:color w:val="FF0000"/>
        </w:rPr>
        <w:t>data['HasCrCard'].value_counts().head(20).plot.bar()</w:t>
      </w:r>
    </w:p>
    <w:p>
      <w:pPr>
        <w:spacing w:after="0"/>
        <w:sectPr>
          <w:headerReference r:id="rId13" w:type="default"/>
          <w:pgSz w:w="11910" w:h="16840"/>
          <w:pgMar w:top="2780" w:right="1300" w:bottom="280" w:left="1460" w:header="250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spacing w:before="5"/>
        <w:rPr>
          <w:sz w:val="29"/>
        </w:rPr>
      </w:pPr>
    </w:p>
    <w:p>
      <w:pPr>
        <w:pStyle w:val="9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465445" cy="2590800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1.jpeg"/>
                    <pic:cNvPicPr>
                      <a:picLocks noChangeAspect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5453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sz w:val="20"/>
        </w:rPr>
      </w:pPr>
    </w:p>
    <w:p>
      <w:pPr>
        <w:pStyle w:val="4"/>
        <w:numPr>
          <w:ilvl w:val="0"/>
          <w:numId w:val="3"/>
        </w:numPr>
        <w:tabs>
          <w:tab w:val="left" w:pos="1221"/>
        </w:tabs>
        <w:spacing w:before="263" w:after="0" w:line="240" w:lineRule="auto"/>
        <w:ind w:left="1220" w:right="0" w:hanging="281"/>
        <w:jc w:val="left"/>
        <w:rPr>
          <w:rFonts w:ascii="Arial" w:hAnsi="Arial"/>
        </w:rPr>
      </w:pPr>
      <w:r>
        <w:t>Line</w:t>
      </w:r>
      <w:r>
        <w:rPr>
          <w:spacing w:val="-1"/>
        </w:rPr>
        <w:t xml:space="preserve"> </w:t>
      </w:r>
      <w:r>
        <w:t>Chart</w:t>
      </w:r>
    </w:p>
    <w:p>
      <w:pPr>
        <w:pStyle w:val="9"/>
        <w:spacing w:before="4"/>
        <w:rPr>
          <w:rFonts w:ascii="Times New Roman"/>
          <w:b/>
          <w:sz w:val="33"/>
        </w:rPr>
      </w:pPr>
    </w:p>
    <w:p>
      <w:pPr>
        <w:spacing w:before="1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rPr>
          <w:sz w:val="24"/>
        </w:rPr>
      </w:pPr>
    </w:p>
    <w:p>
      <w:pPr>
        <w:pStyle w:val="9"/>
        <w:spacing w:before="176"/>
        <w:ind w:left="940"/>
      </w:pPr>
      <w:r>
        <w:rPr>
          <w:color w:val="FF0000"/>
        </w:rPr>
        <w:t>sns.lineplot(data['Age'],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data['CreditScore'])</w:t>
      </w:r>
    </w:p>
    <w:p>
      <w:pPr>
        <w:pStyle w:val="9"/>
        <w:spacing w:before="7"/>
        <w:rPr>
          <w:sz w:val="32"/>
        </w:rPr>
      </w:pPr>
    </w:p>
    <w:p>
      <w:pPr>
        <w:spacing w:before="0"/>
        <w:ind w:left="220" w:right="0" w:firstLine="0"/>
        <w:jc w:val="left"/>
        <w:rPr>
          <w:sz w:val="28"/>
        </w:rPr>
      </w:pPr>
      <w:r>
        <w:rPr>
          <w:color w:val="C00000"/>
          <w:sz w:val="28"/>
        </w:rPr>
        <w:t>Output:</w:t>
      </w:r>
    </w:p>
    <w:p>
      <w:pPr>
        <w:pStyle w:val="9"/>
        <w:spacing w:before="4"/>
        <w:rPr>
          <w:sz w:val="2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1185545</wp:posOffset>
            </wp:positionH>
            <wp:positionV relativeFrom="paragraph">
              <wp:posOffset>213995</wp:posOffset>
            </wp:positionV>
            <wp:extent cx="5335905" cy="2793365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2.jpeg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6164" cy="2793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headerReference r:id="rId14" w:type="default"/>
          <w:pgSz w:w="11910" w:h="16840"/>
          <w:pgMar w:top="2300" w:right="1300" w:bottom="280" w:left="1460" w:header="2035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4"/>
        </w:rPr>
      </w:pPr>
    </w:p>
    <w:p>
      <w:pPr>
        <w:pStyle w:val="3"/>
        <w:spacing w:before="85"/>
      </w:pPr>
      <w:r>
        <w:t>Multi-Variate</w:t>
      </w:r>
      <w:r>
        <w:rPr>
          <w:spacing w:val="-4"/>
        </w:rPr>
        <w:t xml:space="preserve"> </w:t>
      </w:r>
      <w:r>
        <w:t>Analysis</w:t>
      </w:r>
    </w:p>
    <w:p>
      <w:pPr>
        <w:pStyle w:val="11"/>
        <w:numPr>
          <w:ilvl w:val="0"/>
          <w:numId w:val="4"/>
        </w:numPr>
        <w:tabs>
          <w:tab w:val="left" w:pos="885"/>
        </w:tabs>
        <w:spacing w:before="322" w:after="0" w:line="240" w:lineRule="auto"/>
        <w:ind w:left="884" w:right="0" w:hanging="245"/>
        <w:jc w:val="left"/>
        <w:rPr>
          <w:b/>
          <w:sz w:val="28"/>
        </w:rPr>
      </w:pPr>
      <w:r>
        <w:rPr>
          <w:b/>
          <w:sz w:val="28"/>
        </w:rPr>
        <w:t>Scatter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Plot</w:t>
      </w:r>
    </w:p>
    <w:p>
      <w:pPr>
        <w:pStyle w:val="9"/>
        <w:spacing w:before="6"/>
        <w:rPr>
          <w:rFonts w:ascii="Times New Roman"/>
          <w:b/>
          <w:sz w:val="33"/>
        </w:rPr>
      </w:pPr>
    </w:p>
    <w:p>
      <w:pPr>
        <w:spacing w:before="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rPr>
          <w:sz w:val="24"/>
        </w:rPr>
      </w:pPr>
    </w:p>
    <w:p>
      <w:pPr>
        <w:pStyle w:val="9"/>
        <w:spacing w:before="6"/>
        <w:rPr>
          <w:sz w:val="29"/>
        </w:rPr>
      </w:pPr>
    </w:p>
    <w:p>
      <w:pPr>
        <w:pStyle w:val="9"/>
        <w:spacing w:before="1"/>
        <w:ind w:left="940"/>
      </w:pPr>
      <w:r>
        <w:rPr>
          <w:color w:val="FF0000"/>
        </w:rPr>
        <w:t>data['IsActiveMember'].value_counts()</w:t>
      </w:r>
    </w:p>
    <w:p>
      <w:pPr>
        <w:pStyle w:val="9"/>
      </w:pPr>
    </w:p>
    <w:p>
      <w:pPr>
        <w:pStyle w:val="6"/>
        <w:spacing w:before="187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5"/>
        <w:rPr>
          <w:sz w:val="1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141605</wp:posOffset>
            </wp:positionV>
            <wp:extent cx="5495290" cy="1557020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3.jpeg"/>
                    <pic:cNvPicPr>
                      <a:picLocks noChangeAspect="1"/>
                    </pic:cNvPicPr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5132" cy="1557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spacing w:before="205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1"/>
        <w:rPr>
          <w:sz w:val="30"/>
        </w:rPr>
      </w:pPr>
    </w:p>
    <w:p>
      <w:pPr>
        <w:pStyle w:val="9"/>
        <w:spacing w:line="244" w:lineRule="auto"/>
        <w:ind w:left="940"/>
      </w:pPr>
      <w:r>
        <w:rPr>
          <w:color w:val="FF0000"/>
          <w:w w:val="95"/>
        </w:rPr>
        <w:t>sns.scatterplot(data['Age'],data['Tenure'],</w:t>
      </w:r>
      <w:r>
        <w:rPr>
          <w:color w:val="FF0000"/>
          <w:spacing w:val="1"/>
          <w:w w:val="95"/>
        </w:rPr>
        <w:t xml:space="preserve"> </w:t>
      </w:r>
      <w:r>
        <w:rPr>
          <w:color w:val="FF0000"/>
        </w:rPr>
        <w:t>hue=data['IsActiveMember']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)</w:t>
      </w:r>
    </w:p>
    <w:p>
      <w:pPr>
        <w:pStyle w:val="9"/>
      </w:pPr>
    </w:p>
    <w:p>
      <w:pPr>
        <w:spacing w:before="177"/>
        <w:ind w:left="220" w:right="0" w:firstLine="0"/>
        <w:jc w:val="left"/>
        <w:rPr>
          <w:sz w:val="28"/>
        </w:rPr>
      </w:pPr>
      <w:r>
        <w:rPr>
          <w:color w:val="C00000"/>
          <w:sz w:val="28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5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116840</wp:posOffset>
            </wp:positionV>
            <wp:extent cx="5457190" cy="2424430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4.jpeg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7200" cy="242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headerReference r:id="rId15" w:type="default"/>
          <w:pgSz w:w="11910" w:h="16840"/>
          <w:pgMar w:top="1600" w:right="1300" w:bottom="280" w:left="1460" w:header="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spacing w:before="10"/>
        <w:rPr>
          <w:sz w:val="28"/>
        </w:rPr>
      </w:pPr>
    </w:p>
    <w:p>
      <w:pPr>
        <w:pStyle w:val="11"/>
        <w:numPr>
          <w:ilvl w:val="1"/>
          <w:numId w:val="4"/>
        </w:numPr>
        <w:tabs>
          <w:tab w:val="left" w:pos="1221"/>
        </w:tabs>
        <w:spacing w:before="92" w:after="0" w:line="240" w:lineRule="auto"/>
        <w:ind w:left="1220" w:right="0" w:hanging="281"/>
        <w:jc w:val="left"/>
        <w:rPr>
          <w:b/>
          <w:sz w:val="32"/>
        </w:rPr>
      </w:pPr>
      <w:r>
        <w:rPr>
          <w:b/>
          <w:sz w:val="32"/>
        </w:rPr>
        <w:t>Point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Plot</w:t>
      </w:r>
    </w:p>
    <w:p>
      <w:pPr>
        <w:pStyle w:val="9"/>
        <w:spacing w:before="4"/>
        <w:rPr>
          <w:rFonts w:ascii="Times New Roman"/>
          <w:b/>
          <w:sz w:val="33"/>
        </w:rPr>
      </w:pPr>
    </w:p>
    <w:p>
      <w:pPr>
        <w:spacing w:before="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rPr>
          <w:sz w:val="24"/>
        </w:rPr>
      </w:pPr>
    </w:p>
    <w:p>
      <w:pPr>
        <w:pStyle w:val="9"/>
        <w:spacing w:before="174"/>
        <w:ind w:left="940"/>
      </w:pPr>
      <w:r>
        <w:rPr>
          <w:color w:val="FF0000"/>
        </w:rPr>
        <w:t>sns.pointplot(x=data['NumOfProducts'],y=data['Tenure'],color</w:t>
      </w:r>
    </w:p>
    <w:p>
      <w:pPr>
        <w:pStyle w:val="9"/>
        <w:spacing w:before="6"/>
        <w:ind w:left="940"/>
      </w:pPr>
      <w:r>
        <w:rPr>
          <w:color w:val="FF0000"/>
        </w:rPr>
        <w:t>='skyblue')</w:t>
      </w:r>
    </w:p>
    <w:p>
      <w:pPr>
        <w:pStyle w:val="9"/>
      </w:pPr>
    </w:p>
    <w:p>
      <w:pPr>
        <w:pStyle w:val="9"/>
      </w:pPr>
    </w:p>
    <w:p>
      <w:pPr>
        <w:pStyle w:val="9"/>
        <w:spacing w:before="11"/>
        <w:rPr>
          <w:sz w:val="22"/>
        </w:rPr>
      </w:pPr>
    </w:p>
    <w:p>
      <w:pPr>
        <w:spacing w:before="0"/>
        <w:ind w:left="220" w:right="0" w:firstLine="0"/>
        <w:jc w:val="left"/>
        <w:rPr>
          <w:sz w:val="28"/>
        </w:rPr>
      </w:pPr>
      <w:r>
        <w:rPr>
          <w:color w:val="C00000"/>
          <w:sz w:val="28"/>
        </w:rPr>
        <w:t>Output:</w:t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7"/>
        <w:rPr>
          <w:sz w:val="2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1123315</wp:posOffset>
            </wp:positionH>
            <wp:positionV relativeFrom="paragraph">
              <wp:posOffset>200025</wp:posOffset>
            </wp:positionV>
            <wp:extent cx="5441950" cy="2743200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5.jpeg"/>
                    <pic:cNvPicPr>
                      <a:picLocks noChangeAspect="1"/>
                    </pic:cNvPicPr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218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12"/>
        <w:rPr>
          <w:sz w:val="16"/>
        </w:rPr>
      </w:pPr>
    </w:p>
    <w:p>
      <w:pPr>
        <w:pStyle w:val="4"/>
        <w:numPr>
          <w:ilvl w:val="1"/>
          <w:numId w:val="4"/>
        </w:numPr>
        <w:tabs>
          <w:tab w:val="left" w:pos="1221"/>
        </w:tabs>
        <w:spacing w:before="91" w:after="0" w:line="240" w:lineRule="auto"/>
        <w:ind w:left="1220" w:right="0" w:hanging="281"/>
        <w:jc w:val="left"/>
      </w:pPr>
      <w:r>
        <w:t>HeatMap</w:t>
      </w:r>
    </w:p>
    <w:p>
      <w:pPr>
        <w:pStyle w:val="9"/>
        <w:spacing w:before="5"/>
        <w:rPr>
          <w:rFonts w:ascii="Times New Roman"/>
          <w:b/>
          <w:sz w:val="33"/>
        </w:rPr>
      </w:pPr>
    </w:p>
    <w:p>
      <w:pPr>
        <w:spacing w:before="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2"/>
        <w:rPr>
          <w:sz w:val="30"/>
        </w:rPr>
      </w:pPr>
    </w:p>
    <w:p>
      <w:pPr>
        <w:pStyle w:val="6"/>
        <w:ind w:left="940"/>
      </w:pPr>
      <w:r>
        <w:rPr>
          <w:color w:val="FF0000"/>
        </w:rPr>
        <w:t>data.head()</w:t>
      </w:r>
    </w:p>
    <w:p>
      <w:pPr>
        <w:spacing w:after="0"/>
        <w:sectPr>
          <w:headerReference r:id="rId16" w:type="default"/>
          <w:pgSz w:w="11910" w:h="16840"/>
          <w:pgMar w:top="1600" w:right="1300" w:bottom="280" w:left="1460" w:header="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12"/>
        <w:rPr>
          <w:sz w:val="16"/>
        </w:rPr>
      </w:pPr>
    </w:p>
    <w:p>
      <w:pPr>
        <w:pStyle w:val="9"/>
        <w:ind w:left="370"/>
        <w:rPr>
          <w:sz w:val="20"/>
        </w:rPr>
      </w:pPr>
      <w:r>
        <w:rPr>
          <w:sz w:val="20"/>
        </w:rPr>
        <w:drawing>
          <wp:inline distT="0" distB="0" distL="0" distR="0">
            <wp:extent cx="5468620" cy="1570355"/>
            <wp:effectExtent l="0" t="0" r="0" b="0"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6.jpeg"/>
                    <pic:cNvPicPr>
                      <a:picLocks noChangeAspect="1"/>
                    </pic:cNvPicPr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8735" cy="157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sz w:val="20"/>
        </w:rPr>
      </w:pPr>
    </w:p>
    <w:p>
      <w:pPr>
        <w:pStyle w:val="9"/>
        <w:spacing w:before="1"/>
        <w:rPr>
          <w:sz w:val="18"/>
        </w:rPr>
      </w:pPr>
    </w:p>
    <w:p>
      <w:pPr>
        <w:spacing w:before="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2"/>
        <w:rPr>
          <w:sz w:val="30"/>
        </w:rPr>
      </w:pPr>
    </w:p>
    <w:p>
      <w:pPr>
        <w:pStyle w:val="6"/>
        <w:spacing w:before="1" w:line="244" w:lineRule="auto"/>
        <w:ind w:left="940" w:right="3570"/>
      </w:pPr>
      <w:r>
        <w:rPr>
          <w:color w:val="FF0000"/>
        </w:rPr>
        <w:t>data_cor = data.iloc[:,3:].corr()</w:t>
      </w:r>
      <w:r>
        <w:rPr>
          <w:color w:val="FF0000"/>
          <w:spacing w:val="-137"/>
        </w:rPr>
        <w:t xml:space="preserve"> </w:t>
      </w:r>
      <w:r>
        <w:rPr>
          <w:color w:val="FF0000"/>
        </w:rPr>
        <w:t>data_cor</w:t>
      </w:r>
    </w:p>
    <w:p>
      <w:pPr>
        <w:pStyle w:val="9"/>
        <w:spacing w:before="9"/>
        <w:rPr>
          <w:sz w:val="39"/>
        </w:rPr>
      </w:pPr>
    </w:p>
    <w:p>
      <w:pPr>
        <w:spacing w:before="0"/>
        <w:ind w:left="220" w:right="0" w:firstLine="0"/>
        <w:jc w:val="left"/>
        <w:rPr>
          <w:sz w:val="28"/>
        </w:rPr>
      </w:pPr>
      <w:r>
        <w:rPr>
          <w:color w:val="C00000"/>
          <w:sz w:val="28"/>
        </w:rPr>
        <w:t>Output:</w:t>
      </w:r>
    </w:p>
    <w:p>
      <w:pPr>
        <w:pStyle w:val="9"/>
        <w:rPr>
          <w:sz w:val="20"/>
        </w:rPr>
      </w:pPr>
    </w:p>
    <w:p>
      <w:pPr>
        <w:pStyle w:val="9"/>
        <w:rPr>
          <w:sz w:val="2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1115695</wp:posOffset>
            </wp:positionH>
            <wp:positionV relativeFrom="paragraph">
              <wp:posOffset>220345</wp:posOffset>
            </wp:positionV>
            <wp:extent cx="5446395" cy="2048510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7.jpeg"/>
                    <pic:cNvPicPr>
                      <a:picLocks noChangeAspect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6440" cy="20485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spacing w:before="9"/>
        <w:rPr>
          <w:sz w:val="29"/>
        </w:rPr>
      </w:pPr>
    </w:p>
    <w:p>
      <w:pPr>
        <w:spacing w:before="67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3"/>
        <w:rPr>
          <w:sz w:val="30"/>
        </w:rPr>
      </w:pPr>
    </w:p>
    <w:p>
      <w:pPr>
        <w:pStyle w:val="9"/>
        <w:spacing w:line="242" w:lineRule="auto"/>
        <w:ind w:left="940" w:right="531"/>
      </w:pPr>
      <w:r>
        <w:rPr>
          <w:color w:val="FF0000"/>
        </w:rPr>
        <w:t>plt.figure(figsize = (16,8))</w:t>
      </w:r>
      <w:r>
        <w:rPr>
          <w:color w:val="FF0000"/>
          <w:spacing w:val="1"/>
        </w:rPr>
        <w:t xml:space="preserve"> </w:t>
      </w:r>
      <w:r>
        <w:rPr>
          <w:color w:val="FF0000"/>
          <w:w w:val="95"/>
        </w:rPr>
        <w:t>sns.heatmap(data_cor,linecolor='white',linewidth=0.5,</w:t>
      </w:r>
      <w:r>
        <w:rPr>
          <w:color w:val="FF0000"/>
          <w:spacing w:val="1"/>
          <w:w w:val="95"/>
        </w:rPr>
        <w:t xml:space="preserve"> </w:t>
      </w:r>
      <w:r>
        <w:rPr>
          <w:color w:val="FF0000"/>
        </w:rPr>
        <w:t>annot=True)</w:t>
      </w:r>
    </w:p>
    <w:p>
      <w:pPr>
        <w:spacing w:after="0" w:line="242" w:lineRule="auto"/>
        <w:sectPr>
          <w:headerReference r:id="rId17" w:type="default"/>
          <w:pgSz w:w="11910" w:h="16840"/>
          <w:pgMar w:top="2780" w:right="1300" w:bottom="280" w:left="1460" w:header="250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7"/>
        <w:rPr>
          <w:sz w:val="17"/>
        </w:rPr>
      </w:pPr>
    </w:p>
    <w:p>
      <w:pPr>
        <w:pStyle w:val="9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488940" cy="3225165"/>
            <wp:effectExtent l="0" t="0" r="0" b="0"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28.jpeg"/>
                    <pic:cNvPicPr>
                      <a:picLocks noChangeAspect="1"/>
                    </pic:cNvPicPr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9572" cy="322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1"/>
        <w:rPr>
          <w:sz w:val="27"/>
        </w:rPr>
      </w:pPr>
    </w:p>
    <w:p>
      <w:pPr>
        <w:pStyle w:val="4"/>
        <w:numPr>
          <w:ilvl w:val="1"/>
          <w:numId w:val="4"/>
        </w:numPr>
        <w:tabs>
          <w:tab w:val="left" w:pos="1221"/>
        </w:tabs>
        <w:spacing w:before="91" w:after="0" w:line="240" w:lineRule="auto"/>
        <w:ind w:left="1220" w:right="0" w:hanging="281"/>
        <w:jc w:val="left"/>
      </w:pPr>
      <w:r>
        <w:t>Pair</w:t>
      </w:r>
      <w:r>
        <w:rPr>
          <w:spacing w:val="-1"/>
        </w:rPr>
        <w:t xml:space="preserve"> </w:t>
      </w:r>
      <w:r>
        <w:t>Plot</w:t>
      </w:r>
    </w:p>
    <w:p>
      <w:pPr>
        <w:pStyle w:val="9"/>
        <w:rPr>
          <w:rFonts w:ascii="Times New Roman"/>
          <w:b/>
          <w:sz w:val="36"/>
        </w:rPr>
      </w:pPr>
    </w:p>
    <w:p>
      <w:pPr>
        <w:pStyle w:val="9"/>
        <w:spacing w:before="4"/>
        <w:rPr>
          <w:rFonts w:ascii="Times New Roman"/>
          <w:b/>
          <w:sz w:val="29"/>
        </w:rPr>
      </w:pPr>
    </w:p>
    <w:p>
      <w:pPr>
        <w:spacing w:before="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rPr>
          <w:sz w:val="24"/>
        </w:rPr>
      </w:pPr>
    </w:p>
    <w:p>
      <w:pPr>
        <w:pStyle w:val="6"/>
        <w:spacing w:before="176"/>
        <w:ind w:left="940"/>
      </w:pPr>
      <w:r>
        <w:rPr>
          <w:color w:val="FF0000"/>
        </w:rPr>
        <w:t>sns.pairplot(penguins)</w:t>
      </w:r>
    </w:p>
    <w:p>
      <w:pPr>
        <w:spacing w:after="0"/>
        <w:sectPr>
          <w:pgSz w:w="11910" w:h="16840"/>
          <w:pgMar w:top="2780" w:right="1300" w:bottom="280" w:left="1460" w:header="250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2"/>
        </w:rPr>
      </w:pPr>
    </w:p>
    <w:p>
      <w:pPr>
        <w:pStyle w:val="9"/>
        <w:ind w:left="340"/>
        <w:rPr>
          <w:sz w:val="20"/>
        </w:rPr>
      </w:pPr>
      <w:r>
        <w:rPr>
          <w:sz w:val="20"/>
        </w:rPr>
        <w:drawing>
          <wp:inline distT="0" distB="0" distL="0" distR="0">
            <wp:extent cx="4418330" cy="4095750"/>
            <wp:effectExtent l="0" t="0" r="0" b="0"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29.jpeg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8807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2"/>
        <w:rPr>
          <w:sz w:val="23"/>
        </w:rPr>
      </w:pPr>
    </w:p>
    <w:p>
      <w:pPr>
        <w:spacing w:before="66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rPr>
          <w:sz w:val="24"/>
        </w:rPr>
      </w:pPr>
    </w:p>
    <w:p>
      <w:pPr>
        <w:pStyle w:val="9"/>
        <w:spacing w:before="2"/>
        <w:rPr>
          <w:sz w:val="17"/>
        </w:rPr>
      </w:pPr>
    </w:p>
    <w:p>
      <w:pPr>
        <w:spacing w:before="1" w:line="283" w:lineRule="auto"/>
        <w:ind w:left="1136" w:right="1694" w:firstLine="0"/>
        <w:jc w:val="left"/>
        <w:rPr>
          <w:sz w:val="36"/>
        </w:rPr>
      </w:pPr>
      <w:r>
        <w:rPr>
          <w:color w:val="FF0000"/>
          <w:sz w:val="36"/>
        </w:rPr>
        <w:t>g = sns.PairGrid(penguins)</w:t>
      </w:r>
      <w:r>
        <w:rPr>
          <w:color w:val="FF0000"/>
          <w:spacing w:val="1"/>
          <w:sz w:val="36"/>
        </w:rPr>
        <w:t xml:space="preserve"> </w:t>
      </w:r>
      <w:r>
        <w:rPr>
          <w:color w:val="FF0000"/>
          <w:sz w:val="36"/>
        </w:rPr>
        <w:t>g.map_upper(sns.histplot)</w:t>
      </w:r>
      <w:r>
        <w:rPr>
          <w:color w:val="FF0000"/>
          <w:spacing w:val="1"/>
          <w:sz w:val="36"/>
        </w:rPr>
        <w:t xml:space="preserve"> </w:t>
      </w:r>
      <w:r>
        <w:rPr>
          <w:color w:val="FF0000"/>
          <w:sz w:val="36"/>
        </w:rPr>
        <w:t>g.map_lower(sns.kdeplot, fill=True)</w:t>
      </w:r>
      <w:r>
        <w:rPr>
          <w:color w:val="FF0000"/>
          <w:spacing w:val="-178"/>
          <w:sz w:val="36"/>
        </w:rPr>
        <w:t xml:space="preserve"> </w:t>
      </w:r>
      <w:r>
        <w:rPr>
          <w:color w:val="FF0000"/>
          <w:sz w:val="36"/>
        </w:rPr>
        <w:t>g.map_diag(sns.histplot, kde=True)</w:t>
      </w:r>
    </w:p>
    <w:p>
      <w:pPr>
        <w:spacing w:after="0" w:line="283" w:lineRule="auto"/>
        <w:jc w:val="left"/>
        <w:rPr>
          <w:sz w:val="36"/>
        </w:rPr>
        <w:sectPr>
          <w:pgSz w:w="11910" w:h="16840"/>
          <w:pgMar w:top="2780" w:right="1300" w:bottom="280" w:left="1460" w:header="250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spacing w:before="3"/>
        <w:rPr>
          <w:sz w:val="23"/>
        </w:rPr>
      </w:pPr>
    </w:p>
    <w:p>
      <w:pPr>
        <w:pStyle w:val="9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4058285" cy="4038600"/>
            <wp:effectExtent l="0" t="0" r="0" b="0"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30.jpeg"/>
                    <pic:cNvPicPr>
                      <a:picLocks noChangeAspect="1"/>
                    </pic:cNvPicPr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8411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sz w:val="20"/>
        </w:rPr>
      </w:pPr>
    </w:p>
    <w:p>
      <w:pPr>
        <w:pStyle w:val="9"/>
        <w:spacing w:before="12"/>
        <w:rPr>
          <w:sz w:val="21"/>
        </w:rPr>
      </w:pPr>
    </w:p>
    <w:p>
      <w:pPr>
        <w:pStyle w:val="2"/>
        <w:spacing w:before="99"/>
        <w:rPr>
          <w:rFonts w:ascii="Cambria"/>
        </w:rPr>
      </w:pPr>
      <w:r>
        <w:rPr>
          <w:rFonts w:ascii="Cambria"/>
        </w:rPr>
        <w:t>Task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4:</w:t>
      </w:r>
    </w:p>
    <w:p>
      <w:pPr>
        <w:pStyle w:val="9"/>
        <w:spacing w:before="1"/>
        <w:rPr>
          <w:rFonts w:ascii="Cambria"/>
          <w:b/>
          <w:sz w:val="54"/>
        </w:rPr>
      </w:pPr>
    </w:p>
    <w:p>
      <w:pPr>
        <w:spacing w:before="0"/>
        <w:ind w:left="220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Question-3:</w:t>
      </w:r>
    </w:p>
    <w:p>
      <w:pPr>
        <w:pStyle w:val="9"/>
        <w:rPr>
          <w:rFonts w:ascii="Times New Roman"/>
          <w:b/>
          <w:sz w:val="28"/>
        </w:rPr>
      </w:pPr>
    </w:p>
    <w:p>
      <w:pPr>
        <w:spacing w:before="1"/>
        <w:ind w:left="1019" w:right="0" w:firstLine="0"/>
        <w:jc w:val="left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Descriptive</w:t>
      </w:r>
      <w:r>
        <w:rPr>
          <w:rFonts w:ascii="Times New Roman"/>
          <w:b/>
          <w:spacing w:val="-2"/>
          <w:sz w:val="32"/>
        </w:rPr>
        <w:t xml:space="preserve"> </w:t>
      </w:r>
      <w:r>
        <w:rPr>
          <w:rFonts w:ascii="Times New Roman"/>
          <w:b/>
          <w:sz w:val="32"/>
        </w:rPr>
        <w:t>Statistic</w:t>
      </w:r>
      <w:r>
        <w:rPr>
          <w:rFonts w:ascii="Times New Roman"/>
          <w:b/>
          <w:spacing w:val="-2"/>
          <w:sz w:val="32"/>
        </w:rPr>
        <w:t xml:space="preserve"> </w:t>
      </w:r>
      <w:r>
        <w:rPr>
          <w:rFonts w:ascii="Times New Roman"/>
          <w:b/>
          <w:sz w:val="32"/>
        </w:rPr>
        <w:t>Analysis</w:t>
      </w:r>
    </w:p>
    <w:p>
      <w:pPr>
        <w:pStyle w:val="5"/>
        <w:numPr>
          <w:ilvl w:val="0"/>
          <w:numId w:val="5"/>
        </w:numPr>
        <w:tabs>
          <w:tab w:val="left" w:pos="1980"/>
        </w:tabs>
        <w:spacing w:before="1" w:after="0" w:line="368" w:lineRule="exact"/>
        <w:ind w:left="1979" w:right="0" w:hanging="320"/>
        <w:jc w:val="left"/>
        <w:rPr>
          <w:rFonts w:ascii="Times New Roman"/>
        </w:rPr>
      </w:pPr>
      <w:r>
        <w:rPr>
          <w:rFonts w:ascii="Times New Roman"/>
        </w:rPr>
        <w:t>Mean</w:t>
      </w:r>
    </w:p>
    <w:p>
      <w:pPr>
        <w:pStyle w:val="11"/>
        <w:numPr>
          <w:ilvl w:val="0"/>
          <w:numId w:val="5"/>
        </w:numPr>
        <w:tabs>
          <w:tab w:val="left" w:pos="1980"/>
        </w:tabs>
        <w:spacing w:before="0" w:after="0" w:line="368" w:lineRule="exact"/>
        <w:ind w:left="1979" w:right="0" w:hanging="320"/>
        <w:jc w:val="left"/>
        <w:rPr>
          <w:sz w:val="32"/>
        </w:rPr>
      </w:pPr>
      <w:r>
        <w:rPr>
          <w:sz w:val="32"/>
        </w:rPr>
        <w:t>Medium</w:t>
      </w:r>
    </w:p>
    <w:p>
      <w:pPr>
        <w:pStyle w:val="5"/>
        <w:numPr>
          <w:ilvl w:val="0"/>
          <w:numId w:val="5"/>
        </w:numPr>
        <w:tabs>
          <w:tab w:val="left" w:pos="1980"/>
        </w:tabs>
        <w:spacing w:before="242" w:after="0" w:line="240" w:lineRule="auto"/>
        <w:ind w:left="1979" w:right="0" w:hanging="320"/>
        <w:jc w:val="left"/>
        <w:rPr>
          <w:rFonts w:ascii="Times New Roman"/>
        </w:rPr>
      </w:pPr>
      <w:r>
        <w:rPr>
          <w:rFonts w:ascii="Times New Roman"/>
        </w:rPr>
        <w:t>Mode</w:t>
      </w:r>
    </w:p>
    <w:p>
      <w:pPr>
        <w:pStyle w:val="11"/>
        <w:numPr>
          <w:ilvl w:val="0"/>
          <w:numId w:val="5"/>
        </w:numPr>
        <w:tabs>
          <w:tab w:val="left" w:pos="1980"/>
        </w:tabs>
        <w:spacing w:before="241" w:after="0" w:line="240" w:lineRule="auto"/>
        <w:ind w:left="1979" w:right="0" w:hanging="320"/>
        <w:jc w:val="left"/>
        <w:rPr>
          <w:sz w:val="32"/>
        </w:rPr>
      </w:pPr>
      <w:r>
        <w:rPr>
          <w:sz w:val="32"/>
        </w:rPr>
        <w:t>Standard</w:t>
      </w:r>
      <w:r>
        <w:rPr>
          <w:spacing w:val="-2"/>
          <w:sz w:val="32"/>
        </w:rPr>
        <w:t xml:space="preserve"> </w:t>
      </w:r>
      <w:r>
        <w:rPr>
          <w:sz w:val="32"/>
        </w:rPr>
        <w:t>Deviation</w:t>
      </w:r>
    </w:p>
    <w:p>
      <w:pPr>
        <w:pStyle w:val="5"/>
        <w:numPr>
          <w:ilvl w:val="0"/>
          <w:numId w:val="5"/>
        </w:numPr>
        <w:tabs>
          <w:tab w:val="left" w:pos="1980"/>
        </w:tabs>
        <w:spacing w:before="242" w:after="0" w:line="240" w:lineRule="auto"/>
        <w:ind w:left="1979" w:right="0" w:hanging="320"/>
        <w:jc w:val="left"/>
        <w:rPr>
          <w:rFonts w:ascii="Times New Roman"/>
        </w:rPr>
      </w:pPr>
      <w:r>
        <w:rPr>
          <w:rFonts w:ascii="Times New Roman"/>
        </w:rPr>
        <w:t>Variance</w:t>
      </w:r>
    </w:p>
    <w:p>
      <w:pPr>
        <w:spacing w:after="0" w:line="240" w:lineRule="auto"/>
        <w:jc w:val="left"/>
        <w:rPr>
          <w:rFonts w:ascii="Times New Roman"/>
        </w:rPr>
        <w:sectPr>
          <w:pgSz w:w="11910" w:h="16840"/>
          <w:pgMar w:top="2780" w:right="1300" w:bottom="280" w:left="1460" w:header="250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rFonts w:ascii="Times New Roman"/>
          <w:sz w:val="20"/>
        </w:rPr>
      </w:pPr>
    </w:p>
    <w:p>
      <w:pPr>
        <w:pStyle w:val="9"/>
        <w:rPr>
          <w:rFonts w:ascii="Times New Roman"/>
          <w:sz w:val="20"/>
        </w:rPr>
      </w:pPr>
    </w:p>
    <w:p>
      <w:pPr>
        <w:pStyle w:val="9"/>
        <w:spacing w:before="11"/>
        <w:rPr>
          <w:rFonts w:ascii="Times New Roman"/>
          <w:sz w:val="15"/>
        </w:rPr>
      </w:pPr>
    </w:p>
    <w:p>
      <w:pPr>
        <w:spacing w:before="66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6"/>
      </w:pPr>
    </w:p>
    <w:p>
      <w:pPr>
        <w:pStyle w:val="9"/>
        <w:spacing w:before="1"/>
        <w:ind w:left="940"/>
      </w:pPr>
      <w:r>
        <w:rPr>
          <w:color w:val="FF0000"/>
        </w:rPr>
        <w:t>data.describe().T</w:t>
      </w:r>
    </w:p>
    <w:p>
      <w:pPr>
        <w:pStyle w:val="9"/>
      </w:pPr>
    </w:p>
    <w:p>
      <w:pPr>
        <w:pStyle w:val="6"/>
        <w:spacing w:before="187"/>
      </w:pPr>
      <w:r>
        <w:rPr>
          <w:color w:val="C00000"/>
        </w:rPr>
        <w:t>Output:</w:t>
      </w:r>
    </w:p>
    <w:p>
      <w:pPr>
        <w:pStyle w:val="9"/>
        <w:spacing w:before="6"/>
        <w:rPr>
          <w:sz w:val="9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101600</wp:posOffset>
            </wp:positionV>
            <wp:extent cx="5462270" cy="2545715"/>
            <wp:effectExtent l="0" t="0" r="0" b="0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31.jpeg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090" cy="25454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spacing w:before="9"/>
        <w:rPr>
          <w:sz w:val="36"/>
        </w:rPr>
      </w:pPr>
    </w:p>
    <w:p>
      <w:pPr>
        <w:spacing w:before="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3"/>
        <w:rPr>
          <w:sz w:val="30"/>
        </w:rPr>
      </w:pPr>
    </w:p>
    <w:p>
      <w:pPr>
        <w:pStyle w:val="9"/>
        <w:ind w:left="940"/>
      </w:pPr>
      <w:r>
        <w:rPr>
          <w:color w:val="FF0000"/>
        </w:rPr>
        <w:t>data['Age'].mean()</w:t>
      </w:r>
    </w:p>
    <w:p>
      <w:pPr>
        <w:pStyle w:val="9"/>
      </w:pPr>
    </w:p>
    <w:p>
      <w:pPr>
        <w:pStyle w:val="6"/>
        <w:spacing w:before="188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2"/>
        <w:rPr>
          <w:sz w:val="1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164465</wp:posOffset>
            </wp:positionV>
            <wp:extent cx="5076190" cy="723900"/>
            <wp:effectExtent l="0" t="0" r="0" b="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32.jpeg"/>
                    <pic:cNvPicPr>
                      <a:picLocks noChangeAspect="1"/>
                    </pic:cNvPicPr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6444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3"/>
        <w:rPr>
          <w:sz w:val="29"/>
        </w:rPr>
      </w:pPr>
    </w:p>
    <w:p>
      <w:pPr>
        <w:spacing w:before="66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3"/>
        <w:rPr>
          <w:sz w:val="30"/>
        </w:rPr>
      </w:pPr>
    </w:p>
    <w:p>
      <w:pPr>
        <w:pStyle w:val="9"/>
        <w:spacing w:before="1"/>
        <w:ind w:left="940"/>
      </w:pPr>
      <w:r>
        <w:rPr>
          <w:color w:val="FF0000"/>
        </w:rPr>
        <w:t>data['Age'].median()</w:t>
      </w:r>
    </w:p>
    <w:p>
      <w:pPr>
        <w:spacing w:after="0"/>
        <w:sectPr>
          <w:headerReference r:id="rId18" w:type="default"/>
          <w:pgSz w:w="11910" w:h="16840"/>
          <w:pgMar w:top="1600" w:right="1300" w:bottom="280" w:left="1460" w:header="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spacing w:before="10"/>
        <w:rPr>
          <w:sz w:val="15"/>
        </w:rPr>
      </w:pPr>
    </w:p>
    <w:p>
      <w:pPr>
        <w:pStyle w:val="9"/>
        <w:ind w:left="340"/>
        <w:rPr>
          <w:sz w:val="20"/>
        </w:rPr>
      </w:pPr>
      <w:r>
        <w:rPr>
          <w:sz w:val="20"/>
        </w:rPr>
        <w:drawing>
          <wp:inline distT="0" distB="0" distL="0" distR="0">
            <wp:extent cx="4076700" cy="762000"/>
            <wp:effectExtent l="0" t="0" r="0" b="0"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33.jpeg"/>
                    <pic:cNvPicPr>
                      <a:picLocks noChangeAspect="1"/>
                    </pic:cNvPicPr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2"/>
        <w:rPr>
          <w:sz w:val="14"/>
        </w:rPr>
      </w:pPr>
    </w:p>
    <w:p>
      <w:pPr>
        <w:spacing w:before="66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1"/>
        <w:rPr>
          <w:sz w:val="30"/>
        </w:rPr>
      </w:pPr>
    </w:p>
    <w:p>
      <w:pPr>
        <w:pStyle w:val="9"/>
        <w:ind w:left="940"/>
      </w:pPr>
      <w:r>
        <w:rPr>
          <w:color w:val="FF0000"/>
        </w:rPr>
        <w:t>data['Age'].mode()</w:t>
      </w:r>
    </w:p>
    <w:p>
      <w:pPr>
        <w:pStyle w:val="9"/>
      </w:pPr>
    </w:p>
    <w:p>
      <w:pPr>
        <w:pStyle w:val="6"/>
        <w:spacing w:before="188"/>
      </w:pPr>
      <w:r>
        <w:rPr>
          <w:color w:val="C00000"/>
        </w:rPr>
        <w:t>Output:</w:t>
      </w:r>
    </w:p>
    <w:p>
      <w:pPr>
        <w:pStyle w:val="9"/>
        <w:spacing w:before="8"/>
        <w:rPr>
          <w:sz w:val="29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266065</wp:posOffset>
            </wp:positionV>
            <wp:extent cx="3997325" cy="819150"/>
            <wp:effectExtent l="0" t="0" r="0" b="0"/>
            <wp:wrapTopAndBottom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34.jpeg"/>
                    <pic:cNvPicPr>
                      <a:picLocks noChangeAspect="1"/>
                    </pic:cNvPicPr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7098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1"/>
        <w:rPr>
          <w:sz w:val="21"/>
        </w:rPr>
      </w:pPr>
    </w:p>
    <w:p>
      <w:pPr>
        <w:spacing w:before="66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1"/>
        <w:rPr>
          <w:sz w:val="30"/>
        </w:rPr>
      </w:pPr>
    </w:p>
    <w:p>
      <w:pPr>
        <w:pStyle w:val="9"/>
        <w:ind w:left="940"/>
      </w:pPr>
      <w:r>
        <w:rPr>
          <w:color w:val="FF0000"/>
        </w:rPr>
        <w:t>data['EstimatedSalary'].mean()</w:t>
      </w:r>
    </w:p>
    <w:p>
      <w:pPr>
        <w:pStyle w:val="9"/>
      </w:pPr>
    </w:p>
    <w:p>
      <w:pPr>
        <w:pStyle w:val="6"/>
        <w:spacing w:before="187"/>
      </w:pPr>
      <w:r>
        <w:rPr>
          <w:color w:val="C00000"/>
        </w:rPr>
        <w:t>Output:</w:t>
      </w:r>
    </w:p>
    <w:p>
      <w:pPr>
        <w:pStyle w:val="9"/>
        <w:spacing w:before="5"/>
        <w:rPr>
          <w:sz w:val="2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1142365</wp:posOffset>
            </wp:positionH>
            <wp:positionV relativeFrom="paragraph">
              <wp:posOffset>190500</wp:posOffset>
            </wp:positionV>
            <wp:extent cx="4424680" cy="771525"/>
            <wp:effectExtent l="0" t="0" r="0" b="0"/>
            <wp:wrapTopAndBottom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35.jpeg"/>
                    <pic:cNvPicPr>
                      <a:picLocks noChangeAspect="1"/>
                    </pic:cNvPicPr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4433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8"/>
        </w:rPr>
      </w:pPr>
    </w:p>
    <w:p>
      <w:pPr>
        <w:pStyle w:val="9"/>
        <w:spacing w:before="5"/>
        <w:rPr>
          <w:sz w:val="39"/>
        </w:rPr>
      </w:pPr>
    </w:p>
    <w:p>
      <w:pPr>
        <w:spacing w:before="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1"/>
        <w:rPr>
          <w:sz w:val="30"/>
        </w:rPr>
      </w:pPr>
    </w:p>
    <w:p>
      <w:pPr>
        <w:pStyle w:val="9"/>
        <w:ind w:left="940"/>
      </w:pPr>
      <w:r>
        <w:rPr>
          <w:color w:val="FF0000"/>
        </w:rPr>
        <w:t>data['EstimatedSalary'].median(),)</w:t>
      </w:r>
    </w:p>
    <w:p>
      <w:pPr>
        <w:spacing w:after="0"/>
        <w:sectPr>
          <w:headerReference r:id="rId19" w:type="default"/>
          <w:pgSz w:w="11910" w:h="16840"/>
          <w:pgMar w:top="2780" w:right="1300" w:bottom="280" w:left="1460" w:header="250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spacing w:before="3"/>
        <w:rPr>
          <w:sz w:val="23"/>
        </w:rPr>
      </w:pPr>
    </w:p>
    <w:p>
      <w:pPr>
        <w:pStyle w:val="9"/>
        <w:ind w:left="340"/>
        <w:rPr>
          <w:sz w:val="20"/>
        </w:rPr>
      </w:pPr>
      <w:r>
        <w:rPr>
          <w:sz w:val="20"/>
        </w:rPr>
        <w:drawing>
          <wp:inline distT="0" distB="0" distL="0" distR="0">
            <wp:extent cx="5345430" cy="771525"/>
            <wp:effectExtent l="0" t="0" r="0" b="0"/>
            <wp:docPr id="7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36.jpeg"/>
                    <pic:cNvPicPr>
                      <a:picLocks noChangeAspect="1"/>
                    </pic:cNvPicPr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5789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11"/>
        <w:rPr>
          <w:sz w:val="16"/>
        </w:rPr>
      </w:pPr>
    </w:p>
    <w:p>
      <w:pPr>
        <w:spacing w:before="66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3"/>
        <w:rPr>
          <w:sz w:val="30"/>
        </w:rPr>
      </w:pPr>
    </w:p>
    <w:p>
      <w:pPr>
        <w:pStyle w:val="9"/>
        <w:ind w:left="940"/>
      </w:pPr>
      <w:r>
        <w:rPr>
          <w:color w:val="FF0000"/>
        </w:rPr>
        <w:t>data['EstimatedSalary'].mode())</w:t>
      </w:r>
    </w:p>
    <w:p>
      <w:pPr>
        <w:pStyle w:val="9"/>
      </w:pPr>
    </w:p>
    <w:p>
      <w:pPr>
        <w:pStyle w:val="6"/>
        <w:spacing w:before="188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12"/>
        <w:rPr>
          <w:sz w:val="25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235585</wp:posOffset>
            </wp:positionV>
            <wp:extent cx="5434330" cy="770890"/>
            <wp:effectExtent l="0" t="0" r="0" b="0"/>
            <wp:wrapTopAndBottom/>
            <wp:docPr id="7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37.jpeg"/>
                    <pic:cNvPicPr>
                      <a:picLocks noChangeAspect="1"/>
                    </pic:cNvPicPr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4336" cy="770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4"/>
        <w:rPr>
          <w:sz w:val="15"/>
        </w:rPr>
      </w:pPr>
    </w:p>
    <w:p>
      <w:pPr>
        <w:spacing w:before="66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3"/>
        <w:rPr>
          <w:sz w:val="30"/>
        </w:rPr>
      </w:pPr>
    </w:p>
    <w:p>
      <w:pPr>
        <w:pStyle w:val="9"/>
        <w:ind w:left="940"/>
      </w:pPr>
      <w:r>
        <w:rPr>
          <w:color w:val="FF0000"/>
        </w:rPr>
        <w:t>data['Balance'].mean()</w:t>
      </w:r>
    </w:p>
    <w:p>
      <w:pPr>
        <w:pStyle w:val="9"/>
      </w:pPr>
    </w:p>
    <w:p>
      <w:pPr>
        <w:pStyle w:val="6"/>
        <w:spacing w:before="188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2"/>
        <w:rPr>
          <w:sz w:val="1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1130300</wp:posOffset>
            </wp:positionH>
            <wp:positionV relativeFrom="paragraph">
              <wp:posOffset>164465</wp:posOffset>
            </wp:positionV>
            <wp:extent cx="5374640" cy="593090"/>
            <wp:effectExtent l="0" t="0" r="0" b="0"/>
            <wp:wrapTopAndBottom/>
            <wp:docPr id="7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38.jpeg"/>
                    <pic:cNvPicPr>
                      <a:picLocks noChangeAspect="1"/>
                    </pic:cNvPicPr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4750" cy="592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7"/>
        <w:rPr>
          <w:sz w:val="15"/>
        </w:rPr>
      </w:pPr>
    </w:p>
    <w:p>
      <w:pPr>
        <w:spacing w:before="66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rPr>
          <w:sz w:val="24"/>
        </w:rPr>
      </w:pPr>
    </w:p>
    <w:p>
      <w:pPr>
        <w:pStyle w:val="9"/>
        <w:spacing w:before="176"/>
        <w:ind w:left="940"/>
      </w:pPr>
      <w:r>
        <w:rPr>
          <w:color w:val="FF0000"/>
        </w:rPr>
        <w:t>data['CreditScore'].std()</w:t>
      </w:r>
    </w:p>
    <w:p>
      <w:pPr>
        <w:spacing w:after="0"/>
        <w:sectPr>
          <w:headerReference r:id="rId20" w:type="default"/>
          <w:pgSz w:w="11910" w:h="16840"/>
          <w:pgMar w:top="2340" w:right="1300" w:bottom="280" w:left="1460" w:header="2061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spacing w:before="3" w:after="1"/>
        <w:rPr>
          <w:sz w:val="17"/>
        </w:rPr>
      </w:pPr>
    </w:p>
    <w:p>
      <w:pPr>
        <w:pStyle w:val="9"/>
        <w:ind w:left="322"/>
        <w:rPr>
          <w:sz w:val="20"/>
        </w:rPr>
      </w:pPr>
      <w:r>
        <w:rPr>
          <w:sz w:val="20"/>
        </w:rPr>
        <w:drawing>
          <wp:inline distT="0" distB="0" distL="0" distR="0">
            <wp:extent cx="5408295" cy="655320"/>
            <wp:effectExtent l="0" t="0" r="0" b="0"/>
            <wp:docPr id="77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39.jpeg"/>
                    <pic:cNvPicPr>
                      <a:picLocks noChangeAspect="1"/>
                    </pic:cNvPicPr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8834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7"/>
        </w:rPr>
      </w:pPr>
    </w:p>
    <w:p>
      <w:pPr>
        <w:spacing w:before="66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3"/>
        <w:rPr>
          <w:sz w:val="30"/>
        </w:rPr>
      </w:pPr>
    </w:p>
    <w:p>
      <w:pPr>
        <w:pStyle w:val="9"/>
        <w:spacing w:before="1"/>
        <w:ind w:left="940"/>
      </w:pPr>
      <w:r>
        <w:rPr>
          <w:color w:val="FF0000"/>
        </w:rPr>
        <w:t>data['Tenure'].var()</w:t>
      </w:r>
    </w:p>
    <w:p>
      <w:pPr>
        <w:pStyle w:val="9"/>
      </w:pPr>
    </w:p>
    <w:p>
      <w:pPr>
        <w:pStyle w:val="9"/>
      </w:pPr>
    </w:p>
    <w:p>
      <w:pPr>
        <w:pStyle w:val="9"/>
        <w:spacing w:before="9"/>
        <w:rPr>
          <w:sz w:val="22"/>
        </w:rPr>
      </w:pPr>
    </w:p>
    <w:p>
      <w:pPr>
        <w:pStyle w:val="6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5"/>
        <w:rPr>
          <w:sz w:val="2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191135</wp:posOffset>
            </wp:positionV>
            <wp:extent cx="5472430" cy="739140"/>
            <wp:effectExtent l="0" t="0" r="0" b="0"/>
            <wp:wrapTopAndBottom/>
            <wp:docPr id="7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40.jpeg"/>
                    <pic:cNvPicPr>
                      <a:picLocks noChangeAspect="1"/>
                    </pic:cNvPicPr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2447" cy="739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5"/>
        <w:rPr>
          <w:sz w:val="14"/>
        </w:rPr>
      </w:pPr>
    </w:p>
    <w:p>
      <w:pPr>
        <w:spacing w:before="37"/>
        <w:ind w:left="220" w:right="0" w:firstLine="0"/>
        <w:jc w:val="left"/>
        <w:rPr>
          <w:sz w:val="44"/>
        </w:rPr>
      </w:pPr>
      <w:r>
        <w:rPr>
          <w:sz w:val="44"/>
        </w:rPr>
        <w:t>Task</w:t>
      </w:r>
      <w:r>
        <w:rPr>
          <w:spacing w:val="3"/>
          <w:sz w:val="44"/>
        </w:rPr>
        <w:t xml:space="preserve"> </w:t>
      </w:r>
      <w:r>
        <w:rPr>
          <w:sz w:val="44"/>
        </w:rPr>
        <w:t>5:</w:t>
      </w:r>
    </w:p>
    <w:p>
      <w:pPr>
        <w:pStyle w:val="9"/>
        <w:spacing w:before="10"/>
        <w:rPr>
          <w:sz w:val="49"/>
        </w:rPr>
      </w:pPr>
    </w:p>
    <w:p>
      <w:pPr>
        <w:spacing w:before="0"/>
        <w:ind w:left="220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Question-4:</w:t>
      </w:r>
    </w:p>
    <w:p>
      <w:pPr>
        <w:pStyle w:val="9"/>
        <w:rPr>
          <w:rFonts w:ascii="Times New Roman"/>
          <w:b/>
          <w:sz w:val="30"/>
        </w:rPr>
      </w:pPr>
    </w:p>
    <w:p>
      <w:pPr>
        <w:pStyle w:val="9"/>
        <w:spacing w:before="4"/>
        <w:rPr>
          <w:rFonts w:ascii="Times New Roman"/>
          <w:b/>
          <w:sz w:val="25"/>
        </w:rPr>
      </w:pPr>
    </w:p>
    <w:p>
      <w:pPr>
        <w:pStyle w:val="4"/>
      </w:pPr>
      <w:r>
        <w:t>Handling</w:t>
      </w:r>
      <w:r>
        <w:rPr>
          <w:spacing w:val="-1"/>
        </w:rPr>
        <w:t xml:space="preserve"> </w:t>
      </w:r>
      <w:r>
        <w:t>Missing</w:t>
      </w:r>
      <w:r>
        <w:rPr>
          <w:spacing w:val="-2"/>
        </w:rPr>
        <w:t xml:space="preserve"> </w:t>
      </w:r>
      <w:r>
        <w:t>Values</w:t>
      </w:r>
    </w:p>
    <w:p>
      <w:pPr>
        <w:pStyle w:val="9"/>
        <w:rPr>
          <w:rFonts w:ascii="Times New Roman"/>
          <w:b/>
          <w:sz w:val="34"/>
        </w:rPr>
      </w:pPr>
    </w:p>
    <w:p>
      <w:pPr>
        <w:pStyle w:val="9"/>
        <w:spacing w:before="8"/>
        <w:rPr>
          <w:rFonts w:ascii="Times New Roman"/>
          <w:b/>
          <w:sz w:val="35"/>
        </w:rPr>
      </w:pPr>
    </w:p>
    <w:p>
      <w:pPr>
        <w:spacing w:before="1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8"/>
      </w:pPr>
    </w:p>
    <w:p>
      <w:pPr>
        <w:pStyle w:val="9"/>
        <w:spacing w:before="1"/>
        <w:ind w:left="940"/>
      </w:pPr>
      <w:r>
        <w:rPr>
          <w:color w:val="FF0000"/>
        </w:rPr>
        <w:t>data.isna().any()</w:t>
      </w:r>
    </w:p>
    <w:p>
      <w:pPr>
        <w:spacing w:after="0"/>
        <w:sectPr>
          <w:headerReference r:id="rId21" w:type="default"/>
          <w:pgSz w:w="11910" w:h="16840"/>
          <w:pgMar w:top="2780" w:right="1300" w:bottom="280" w:left="1460" w:header="250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spacing w:before="3"/>
        <w:rPr>
          <w:sz w:val="23"/>
        </w:rPr>
      </w:pPr>
    </w:p>
    <w:p>
      <w:pPr>
        <w:pStyle w:val="9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457825" cy="3324225"/>
            <wp:effectExtent l="0" t="0" r="0" b="0"/>
            <wp:docPr id="81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41.jpeg"/>
                    <pic:cNvPicPr>
                      <a:picLocks noChangeAspect="1"/>
                    </pic:cNvPicPr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8069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sz w:val="20"/>
        </w:rPr>
      </w:pPr>
    </w:p>
    <w:p>
      <w:pPr>
        <w:pStyle w:val="9"/>
        <w:spacing w:before="7"/>
        <w:rPr>
          <w:sz w:val="18"/>
        </w:rPr>
      </w:pPr>
    </w:p>
    <w:p>
      <w:pPr>
        <w:spacing w:before="1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90" w:line="242" w:lineRule="auto"/>
        <w:ind w:left="940" w:right="4700"/>
      </w:pPr>
      <w:r>
        <w:rPr>
          <w:color w:val="FF0000"/>
        </w:rPr>
        <w:t>data.dropna(inplace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=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True)</w:t>
      </w:r>
      <w:r>
        <w:rPr>
          <w:color w:val="FF0000"/>
          <w:spacing w:val="-127"/>
        </w:rPr>
        <w:t xml:space="preserve"> </w:t>
      </w:r>
      <w:r>
        <w:rPr>
          <w:color w:val="FF0000"/>
        </w:rPr>
        <w:t>data.isnull().sum()</w:t>
      </w:r>
    </w:p>
    <w:p>
      <w:pPr>
        <w:pStyle w:val="9"/>
      </w:pPr>
    </w:p>
    <w:p>
      <w:pPr>
        <w:pStyle w:val="6"/>
        <w:spacing w:before="183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5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116840</wp:posOffset>
            </wp:positionV>
            <wp:extent cx="5448935" cy="2606675"/>
            <wp:effectExtent l="0" t="0" r="0" b="0"/>
            <wp:wrapTopAndBottom/>
            <wp:docPr id="83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42.jpeg"/>
                    <pic:cNvPicPr>
                      <a:picLocks noChangeAspect="1"/>
                    </pic:cNvPicPr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9066" cy="2606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40"/>
          <w:pgMar w:top="2780" w:right="1300" w:bottom="280" w:left="1460" w:header="250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spacing w:before="11"/>
        <w:rPr>
          <w:sz w:val="29"/>
        </w:rPr>
      </w:pPr>
    </w:p>
    <w:p>
      <w:pPr>
        <w:pStyle w:val="9"/>
        <w:spacing w:before="63"/>
        <w:ind w:left="940"/>
      </w:pPr>
      <w:r>
        <w:rPr>
          <w:color w:val="FF0000"/>
        </w:rPr>
        <w:t>data.isnull().sum()</w:t>
      </w:r>
    </w:p>
    <w:p>
      <w:pPr>
        <w:pStyle w:val="9"/>
      </w:pPr>
    </w:p>
    <w:p>
      <w:pPr>
        <w:spacing w:before="189"/>
        <w:ind w:left="220" w:right="0" w:firstLine="0"/>
        <w:jc w:val="left"/>
        <w:rPr>
          <w:sz w:val="28"/>
        </w:rPr>
      </w:pPr>
      <w:r>
        <w:rPr>
          <w:color w:val="C00000"/>
          <w:sz w:val="28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3"/>
        <w:rPr>
          <w:sz w:val="1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164465</wp:posOffset>
            </wp:positionV>
            <wp:extent cx="5487670" cy="2265045"/>
            <wp:effectExtent l="0" t="0" r="0" b="0"/>
            <wp:wrapTopAndBottom/>
            <wp:docPr id="85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43.jpeg"/>
                    <pic:cNvPicPr>
                      <a:picLocks noChangeAspect="1"/>
                    </pic:cNvPicPr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7912" cy="2264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2"/>
        <w:spacing w:before="277"/>
        <w:rPr>
          <w:rFonts w:ascii="Cambria"/>
        </w:rPr>
      </w:pPr>
      <w:r>
        <w:rPr>
          <w:rFonts w:ascii="Cambria"/>
        </w:rPr>
        <w:t>Task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6:</w:t>
      </w:r>
    </w:p>
    <w:p>
      <w:pPr>
        <w:pStyle w:val="9"/>
        <w:spacing w:before="1"/>
        <w:rPr>
          <w:rFonts w:ascii="Cambria"/>
          <w:b/>
          <w:sz w:val="54"/>
        </w:rPr>
      </w:pPr>
    </w:p>
    <w:p>
      <w:pPr>
        <w:spacing w:before="0"/>
        <w:ind w:left="220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Question-5:</w:t>
      </w:r>
    </w:p>
    <w:p>
      <w:pPr>
        <w:pStyle w:val="9"/>
        <w:rPr>
          <w:rFonts w:ascii="Times New Roman"/>
          <w:b/>
          <w:sz w:val="28"/>
        </w:rPr>
      </w:pPr>
    </w:p>
    <w:p>
      <w:pPr>
        <w:spacing w:before="0"/>
        <w:ind w:left="940" w:right="0" w:firstLine="0"/>
        <w:jc w:val="left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Finding</w:t>
      </w:r>
      <w:r>
        <w:rPr>
          <w:rFonts w:ascii="Times New Roman"/>
          <w:b/>
          <w:spacing w:val="-1"/>
          <w:sz w:val="32"/>
        </w:rPr>
        <w:t xml:space="preserve"> </w:t>
      </w:r>
      <w:r>
        <w:rPr>
          <w:rFonts w:ascii="Times New Roman"/>
          <w:b/>
          <w:sz w:val="32"/>
        </w:rPr>
        <w:t>Outliers</w:t>
      </w:r>
      <w:r>
        <w:rPr>
          <w:rFonts w:ascii="Times New Roman"/>
          <w:b/>
          <w:spacing w:val="-1"/>
          <w:sz w:val="32"/>
        </w:rPr>
        <w:t xml:space="preserve"> </w:t>
      </w:r>
      <w:r>
        <w:rPr>
          <w:rFonts w:ascii="Times New Roman"/>
          <w:b/>
          <w:sz w:val="32"/>
        </w:rPr>
        <w:t>and</w:t>
      </w:r>
      <w:r>
        <w:rPr>
          <w:rFonts w:ascii="Times New Roman"/>
          <w:b/>
          <w:spacing w:val="-3"/>
          <w:sz w:val="32"/>
        </w:rPr>
        <w:t xml:space="preserve"> </w:t>
      </w:r>
      <w:r>
        <w:rPr>
          <w:rFonts w:ascii="Times New Roman"/>
          <w:b/>
          <w:sz w:val="32"/>
        </w:rPr>
        <w:t>Replacing</w:t>
      </w:r>
      <w:r>
        <w:rPr>
          <w:rFonts w:ascii="Times New Roman"/>
          <w:b/>
          <w:spacing w:val="-1"/>
          <w:sz w:val="32"/>
        </w:rPr>
        <w:t xml:space="preserve"> </w:t>
      </w:r>
      <w:r>
        <w:rPr>
          <w:rFonts w:ascii="Times New Roman"/>
          <w:b/>
          <w:sz w:val="32"/>
        </w:rPr>
        <w:t>Them</w:t>
      </w:r>
    </w:p>
    <w:p>
      <w:pPr>
        <w:pStyle w:val="9"/>
        <w:spacing w:before="6"/>
        <w:rPr>
          <w:rFonts w:ascii="Times New Roman"/>
          <w:b/>
          <w:sz w:val="35"/>
        </w:rPr>
      </w:pPr>
    </w:p>
    <w:p>
      <w:pPr>
        <w:spacing w:before="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rPr>
          <w:sz w:val="24"/>
        </w:rPr>
      </w:pPr>
    </w:p>
    <w:p>
      <w:pPr>
        <w:pStyle w:val="9"/>
        <w:spacing w:before="186"/>
        <w:ind w:left="1136"/>
      </w:pPr>
      <w:r>
        <w:rPr>
          <w:color w:val="FF0000"/>
        </w:rPr>
        <w:t>outliers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=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data.quantile(q=(0.25,0.75))</w:t>
      </w:r>
    </w:p>
    <w:p>
      <w:pPr>
        <w:pStyle w:val="9"/>
      </w:pPr>
    </w:p>
    <w:p>
      <w:pPr>
        <w:pStyle w:val="6"/>
        <w:spacing w:before="195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11"/>
        <w:rPr>
          <w:sz w:val="1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169545</wp:posOffset>
            </wp:positionV>
            <wp:extent cx="5317490" cy="567055"/>
            <wp:effectExtent l="0" t="0" r="0" b="0"/>
            <wp:wrapTopAndBottom/>
            <wp:docPr id="87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44.jpeg"/>
                    <pic:cNvPicPr>
                      <a:picLocks noChangeAspect="1"/>
                    </pic:cNvPicPr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7359" cy="566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headerReference r:id="rId22" w:type="default"/>
          <w:pgSz w:w="11910" w:h="16840"/>
          <w:pgMar w:top="2600" w:right="1300" w:bottom="280" w:left="1460" w:header="2406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spacing w:before="5"/>
        <w:rPr>
          <w:sz w:val="24"/>
        </w:rPr>
      </w:pPr>
    </w:p>
    <w:p>
      <w:pPr>
        <w:pStyle w:val="9"/>
        <w:spacing w:before="63"/>
        <w:ind w:left="940"/>
      </w:pPr>
      <w:r>
        <w:rPr>
          <w:color w:val="FF0000"/>
        </w:rPr>
        <w:t>Outliers</w:t>
      </w:r>
    </w:p>
    <w:p>
      <w:pPr>
        <w:pStyle w:val="9"/>
      </w:pPr>
    </w:p>
    <w:p>
      <w:pPr>
        <w:pStyle w:val="6"/>
        <w:spacing w:before="187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3"/>
        <w:rPr>
          <w:sz w:val="1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1109980</wp:posOffset>
            </wp:positionH>
            <wp:positionV relativeFrom="paragraph">
              <wp:posOffset>164465</wp:posOffset>
            </wp:positionV>
            <wp:extent cx="5409565" cy="738505"/>
            <wp:effectExtent l="0" t="0" r="0" b="0"/>
            <wp:wrapTopAndBottom/>
            <wp:docPr id="89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45.jpeg"/>
                    <pic:cNvPicPr>
                      <a:picLocks noChangeAspect="1"/>
                    </pic:cNvPicPr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9515" cy="7383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spacing w:before="11"/>
        <w:rPr>
          <w:sz w:val="14"/>
        </w:rPr>
      </w:pPr>
    </w:p>
    <w:p>
      <w:pPr>
        <w:spacing w:before="66"/>
        <w:ind w:left="284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9"/>
      </w:pPr>
    </w:p>
    <w:p>
      <w:pPr>
        <w:pStyle w:val="9"/>
        <w:ind w:left="940"/>
      </w:pPr>
      <w:r>
        <w:rPr>
          <w:color w:val="FF0000"/>
        </w:rPr>
        <w:t>iqr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=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outliers.loc[0.75]-outliers.loc[0.25]</w:t>
      </w:r>
    </w:p>
    <w:p>
      <w:pPr>
        <w:pStyle w:val="9"/>
      </w:pPr>
    </w:p>
    <w:p>
      <w:pPr>
        <w:pStyle w:val="6"/>
        <w:spacing w:before="188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9"/>
        <w:rPr>
          <w:sz w:val="2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1200150</wp:posOffset>
            </wp:positionH>
            <wp:positionV relativeFrom="paragraph">
              <wp:posOffset>193040</wp:posOffset>
            </wp:positionV>
            <wp:extent cx="5293360" cy="457200"/>
            <wp:effectExtent l="0" t="0" r="0" b="0"/>
            <wp:wrapTopAndBottom/>
            <wp:docPr id="91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46.jpeg"/>
                    <pic:cNvPicPr>
                      <a:picLocks noChangeAspect="1"/>
                    </pic:cNvPicPr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3282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spacing w:before="4"/>
        <w:rPr>
          <w:sz w:val="18"/>
        </w:rPr>
      </w:pPr>
    </w:p>
    <w:p>
      <w:pPr>
        <w:spacing w:before="66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3"/>
        <w:rPr>
          <w:sz w:val="30"/>
        </w:rPr>
      </w:pPr>
    </w:p>
    <w:p>
      <w:pPr>
        <w:pStyle w:val="9"/>
        <w:spacing w:before="1"/>
        <w:ind w:left="940"/>
      </w:pPr>
      <w:r>
        <w:rPr>
          <w:color w:val="FF0000"/>
        </w:rPr>
        <w:t>iqr[2:]</w:t>
      </w:r>
    </w:p>
    <w:p>
      <w:pPr>
        <w:pStyle w:val="9"/>
      </w:pPr>
    </w:p>
    <w:p>
      <w:pPr>
        <w:pStyle w:val="6"/>
        <w:spacing w:before="187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5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117475</wp:posOffset>
            </wp:positionV>
            <wp:extent cx="5439410" cy="1785620"/>
            <wp:effectExtent l="0" t="0" r="0" b="0"/>
            <wp:wrapTopAndBottom/>
            <wp:docPr id="93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47.jpeg"/>
                    <pic:cNvPicPr>
                      <a:picLocks noChangeAspect="1"/>
                    </pic:cNvPicPr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9169" cy="1785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40"/>
          <w:pgMar w:top="2600" w:right="1300" w:bottom="280" w:left="1460" w:header="2406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spacing w:before="10"/>
        <w:rPr>
          <w:sz w:val="27"/>
        </w:rPr>
      </w:pPr>
    </w:p>
    <w:p>
      <w:pPr>
        <w:pStyle w:val="9"/>
        <w:spacing w:before="63"/>
        <w:ind w:left="940"/>
      </w:pPr>
      <w:r>
        <w:rPr>
          <w:color w:val="FF0000"/>
        </w:rPr>
        <w:t>upper =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outliers.loc[0.75]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+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1.5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iqr</w:t>
      </w:r>
    </w:p>
    <w:p>
      <w:pPr>
        <w:pStyle w:val="9"/>
      </w:pPr>
    </w:p>
    <w:p>
      <w:pPr>
        <w:pStyle w:val="6"/>
        <w:spacing w:before="190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9"/>
        <w:rPr>
          <w:sz w:val="1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168910</wp:posOffset>
            </wp:positionV>
            <wp:extent cx="4938395" cy="457200"/>
            <wp:effectExtent l="0" t="0" r="0" b="0"/>
            <wp:wrapTopAndBottom/>
            <wp:docPr id="95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48.jpeg"/>
                    <pic:cNvPicPr>
                      <a:picLocks noChangeAspect="1"/>
                    </pic:cNvPicPr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816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spacing w:before="11"/>
        <w:rPr>
          <w:sz w:val="21"/>
        </w:rPr>
      </w:pPr>
    </w:p>
    <w:p>
      <w:pPr>
        <w:spacing w:before="67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rPr>
          <w:sz w:val="30"/>
        </w:rPr>
      </w:pPr>
    </w:p>
    <w:p>
      <w:pPr>
        <w:pStyle w:val="9"/>
        <w:spacing w:before="1"/>
        <w:ind w:left="940"/>
      </w:pPr>
      <w:r>
        <w:rPr>
          <w:color w:val="FF0000"/>
        </w:rPr>
        <w:t>upper[2:]</w:t>
      </w:r>
    </w:p>
    <w:p>
      <w:pPr>
        <w:pStyle w:val="9"/>
      </w:pPr>
    </w:p>
    <w:p>
      <w:pPr>
        <w:pStyle w:val="6"/>
        <w:spacing w:before="187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8"/>
        <w:rPr>
          <w:sz w:val="25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233045</wp:posOffset>
            </wp:positionV>
            <wp:extent cx="5438775" cy="1694815"/>
            <wp:effectExtent l="0" t="0" r="0" b="0"/>
            <wp:wrapTopAndBottom/>
            <wp:docPr id="97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49.jpeg"/>
                    <pic:cNvPicPr>
                      <a:picLocks noChangeAspect="1"/>
                    </pic:cNvPicPr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8632" cy="16948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spacing w:before="7"/>
        <w:rPr>
          <w:sz w:val="16"/>
        </w:rPr>
      </w:pPr>
    </w:p>
    <w:p>
      <w:pPr>
        <w:spacing w:before="67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rPr>
          <w:sz w:val="30"/>
        </w:rPr>
      </w:pPr>
    </w:p>
    <w:p>
      <w:pPr>
        <w:pStyle w:val="9"/>
        <w:spacing w:before="1"/>
        <w:ind w:left="940"/>
      </w:pPr>
      <w:r>
        <w:rPr>
          <w:color w:val="FF0000"/>
        </w:rPr>
        <w:t>`lower =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outliers.loc[0.25] -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1.5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*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iqr</w:t>
      </w:r>
    </w:p>
    <w:p>
      <w:pPr>
        <w:pStyle w:val="9"/>
      </w:pPr>
    </w:p>
    <w:p>
      <w:pPr>
        <w:pStyle w:val="6"/>
        <w:spacing w:before="187"/>
      </w:pPr>
      <w:r>
        <w:rPr>
          <w:color w:val="C00000"/>
        </w:rPr>
        <w:t>Output:</w:t>
      </w:r>
    </w:p>
    <w:p>
      <w:pPr>
        <w:pStyle w:val="9"/>
        <w:spacing w:before="6"/>
        <w:rPr>
          <w:sz w:val="2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191135</wp:posOffset>
            </wp:positionV>
            <wp:extent cx="5172710" cy="533400"/>
            <wp:effectExtent l="0" t="0" r="0" b="0"/>
            <wp:wrapTopAndBottom/>
            <wp:docPr id="99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50.jpeg"/>
                    <pic:cNvPicPr>
                      <a:picLocks noChangeAspect="1"/>
                    </pic:cNvPicPr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2456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6840"/>
          <w:pgMar w:top="2640" w:right="1300" w:bottom="280" w:left="1460" w:header="2406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spacing w:before="2"/>
        <w:rPr>
          <w:sz w:val="24"/>
        </w:rPr>
      </w:pPr>
    </w:p>
    <w:p>
      <w:pPr>
        <w:spacing w:before="66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4"/>
        <w:rPr>
          <w:sz w:val="30"/>
        </w:rPr>
      </w:pPr>
    </w:p>
    <w:p>
      <w:pPr>
        <w:pStyle w:val="9"/>
        <w:ind w:left="940"/>
      </w:pPr>
      <w:r>
        <w:rPr>
          <w:color w:val="FF0000"/>
        </w:rPr>
        <w:t>lower[2:]</w:t>
      </w:r>
    </w:p>
    <w:p>
      <w:pPr>
        <w:pStyle w:val="9"/>
      </w:pPr>
    </w:p>
    <w:p>
      <w:pPr>
        <w:pStyle w:val="6"/>
        <w:spacing w:before="187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5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117475</wp:posOffset>
            </wp:positionV>
            <wp:extent cx="5434330" cy="1670685"/>
            <wp:effectExtent l="0" t="0" r="0" b="0"/>
            <wp:wrapTopAndBottom/>
            <wp:docPr id="101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51.jpeg"/>
                    <pic:cNvPicPr>
                      <a:picLocks noChangeAspect="1"/>
                    </pic:cNvPicPr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4029" cy="16704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spacing w:before="3"/>
        <w:rPr>
          <w:sz w:val="18"/>
        </w:rPr>
      </w:pPr>
    </w:p>
    <w:p>
      <w:pPr>
        <w:spacing w:before="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3"/>
        <w:rPr>
          <w:sz w:val="30"/>
        </w:rPr>
      </w:pPr>
    </w:p>
    <w:p>
      <w:pPr>
        <w:pStyle w:val="9"/>
        <w:ind w:left="940"/>
      </w:pPr>
      <w:r>
        <w:rPr>
          <w:color w:val="FF0000"/>
        </w:rPr>
        <w:t>sns.boxplot(data['Age'],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color=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'Coral',)</w:t>
      </w:r>
    </w:p>
    <w:p>
      <w:pPr>
        <w:pStyle w:val="9"/>
      </w:pPr>
    </w:p>
    <w:p>
      <w:pPr>
        <w:pStyle w:val="6"/>
        <w:spacing w:before="185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2"/>
        <w:rPr>
          <w:sz w:val="18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1137285</wp:posOffset>
            </wp:positionH>
            <wp:positionV relativeFrom="paragraph">
              <wp:posOffset>172085</wp:posOffset>
            </wp:positionV>
            <wp:extent cx="5377815" cy="3047365"/>
            <wp:effectExtent l="0" t="0" r="0" b="0"/>
            <wp:wrapTopAndBottom/>
            <wp:docPr id="103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52.jpeg"/>
                    <pic:cNvPicPr>
                      <a:picLocks noChangeAspect="1"/>
                    </pic:cNvPicPr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7756" cy="3047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headerReference r:id="rId23" w:type="default"/>
          <w:pgSz w:w="11910" w:h="16840"/>
          <w:pgMar w:top="1600" w:right="1300" w:bottom="280" w:left="1460" w:header="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1"/>
        <w:rPr>
          <w:sz w:val="15"/>
        </w:rPr>
      </w:pPr>
    </w:p>
    <w:p>
      <w:pPr>
        <w:spacing w:before="66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rPr>
          <w:sz w:val="24"/>
        </w:rPr>
      </w:pPr>
    </w:p>
    <w:p>
      <w:pPr>
        <w:pStyle w:val="9"/>
        <w:rPr>
          <w:sz w:val="24"/>
        </w:rPr>
      </w:pPr>
    </w:p>
    <w:p>
      <w:pPr>
        <w:pStyle w:val="9"/>
        <w:spacing w:before="167"/>
        <w:ind w:left="940"/>
      </w:pPr>
      <w:r>
        <w:rPr>
          <w:color w:val="FF0000"/>
        </w:rPr>
        <w:t>upper['Age']</w:t>
      </w:r>
    </w:p>
    <w:p>
      <w:pPr>
        <w:pStyle w:val="9"/>
      </w:pPr>
    </w:p>
    <w:p>
      <w:pPr>
        <w:pStyle w:val="9"/>
      </w:pPr>
    </w:p>
    <w:p>
      <w:pPr>
        <w:pStyle w:val="9"/>
        <w:spacing w:before="11"/>
        <w:rPr>
          <w:sz w:val="22"/>
        </w:rPr>
      </w:pPr>
    </w:p>
    <w:p>
      <w:pPr>
        <w:pStyle w:val="6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2"/>
        <w:rPr>
          <w:sz w:val="1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164465</wp:posOffset>
            </wp:positionV>
            <wp:extent cx="4618990" cy="762000"/>
            <wp:effectExtent l="0" t="0" r="0" b="0"/>
            <wp:wrapTopAndBottom/>
            <wp:docPr id="105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53.jpeg"/>
                    <pic:cNvPicPr>
                      <a:picLocks noChangeAspect="1"/>
                    </pic:cNvPicPr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9244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8"/>
        <w:rPr>
          <w:sz w:val="18"/>
        </w:rPr>
      </w:pPr>
    </w:p>
    <w:p>
      <w:pPr>
        <w:spacing w:before="1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rPr>
          <w:sz w:val="24"/>
        </w:rPr>
      </w:pPr>
    </w:p>
    <w:p>
      <w:pPr>
        <w:pStyle w:val="9"/>
        <w:rPr>
          <w:sz w:val="24"/>
        </w:rPr>
      </w:pPr>
    </w:p>
    <w:p>
      <w:pPr>
        <w:pStyle w:val="9"/>
        <w:spacing w:before="166"/>
        <w:ind w:left="940"/>
      </w:pPr>
      <w:r>
        <w:rPr>
          <w:color w:val="FF0000"/>
        </w:rPr>
        <w:t>data['Age'].mode()</w:t>
      </w:r>
    </w:p>
    <w:p>
      <w:pPr>
        <w:pStyle w:val="9"/>
      </w:pPr>
    </w:p>
    <w:p>
      <w:pPr>
        <w:pStyle w:val="9"/>
      </w:pPr>
    </w:p>
    <w:p>
      <w:pPr>
        <w:pStyle w:val="9"/>
        <w:spacing w:before="11"/>
        <w:rPr>
          <w:sz w:val="22"/>
        </w:rPr>
      </w:pPr>
    </w:p>
    <w:p>
      <w:pPr>
        <w:pStyle w:val="6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9"/>
        <w:rPr>
          <w:sz w:val="25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233680</wp:posOffset>
            </wp:positionV>
            <wp:extent cx="5022215" cy="847725"/>
            <wp:effectExtent l="0" t="0" r="0" b="0"/>
            <wp:wrapTopAndBottom/>
            <wp:docPr id="107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54.jpeg"/>
                    <pic:cNvPicPr>
                      <a:picLocks noChangeAspect="1"/>
                    </pic:cNvPicPr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2307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2"/>
        <w:rPr>
          <w:sz w:val="18"/>
        </w:rPr>
      </w:pPr>
    </w:p>
    <w:p>
      <w:pPr>
        <w:spacing w:before="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3"/>
        <w:rPr>
          <w:sz w:val="30"/>
        </w:rPr>
      </w:pPr>
    </w:p>
    <w:p>
      <w:pPr>
        <w:pStyle w:val="9"/>
        <w:ind w:left="940"/>
      </w:pPr>
      <w:r>
        <w:rPr>
          <w:color w:val="FF0000"/>
        </w:rPr>
        <w:t>sns.boxplot(data['Tenure'],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color=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'cyan',)</w:t>
      </w:r>
    </w:p>
    <w:p>
      <w:pPr>
        <w:spacing w:after="0"/>
        <w:sectPr>
          <w:headerReference r:id="rId24" w:type="default"/>
          <w:pgSz w:w="11910" w:h="16840"/>
          <w:pgMar w:top="1600" w:right="1300" w:bottom="280" w:left="1460" w:header="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spacing w:before="3" w:after="1"/>
        <w:rPr>
          <w:sz w:val="17"/>
        </w:rPr>
      </w:pPr>
    </w:p>
    <w:p>
      <w:pPr>
        <w:pStyle w:val="9"/>
        <w:ind w:left="314"/>
        <w:rPr>
          <w:sz w:val="20"/>
        </w:rPr>
      </w:pPr>
      <w:r>
        <w:rPr>
          <w:sz w:val="20"/>
        </w:rPr>
        <w:drawing>
          <wp:inline distT="0" distB="0" distL="0" distR="0">
            <wp:extent cx="5409565" cy="2588260"/>
            <wp:effectExtent l="0" t="0" r="0" b="0"/>
            <wp:docPr id="109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55.jpeg"/>
                    <pic:cNvPicPr>
                      <a:picLocks noChangeAspect="1"/>
                    </pic:cNvPicPr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9856" cy="258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sz w:val="20"/>
        </w:rPr>
      </w:pPr>
    </w:p>
    <w:p>
      <w:pPr>
        <w:pStyle w:val="9"/>
        <w:spacing w:before="9"/>
        <w:rPr>
          <w:sz w:val="19"/>
        </w:rPr>
      </w:pPr>
    </w:p>
    <w:p>
      <w:pPr>
        <w:spacing w:before="66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1"/>
        <w:rPr>
          <w:sz w:val="30"/>
        </w:rPr>
      </w:pPr>
    </w:p>
    <w:p>
      <w:pPr>
        <w:pStyle w:val="9"/>
        <w:ind w:left="940"/>
      </w:pPr>
      <w:r>
        <w:rPr>
          <w:color w:val="FF0000"/>
        </w:rPr>
        <w:t>sns.boxplot(data['Balance'],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color=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'cyan',)</w:t>
      </w:r>
    </w:p>
    <w:p>
      <w:pPr>
        <w:pStyle w:val="9"/>
      </w:pPr>
    </w:p>
    <w:p>
      <w:pPr>
        <w:pStyle w:val="6"/>
        <w:spacing w:before="187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5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117475</wp:posOffset>
            </wp:positionV>
            <wp:extent cx="5500370" cy="1932940"/>
            <wp:effectExtent l="0" t="0" r="0" b="0"/>
            <wp:wrapTopAndBottom/>
            <wp:docPr id="111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56.jpeg"/>
                    <pic:cNvPicPr>
                      <a:picLocks noChangeAspect="1"/>
                    </pic:cNvPicPr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0201" cy="19331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spacing w:before="5"/>
        <w:rPr>
          <w:sz w:val="18"/>
        </w:rPr>
      </w:pPr>
    </w:p>
    <w:p>
      <w:pPr>
        <w:spacing w:before="67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3"/>
        <w:rPr>
          <w:sz w:val="30"/>
        </w:rPr>
      </w:pPr>
    </w:p>
    <w:p>
      <w:pPr>
        <w:pStyle w:val="9"/>
        <w:ind w:left="940"/>
      </w:pPr>
      <w:r>
        <w:rPr>
          <w:color w:val="FF0000"/>
        </w:rPr>
        <w:t>sns.boxplot(data['Estimatedsalary'],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color=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'cyan',)</w:t>
      </w:r>
    </w:p>
    <w:p>
      <w:pPr>
        <w:spacing w:after="0"/>
        <w:sectPr>
          <w:headerReference r:id="rId25" w:type="default"/>
          <w:pgSz w:w="11910" w:h="16840"/>
          <w:pgMar w:top="2780" w:right="1300" w:bottom="280" w:left="1460" w:header="250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spacing w:before="10" w:after="1"/>
        <w:rPr>
          <w:sz w:val="29"/>
        </w:rPr>
      </w:pPr>
    </w:p>
    <w:p>
      <w:pPr>
        <w:pStyle w:val="9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493385" cy="2207895"/>
            <wp:effectExtent l="0" t="0" r="0" b="0"/>
            <wp:docPr id="113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57.jpeg"/>
                    <pic:cNvPicPr>
                      <a:picLocks noChangeAspect="1"/>
                    </pic:cNvPicPr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4005" cy="220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1"/>
        <w:rPr>
          <w:sz w:val="19"/>
        </w:rPr>
      </w:pPr>
    </w:p>
    <w:p>
      <w:pPr>
        <w:spacing w:before="67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rPr>
          <w:sz w:val="24"/>
        </w:rPr>
      </w:pPr>
    </w:p>
    <w:p>
      <w:pPr>
        <w:spacing w:before="174"/>
        <w:ind w:left="1136" w:right="0" w:firstLine="0"/>
        <w:jc w:val="left"/>
        <w:rPr>
          <w:sz w:val="24"/>
        </w:rPr>
      </w:pPr>
      <w:r>
        <w:rPr>
          <w:color w:val="FF0000"/>
          <w:sz w:val="24"/>
        </w:rPr>
        <w:t>sns.boxplot(data['CreditScore'],</w:t>
      </w:r>
      <w:r>
        <w:rPr>
          <w:color w:val="FF0000"/>
          <w:spacing w:val="-5"/>
          <w:sz w:val="24"/>
        </w:rPr>
        <w:t xml:space="preserve"> </w:t>
      </w:r>
      <w:r>
        <w:rPr>
          <w:color w:val="FF0000"/>
          <w:sz w:val="24"/>
        </w:rPr>
        <w:t>color=</w:t>
      </w:r>
      <w:r>
        <w:rPr>
          <w:color w:val="FF0000"/>
          <w:spacing w:val="-1"/>
          <w:sz w:val="24"/>
        </w:rPr>
        <w:t xml:space="preserve"> </w:t>
      </w:r>
      <w:r>
        <w:rPr>
          <w:color w:val="FF0000"/>
          <w:sz w:val="24"/>
        </w:rPr>
        <w:t>'cyan',)</w:t>
      </w:r>
    </w:p>
    <w:p>
      <w:pPr>
        <w:pStyle w:val="9"/>
        <w:rPr>
          <w:sz w:val="24"/>
        </w:rPr>
      </w:pPr>
    </w:p>
    <w:p>
      <w:pPr>
        <w:pStyle w:val="9"/>
        <w:spacing w:before="3"/>
        <w:rPr>
          <w:sz w:val="17"/>
        </w:rPr>
      </w:pPr>
    </w:p>
    <w:p>
      <w:pPr>
        <w:pStyle w:val="6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10"/>
        <w:rPr>
          <w:sz w:val="1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168910</wp:posOffset>
            </wp:positionV>
            <wp:extent cx="5471160" cy="2176145"/>
            <wp:effectExtent l="0" t="0" r="0" b="0"/>
            <wp:wrapTopAndBottom/>
            <wp:docPr id="115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58.jpeg"/>
                    <pic:cNvPicPr>
                      <a:picLocks noChangeAspect="1"/>
                    </pic:cNvPicPr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1410" cy="2176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spacing w:before="199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3"/>
        <w:rPr>
          <w:sz w:val="30"/>
        </w:rPr>
      </w:pPr>
    </w:p>
    <w:p>
      <w:pPr>
        <w:pStyle w:val="9"/>
        <w:ind w:left="940"/>
      </w:pPr>
      <w:r>
        <w:rPr>
          <w:color w:val="FF0000"/>
        </w:rPr>
        <w:t>data['CreditScore'].mode()</w:t>
      </w:r>
    </w:p>
    <w:p>
      <w:pPr>
        <w:spacing w:after="0"/>
        <w:sectPr>
          <w:headerReference r:id="rId26" w:type="default"/>
          <w:pgSz w:w="11910" w:h="16840"/>
          <w:pgMar w:top="2340" w:right="1300" w:bottom="280" w:left="1460" w:header="2061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spacing w:before="10" w:after="1"/>
        <w:rPr>
          <w:sz w:val="23"/>
        </w:rPr>
      </w:pPr>
    </w:p>
    <w:p>
      <w:pPr>
        <w:pStyle w:val="9"/>
        <w:ind w:left="340"/>
        <w:rPr>
          <w:sz w:val="20"/>
        </w:rPr>
      </w:pPr>
      <w:r>
        <w:rPr>
          <w:sz w:val="20"/>
        </w:rPr>
        <w:drawing>
          <wp:inline distT="0" distB="0" distL="0" distR="0">
            <wp:extent cx="4739640" cy="857250"/>
            <wp:effectExtent l="0" t="0" r="0" b="0"/>
            <wp:docPr id="117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59.jpeg"/>
                    <pic:cNvPicPr>
                      <a:picLocks noChangeAspect="1"/>
                    </pic:cNvPicPr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9986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sz w:val="20"/>
        </w:rPr>
      </w:pPr>
    </w:p>
    <w:p>
      <w:pPr>
        <w:pStyle w:val="9"/>
        <w:spacing w:before="8"/>
        <w:rPr>
          <w:sz w:val="17"/>
        </w:rPr>
      </w:pPr>
    </w:p>
    <w:p>
      <w:pPr>
        <w:spacing w:before="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1"/>
        <w:rPr>
          <w:sz w:val="30"/>
        </w:rPr>
      </w:pPr>
    </w:p>
    <w:p>
      <w:pPr>
        <w:pStyle w:val="9"/>
        <w:ind w:left="940"/>
      </w:pPr>
      <w:r>
        <w:rPr>
          <w:color w:val="FF0000"/>
        </w:rPr>
        <w:t>lower['CreditScore']</w:t>
      </w:r>
    </w:p>
    <w:p>
      <w:pPr>
        <w:pStyle w:val="9"/>
      </w:pPr>
    </w:p>
    <w:p>
      <w:pPr>
        <w:pStyle w:val="6"/>
        <w:spacing w:before="187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5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1219200</wp:posOffset>
            </wp:positionH>
            <wp:positionV relativeFrom="paragraph">
              <wp:posOffset>117475</wp:posOffset>
            </wp:positionV>
            <wp:extent cx="5293360" cy="762000"/>
            <wp:effectExtent l="0" t="0" r="0" b="0"/>
            <wp:wrapTopAndBottom/>
            <wp:docPr id="119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60.jpeg"/>
                    <pic:cNvPicPr>
                      <a:picLocks noChangeAspect="1"/>
                    </pic:cNvPicPr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3348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spacing w:before="10"/>
        <w:rPr>
          <w:sz w:val="14"/>
        </w:rPr>
      </w:pPr>
    </w:p>
    <w:p>
      <w:pPr>
        <w:spacing w:before="66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3"/>
        <w:rPr>
          <w:sz w:val="30"/>
        </w:rPr>
      </w:pPr>
    </w:p>
    <w:p>
      <w:pPr>
        <w:pStyle w:val="9"/>
        <w:spacing w:line="242" w:lineRule="auto"/>
        <w:ind w:left="940"/>
      </w:pPr>
      <w:r>
        <w:rPr>
          <w:color w:val="FF0000"/>
        </w:rPr>
        <w:t>data["CreditScore"]</w:t>
      </w:r>
      <w:r>
        <w:rPr>
          <w:color w:val="FF0000"/>
          <w:spacing w:val="3"/>
        </w:rPr>
        <w:t xml:space="preserve"> </w:t>
      </w:r>
      <w:r>
        <w:rPr>
          <w:color w:val="FF0000"/>
        </w:rPr>
        <w:t>=</w:t>
      </w:r>
      <w:r>
        <w:rPr>
          <w:color w:val="FF0000"/>
          <w:spacing w:val="1"/>
        </w:rPr>
        <w:t xml:space="preserve"> </w:t>
      </w:r>
      <w:r>
        <w:rPr>
          <w:color w:val="FF0000"/>
          <w:w w:val="95"/>
        </w:rPr>
        <w:t>np.where(data["CreditScore"]&lt;390,850,data["CreditScore"])</w:t>
      </w:r>
    </w:p>
    <w:p>
      <w:pPr>
        <w:pStyle w:val="9"/>
      </w:pPr>
    </w:p>
    <w:p>
      <w:pPr>
        <w:pStyle w:val="6"/>
        <w:spacing w:before="184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5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117475</wp:posOffset>
            </wp:positionV>
            <wp:extent cx="5470525" cy="601345"/>
            <wp:effectExtent l="0" t="0" r="0" b="0"/>
            <wp:wrapTopAndBottom/>
            <wp:docPr id="121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61.jpeg"/>
                    <pic:cNvPicPr>
                      <a:picLocks noChangeAspect="1"/>
                    </pic:cNvPicPr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0680" cy="601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spacing w:before="208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3"/>
        <w:rPr>
          <w:sz w:val="30"/>
        </w:rPr>
      </w:pPr>
    </w:p>
    <w:p>
      <w:pPr>
        <w:pStyle w:val="9"/>
        <w:spacing w:before="1"/>
        <w:ind w:left="940"/>
      </w:pPr>
      <w:r>
        <w:rPr>
          <w:color w:val="FF0000"/>
        </w:rPr>
        <w:t>sns.boxplot(data['CreditScore'],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color=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'blue',)</w:t>
      </w:r>
    </w:p>
    <w:p>
      <w:pPr>
        <w:spacing w:after="0"/>
        <w:sectPr>
          <w:headerReference r:id="rId27" w:type="default"/>
          <w:pgSz w:w="11910" w:h="16840"/>
          <w:pgMar w:top="2780" w:right="1300" w:bottom="280" w:left="1460" w:header="250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11"/>
        <w:rPr>
          <w:sz w:val="12"/>
        </w:rPr>
      </w:pPr>
    </w:p>
    <w:p>
      <w:pPr>
        <w:pStyle w:val="9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471795" cy="2400300"/>
            <wp:effectExtent l="0" t="0" r="0" b="0"/>
            <wp:docPr id="123" name="image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62.jpeg"/>
                    <pic:cNvPicPr>
                      <a:picLocks noChangeAspect="1"/>
                    </pic:cNvPicPr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1846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4"/>
        <w:rPr>
          <w:sz w:val="14"/>
        </w:rPr>
      </w:pPr>
    </w:p>
    <w:p>
      <w:pPr>
        <w:pStyle w:val="2"/>
        <w:spacing w:before="10"/>
      </w:pPr>
      <w:r>
        <w:t>Task</w:t>
      </w:r>
      <w:r>
        <w:rPr>
          <w:spacing w:val="-3"/>
        </w:rPr>
        <w:t xml:space="preserve"> </w:t>
      </w:r>
      <w:r>
        <w:t>7:</w:t>
      </w:r>
    </w:p>
    <w:p>
      <w:pPr>
        <w:pStyle w:val="9"/>
        <w:rPr>
          <w:rFonts w:ascii="Calibri"/>
          <w:b/>
          <w:sz w:val="44"/>
        </w:rPr>
      </w:pPr>
    </w:p>
    <w:p>
      <w:pPr>
        <w:spacing w:before="0"/>
        <w:ind w:left="220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Question-6:</w:t>
      </w:r>
    </w:p>
    <w:p>
      <w:pPr>
        <w:pStyle w:val="9"/>
        <w:rPr>
          <w:rFonts w:ascii="Times New Roman"/>
          <w:b/>
          <w:sz w:val="30"/>
        </w:rPr>
      </w:pPr>
    </w:p>
    <w:p>
      <w:pPr>
        <w:spacing w:before="194"/>
        <w:ind w:left="940" w:right="0" w:firstLine="0"/>
        <w:jc w:val="left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Checking</w:t>
      </w:r>
      <w:r>
        <w:rPr>
          <w:rFonts w:ascii="Times New Roman"/>
          <w:b/>
          <w:spacing w:val="-2"/>
          <w:sz w:val="32"/>
        </w:rPr>
        <w:t xml:space="preserve"> </w:t>
      </w:r>
      <w:r>
        <w:rPr>
          <w:rFonts w:ascii="Times New Roman"/>
          <w:b/>
          <w:sz w:val="32"/>
        </w:rPr>
        <w:t>for</w:t>
      </w:r>
      <w:r>
        <w:rPr>
          <w:rFonts w:ascii="Times New Roman"/>
          <w:b/>
          <w:spacing w:val="-3"/>
          <w:sz w:val="32"/>
        </w:rPr>
        <w:t xml:space="preserve"> </w:t>
      </w:r>
      <w:r>
        <w:rPr>
          <w:rFonts w:ascii="Times New Roman"/>
          <w:b/>
          <w:sz w:val="32"/>
        </w:rPr>
        <w:t>categorical</w:t>
      </w:r>
      <w:r>
        <w:rPr>
          <w:rFonts w:ascii="Times New Roman"/>
          <w:b/>
          <w:spacing w:val="-1"/>
          <w:sz w:val="32"/>
        </w:rPr>
        <w:t xml:space="preserve"> </w:t>
      </w:r>
      <w:r>
        <w:rPr>
          <w:rFonts w:ascii="Times New Roman"/>
          <w:b/>
          <w:sz w:val="32"/>
        </w:rPr>
        <w:t>columns</w:t>
      </w:r>
      <w:r>
        <w:rPr>
          <w:rFonts w:ascii="Times New Roman"/>
          <w:b/>
          <w:spacing w:val="-3"/>
          <w:sz w:val="32"/>
        </w:rPr>
        <w:t xml:space="preserve"> </w:t>
      </w:r>
      <w:r>
        <w:rPr>
          <w:rFonts w:ascii="Times New Roman"/>
          <w:b/>
          <w:sz w:val="32"/>
        </w:rPr>
        <w:t>and</w:t>
      </w:r>
      <w:r>
        <w:rPr>
          <w:rFonts w:ascii="Times New Roman"/>
          <w:b/>
          <w:spacing w:val="-3"/>
          <w:sz w:val="32"/>
        </w:rPr>
        <w:t xml:space="preserve"> </w:t>
      </w:r>
      <w:r>
        <w:rPr>
          <w:rFonts w:ascii="Times New Roman"/>
          <w:b/>
          <w:sz w:val="32"/>
        </w:rPr>
        <w:t>perform</w:t>
      </w:r>
      <w:r>
        <w:rPr>
          <w:rFonts w:ascii="Times New Roman"/>
          <w:b/>
          <w:spacing w:val="2"/>
          <w:sz w:val="32"/>
        </w:rPr>
        <w:t xml:space="preserve"> </w:t>
      </w:r>
      <w:r>
        <w:rPr>
          <w:rFonts w:ascii="Times New Roman"/>
          <w:b/>
          <w:sz w:val="32"/>
        </w:rPr>
        <w:t>encoding</w:t>
      </w:r>
    </w:p>
    <w:p>
      <w:pPr>
        <w:pStyle w:val="9"/>
        <w:rPr>
          <w:rFonts w:ascii="Times New Roman"/>
          <w:b/>
          <w:sz w:val="34"/>
        </w:rPr>
      </w:pPr>
    </w:p>
    <w:p>
      <w:pPr>
        <w:spacing w:before="293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rPr>
          <w:sz w:val="24"/>
        </w:rPr>
      </w:pPr>
    </w:p>
    <w:p>
      <w:pPr>
        <w:pStyle w:val="9"/>
        <w:rPr>
          <w:sz w:val="24"/>
        </w:rPr>
      </w:pPr>
    </w:p>
    <w:p>
      <w:pPr>
        <w:pStyle w:val="9"/>
        <w:spacing w:before="166"/>
        <w:ind w:left="940"/>
      </w:pPr>
      <w:r>
        <w:rPr>
          <w:color w:val="FF0000"/>
        </w:rPr>
        <w:t>data.info()</w:t>
      </w:r>
    </w:p>
    <w:p>
      <w:pPr>
        <w:spacing w:after="0"/>
        <w:sectPr>
          <w:headerReference r:id="rId28" w:type="default"/>
          <w:pgSz w:w="11910" w:h="16840"/>
          <w:pgMar w:top="3220" w:right="1300" w:bottom="280" w:left="1460" w:header="294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1"/>
        <w:rPr>
          <w:sz w:val="18"/>
        </w:rPr>
      </w:pPr>
    </w:p>
    <w:p>
      <w:pPr>
        <w:pStyle w:val="9"/>
        <w:ind w:left="364"/>
        <w:rPr>
          <w:sz w:val="20"/>
        </w:rPr>
      </w:pPr>
      <w:r>
        <w:rPr>
          <w:sz w:val="20"/>
        </w:rPr>
        <w:drawing>
          <wp:inline distT="0" distB="0" distL="0" distR="0">
            <wp:extent cx="5395595" cy="2865120"/>
            <wp:effectExtent l="0" t="0" r="0" b="0"/>
            <wp:docPr id="125" name="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63.jpeg"/>
                    <pic:cNvPicPr>
                      <a:picLocks noChangeAspect="1"/>
                    </pic:cNvPicPr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5610" cy="286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sz w:val="20"/>
        </w:rPr>
      </w:pPr>
    </w:p>
    <w:p>
      <w:pPr>
        <w:spacing w:before="211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4"/>
        <w:rPr>
          <w:sz w:val="30"/>
        </w:rPr>
      </w:pPr>
    </w:p>
    <w:p>
      <w:pPr>
        <w:pStyle w:val="9"/>
        <w:ind w:left="940"/>
      </w:pPr>
      <w:r>
        <w:rPr>
          <w:color w:val="FF0000"/>
        </w:rPr>
        <w:t>data.dtypes.value_counts()</w:t>
      </w:r>
    </w:p>
    <w:p>
      <w:pPr>
        <w:pStyle w:val="9"/>
      </w:pPr>
    </w:p>
    <w:p>
      <w:pPr>
        <w:pStyle w:val="6"/>
        <w:spacing w:before="187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3"/>
        <w:rPr>
          <w:sz w:val="1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124460</wp:posOffset>
            </wp:positionV>
            <wp:extent cx="5461635" cy="795655"/>
            <wp:effectExtent l="0" t="0" r="0" b="0"/>
            <wp:wrapTopAndBottom/>
            <wp:docPr id="127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64.jpeg"/>
                    <pic:cNvPicPr>
                      <a:picLocks noChangeAspect="1"/>
                    </pic:cNvPicPr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1401" cy="795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spacing w:before="3"/>
        <w:rPr>
          <w:sz w:val="17"/>
        </w:rPr>
      </w:pPr>
    </w:p>
    <w:p>
      <w:pPr>
        <w:spacing w:before="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3"/>
        <w:rPr>
          <w:sz w:val="30"/>
        </w:rPr>
      </w:pPr>
    </w:p>
    <w:p>
      <w:pPr>
        <w:pStyle w:val="9"/>
        <w:spacing w:line="242" w:lineRule="auto"/>
        <w:ind w:left="940" w:right="670"/>
      </w:pPr>
      <w:r>
        <w:rPr>
          <w:color w:val="FF0000"/>
        </w:rPr>
        <w:t>#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Encoding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Categorical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variables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into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numerical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variables'</w:t>
      </w:r>
      <w:r>
        <w:rPr>
          <w:color w:val="FF0000"/>
          <w:spacing w:val="-127"/>
        </w:rPr>
        <w:t xml:space="preserve"> </w:t>
      </w:r>
      <w:r>
        <w:rPr>
          <w:color w:val="FF0000"/>
        </w:rPr>
        <w:t>#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Label</w:t>
      </w:r>
      <w:r>
        <w:rPr>
          <w:color w:val="FF0000"/>
          <w:spacing w:val="4"/>
        </w:rPr>
        <w:t xml:space="preserve"> </w:t>
      </w:r>
      <w:r>
        <w:rPr>
          <w:color w:val="FF0000"/>
        </w:rPr>
        <w:t>Encoding</w:t>
      </w:r>
    </w:p>
    <w:p>
      <w:pPr>
        <w:pStyle w:val="9"/>
        <w:spacing w:before="4"/>
      </w:pPr>
    </w:p>
    <w:p>
      <w:pPr>
        <w:pStyle w:val="9"/>
        <w:spacing w:line="244" w:lineRule="auto"/>
        <w:ind w:left="940" w:right="2355"/>
      </w:pPr>
      <w:r>
        <w:rPr>
          <w:color w:val="FF0000"/>
        </w:rPr>
        <w:t>from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sklearn.preprocessing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import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LabelEncode</w:t>
      </w:r>
      <w:r>
        <w:rPr>
          <w:color w:val="FF0000"/>
          <w:spacing w:val="-127"/>
        </w:rPr>
        <w:t xml:space="preserve"> </w:t>
      </w:r>
      <w:r>
        <w:rPr>
          <w:color w:val="FF0000"/>
        </w:rPr>
        <w:t>label</w:t>
      </w:r>
      <w:r>
        <w:rPr>
          <w:color w:val="FF0000"/>
          <w:spacing w:val="3"/>
        </w:rPr>
        <w:t xml:space="preserve"> </w:t>
      </w:r>
      <w:r>
        <w:rPr>
          <w:color w:val="FF0000"/>
        </w:rPr>
        <w:t>=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LabelEncoder()</w:t>
      </w:r>
    </w:p>
    <w:p>
      <w:pPr>
        <w:spacing w:after="0" w:line="244" w:lineRule="auto"/>
        <w:sectPr>
          <w:headerReference r:id="rId29" w:type="default"/>
          <w:pgSz w:w="11910" w:h="16840"/>
          <w:pgMar w:top="2780" w:right="1300" w:bottom="280" w:left="1460" w:header="250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spacing w:before="3" w:after="1"/>
        <w:rPr>
          <w:sz w:val="17"/>
        </w:rPr>
      </w:pPr>
    </w:p>
    <w:p>
      <w:pPr>
        <w:pStyle w:val="9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450840" cy="735330"/>
            <wp:effectExtent l="0" t="0" r="0" b="0"/>
            <wp:docPr id="129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65.jpeg"/>
                    <pic:cNvPicPr>
                      <a:picLocks noChangeAspect="1"/>
                    </pic:cNvPicPr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1065" cy="73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sz w:val="20"/>
        </w:rPr>
      </w:pPr>
    </w:p>
    <w:p>
      <w:pPr>
        <w:pStyle w:val="9"/>
        <w:spacing w:before="6"/>
        <w:rPr>
          <w:sz w:val="18"/>
        </w:rPr>
      </w:pPr>
    </w:p>
    <w:p>
      <w:pPr>
        <w:spacing w:before="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3"/>
        <w:rPr>
          <w:sz w:val="30"/>
        </w:rPr>
      </w:pPr>
    </w:p>
    <w:p>
      <w:pPr>
        <w:pStyle w:val="9"/>
        <w:spacing w:line="242" w:lineRule="auto"/>
        <w:ind w:left="940" w:right="665"/>
      </w:pPr>
      <w:r>
        <w:rPr>
          <w:color w:val="FF0000"/>
        </w:rPr>
        <w:t>data['Gender'] = label.fit_transform(data['Gender'])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data['Geography']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=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label.fit_transform(data['Geography'])</w:t>
      </w:r>
    </w:p>
    <w:p>
      <w:pPr>
        <w:pStyle w:val="9"/>
      </w:pPr>
    </w:p>
    <w:p>
      <w:pPr>
        <w:pStyle w:val="6"/>
        <w:spacing w:before="184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5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1131570</wp:posOffset>
            </wp:positionH>
            <wp:positionV relativeFrom="paragraph">
              <wp:posOffset>117475</wp:posOffset>
            </wp:positionV>
            <wp:extent cx="5389245" cy="582930"/>
            <wp:effectExtent l="0" t="0" r="0" b="0"/>
            <wp:wrapTopAndBottom/>
            <wp:docPr id="131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66.jpeg"/>
                    <pic:cNvPicPr>
                      <a:picLocks noChangeAspect="1"/>
                    </pic:cNvPicPr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8960" cy="582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18"/>
        </w:rPr>
      </w:pPr>
    </w:p>
    <w:p>
      <w:pPr>
        <w:spacing w:before="67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1"/>
        <w:rPr>
          <w:sz w:val="30"/>
        </w:rPr>
      </w:pPr>
    </w:p>
    <w:p>
      <w:pPr>
        <w:pStyle w:val="9"/>
        <w:ind w:left="940"/>
      </w:pPr>
      <w:r>
        <w:rPr>
          <w:color w:val="FF0000"/>
        </w:rPr>
        <w:t>data.head(8)</w:t>
      </w:r>
    </w:p>
    <w:p>
      <w:pPr>
        <w:pStyle w:val="9"/>
        <w:spacing w:before="9"/>
        <w:rPr>
          <w:sz w:val="32"/>
        </w:rPr>
      </w:pPr>
    </w:p>
    <w:p>
      <w:pPr>
        <w:spacing w:before="0"/>
        <w:ind w:left="220" w:right="0" w:firstLine="0"/>
        <w:jc w:val="left"/>
        <w:rPr>
          <w:sz w:val="28"/>
        </w:rPr>
      </w:pPr>
      <w:r>
        <w:rPr>
          <w:color w:val="C00000"/>
          <w:sz w:val="28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3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116205</wp:posOffset>
            </wp:positionV>
            <wp:extent cx="5401945" cy="1485900"/>
            <wp:effectExtent l="0" t="0" r="0" b="0"/>
            <wp:wrapTopAndBottom/>
            <wp:docPr id="133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67.jpeg"/>
                    <pic:cNvPicPr>
                      <a:picLocks noChangeAspect="1"/>
                    </pic:cNvPicPr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1984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headerReference r:id="rId30" w:type="default"/>
          <w:pgSz w:w="11910" w:h="16840"/>
          <w:pgMar w:top="3220" w:right="1300" w:bottom="280" w:left="1460" w:header="294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spacing w:before="6"/>
        <w:rPr>
          <w:sz w:val="19"/>
        </w:rPr>
      </w:pPr>
    </w:p>
    <w:p>
      <w:pPr>
        <w:pStyle w:val="2"/>
        <w:spacing w:before="10"/>
      </w:pPr>
      <w:r>
        <w:t>Task</w:t>
      </w:r>
      <w:r>
        <w:rPr>
          <w:spacing w:val="-3"/>
        </w:rPr>
        <w:t xml:space="preserve"> </w:t>
      </w:r>
      <w:r>
        <w:t>8:</w:t>
      </w:r>
    </w:p>
    <w:p>
      <w:pPr>
        <w:pStyle w:val="9"/>
        <w:rPr>
          <w:rFonts w:ascii="Calibri"/>
          <w:b/>
          <w:sz w:val="44"/>
        </w:rPr>
      </w:pPr>
    </w:p>
    <w:p>
      <w:pPr>
        <w:spacing w:before="1"/>
        <w:ind w:left="220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Question-7:</w:t>
      </w:r>
    </w:p>
    <w:p>
      <w:pPr>
        <w:pStyle w:val="9"/>
        <w:rPr>
          <w:rFonts w:ascii="Times New Roman"/>
          <w:b/>
          <w:sz w:val="30"/>
        </w:rPr>
      </w:pPr>
    </w:p>
    <w:p>
      <w:pPr>
        <w:spacing w:before="193"/>
        <w:ind w:left="940" w:right="0" w:firstLine="0"/>
        <w:jc w:val="left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Split</w:t>
      </w:r>
      <w:r>
        <w:rPr>
          <w:rFonts w:ascii="Times New Roman"/>
          <w:b/>
          <w:spacing w:val="-3"/>
          <w:sz w:val="32"/>
        </w:rPr>
        <w:t xml:space="preserve"> </w:t>
      </w:r>
      <w:r>
        <w:rPr>
          <w:rFonts w:ascii="Times New Roman"/>
          <w:b/>
          <w:sz w:val="32"/>
        </w:rPr>
        <w:t>the</w:t>
      </w:r>
      <w:r>
        <w:rPr>
          <w:rFonts w:ascii="Times New Roman"/>
          <w:b/>
          <w:spacing w:val="-1"/>
          <w:sz w:val="32"/>
        </w:rPr>
        <w:t xml:space="preserve"> </w:t>
      </w:r>
      <w:r>
        <w:rPr>
          <w:rFonts w:ascii="Times New Roman"/>
          <w:b/>
          <w:sz w:val="32"/>
        </w:rPr>
        <w:t>data</w:t>
      </w:r>
      <w:r>
        <w:rPr>
          <w:rFonts w:ascii="Times New Roman"/>
          <w:b/>
          <w:spacing w:val="-2"/>
          <w:sz w:val="32"/>
        </w:rPr>
        <w:t xml:space="preserve"> </w:t>
      </w:r>
      <w:r>
        <w:rPr>
          <w:rFonts w:ascii="Times New Roman"/>
          <w:b/>
          <w:sz w:val="32"/>
        </w:rPr>
        <w:t>into dependent</w:t>
      </w:r>
      <w:r>
        <w:rPr>
          <w:rFonts w:ascii="Times New Roman"/>
          <w:b/>
          <w:spacing w:val="1"/>
          <w:sz w:val="32"/>
        </w:rPr>
        <w:t xml:space="preserve"> </w:t>
      </w:r>
      <w:r>
        <w:rPr>
          <w:rFonts w:ascii="Times New Roman"/>
          <w:b/>
          <w:sz w:val="32"/>
        </w:rPr>
        <w:t>and</w:t>
      </w:r>
      <w:r>
        <w:rPr>
          <w:rFonts w:ascii="Times New Roman"/>
          <w:b/>
          <w:spacing w:val="-4"/>
          <w:sz w:val="32"/>
        </w:rPr>
        <w:t xml:space="preserve"> </w:t>
      </w:r>
      <w:r>
        <w:rPr>
          <w:rFonts w:ascii="Times New Roman"/>
          <w:b/>
          <w:sz w:val="32"/>
        </w:rPr>
        <w:t>independent</w:t>
      </w:r>
      <w:r>
        <w:rPr>
          <w:rFonts w:ascii="Times New Roman"/>
          <w:b/>
          <w:spacing w:val="-1"/>
          <w:sz w:val="32"/>
        </w:rPr>
        <w:t xml:space="preserve"> </w:t>
      </w:r>
      <w:r>
        <w:rPr>
          <w:rFonts w:ascii="Times New Roman"/>
          <w:b/>
          <w:sz w:val="32"/>
        </w:rPr>
        <w:t>variables</w:t>
      </w:r>
    </w:p>
    <w:p>
      <w:pPr>
        <w:pStyle w:val="9"/>
        <w:spacing w:before="3"/>
        <w:rPr>
          <w:rFonts w:ascii="Times New Roman"/>
          <w:b/>
          <w:sz w:val="35"/>
        </w:rPr>
      </w:pPr>
    </w:p>
    <w:p>
      <w:pPr>
        <w:spacing w:before="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rPr>
          <w:sz w:val="32"/>
        </w:rPr>
      </w:pPr>
    </w:p>
    <w:p>
      <w:pPr>
        <w:pStyle w:val="9"/>
        <w:spacing w:line="244" w:lineRule="auto"/>
        <w:ind w:left="940" w:right="406"/>
      </w:pPr>
      <w:r>
        <w:rPr>
          <w:color w:val="FF0000"/>
        </w:rPr>
        <w:t>data_new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=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data.drop(['CustomerId',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'Surname',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'RowNumber'],</w:t>
      </w:r>
      <w:r>
        <w:rPr>
          <w:color w:val="FF0000"/>
          <w:spacing w:val="-127"/>
        </w:rPr>
        <w:t xml:space="preserve"> </w:t>
      </w:r>
      <w:r>
        <w:rPr>
          <w:color w:val="FF0000"/>
        </w:rPr>
        <w:t>axis</w:t>
      </w:r>
      <w:r>
        <w:rPr>
          <w:color w:val="FF0000"/>
          <w:spacing w:val="3"/>
        </w:rPr>
        <w:t xml:space="preserve"> </w:t>
      </w:r>
      <w:r>
        <w:rPr>
          <w:color w:val="FF0000"/>
        </w:rPr>
        <w:t>=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1)</w:t>
      </w:r>
    </w:p>
    <w:p>
      <w:pPr>
        <w:pStyle w:val="9"/>
        <w:spacing w:line="328" w:lineRule="exact"/>
        <w:ind w:left="940"/>
      </w:pPr>
      <w:r>
        <w:rPr>
          <w:color w:val="FF0000"/>
        </w:rPr>
        <w:t>data_new.info()</w:t>
      </w:r>
    </w:p>
    <w:p>
      <w:pPr>
        <w:pStyle w:val="9"/>
        <w:spacing w:before="9"/>
        <w:rPr>
          <w:sz w:val="32"/>
        </w:rPr>
      </w:pPr>
    </w:p>
    <w:p>
      <w:pPr>
        <w:pStyle w:val="6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5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1148080</wp:posOffset>
            </wp:positionH>
            <wp:positionV relativeFrom="paragraph">
              <wp:posOffset>117475</wp:posOffset>
            </wp:positionV>
            <wp:extent cx="5356860" cy="2376170"/>
            <wp:effectExtent l="0" t="0" r="0" b="0"/>
            <wp:wrapTopAndBottom/>
            <wp:docPr id="135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age68.jpeg"/>
                    <pic:cNvPicPr>
                      <a:picLocks noChangeAspect="1"/>
                    </pic:cNvPicPr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6911" cy="2376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spacing w:before="2"/>
        <w:rPr>
          <w:sz w:val="18"/>
        </w:rPr>
      </w:pPr>
    </w:p>
    <w:p>
      <w:pPr>
        <w:spacing w:before="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4"/>
        <w:rPr>
          <w:sz w:val="30"/>
        </w:rPr>
      </w:pPr>
    </w:p>
    <w:p>
      <w:pPr>
        <w:pStyle w:val="9"/>
        <w:ind w:left="940"/>
      </w:pPr>
      <w:r>
        <w:rPr>
          <w:color w:val="FF0000"/>
        </w:rPr>
        <w:t>data_new.shape</w:t>
      </w:r>
    </w:p>
    <w:p>
      <w:pPr>
        <w:pStyle w:val="9"/>
        <w:spacing w:before="7"/>
        <w:rPr>
          <w:sz w:val="32"/>
        </w:rPr>
      </w:pPr>
    </w:p>
    <w:p>
      <w:pPr>
        <w:pStyle w:val="6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7"/>
        <w:rPr>
          <w:sz w:val="1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126365</wp:posOffset>
            </wp:positionV>
            <wp:extent cx="5445760" cy="716915"/>
            <wp:effectExtent l="0" t="0" r="0" b="0"/>
            <wp:wrapTopAndBottom/>
            <wp:docPr id="137" name="image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69.jpeg"/>
                    <pic:cNvPicPr>
                      <a:picLocks noChangeAspect="1"/>
                    </pic:cNvPicPr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5680" cy="716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headerReference r:id="rId31" w:type="default"/>
          <w:pgSz w:w="11910" w:h="16840"/>
          <w:pgMar w:top="1600" w:right="1300" w:bottom="280" w:left="1460" w:header="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1"/>
        <w:rPr>
          <w:sz w:val="15"/>
        </w:rPr>
      </w:pPr>
    </w:p>
    <w:p>
      <w:pPr>
        <w:spacing w:before="66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1"/>
        <w:rPr>
          <w:sz w:val="30"/>
        </w:rPr>
      </w:pPr>
    </w:p>
    <w:p>
      <w:pPr>
        <w:pStyle w:val="9"/>
        <w:spacing w:line="244" w:lineRule="auto"/>
        <w:ind w:left="940" w:right="4961"/>
      </w:pPr>
      <w:r>
        <w:rPr>
          <w:color w:val="FF0000"/>
        </w:rPr>
        <w:t>x</w:t>
      </w:r>
      <w:r>
        <w:rPr>
          <w:color w:val="FF0000"/>
          <w:spacing w:val="-12"/>
        </w:rPr>
        <w:t xml:space="preserve"> </w:t>
      </w:r>
      <w:r>
        <w:rPr>
          <w:color w:val="FF0000"/>
        </w:rPr>
        <w:t>=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data_new.iloc[:,0:10]</w:t>
      </w:r>
      <w:r>
        <w:rPr>
          <w:color w:val="FF0000"/>
          <w:spacing w:val="-127"/>
        </w:rPr>
        <w:t xml:space="preserve"> </w:t>
      </w:r>
      <w:r>
        <w:rPr>
          <w:color w:val="FF0000"/>
        </w:rPr>
        <w:t>y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= data_new.iloc[:,10</w:t>
      </w:r>
    </w:p>
    <w:p>
      <w:pPr>
        <w:pStyle w:val="9"/>
      </w:pPr>
    </w:p>
    <w:p>
      <w:pPr>
        <w:pStyle w:val="9"/>
        <w:spacing w:line="242" w:lineRule="auto"/>
        <w:ind w:left="940" w:right="5537"/>
      </w:pPr>
      <w:r>
        <w:rPr>
          <w:color w:val="FF0000"/>
          <w:w w:val="95"/>
        </w:rPr>
        <w:t>print(x.shape)</w:t>
      </w:r>
      <w:r>
        <w:rPr>
          <w:color w:val="FF0000"/>
          <w:spacing w:val="-121"/>
          <w:w w:val="95"/>
        </w:rPr>
        <w:t xml:space="preserve"> </w:t>
      </w:r>
      <w:r>
        <w:rPr>
          <w:color w:val="FF0000"/>
          <w:w w:val="95"/>
        </w:rPr>
        <w:t>print(y.shape)</w:t>
      </w:r>
    </w:p>
    <w:p>
      <w:pPr>
        <w:pStyle w:val="9"/>
        <w:spacing w:before="4"/>
      </w:pPr>
    </w:p>
    <w:p>
      <w:pPr>
        <w:pStyle w:val="9"/>
        <w:spacing w:before="1"/>
        <w:ind w:left="940"/>
      </w:pPr>
      <w:r>
        <w:rPr>
          <w:color w:val="FF0000"/>
        </w:rPr>
        <w:t>print(x.columns)</w:t>
      </w:r>
    </w:p>
    <w:p>
      <w:pPr>
        <w:pStyle w:val="9"/>
        <w:spacing w:before="9"/>
        <w:rPr>
          <w:sz w:val="32"/>
        </w:rPr>
      </w:pPr>
    </w:p>
    <w:p>
      <w:pPr>
        <w:pStyle w:val="6"/>
        <w:ind w:left="284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rPr>
          <w:sz w:val="18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171450</wp:posOffset>
            </wp:positionV>
            <wp:extent cx="5485130" cy="1575435"/>
            <wp:effectExtent l="0" t="0" r="0" b="0"/>
            <wp:wrapTopAndBottom/>
            <wp:docPr id="139" name="image7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70.jpeg"/>
                    <pic:cNvPicPr>
                      <a:picLocks noChangeAspect="1"/>
                    </pic:cNvPicPr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255" cy="157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spacing w:before="7"/>
        <w:rPr>
          <w:sz w:val="18"/>
        </w:rPr>
      </w:pPr>
    </w:p>
    <w:p>
      <w:pPr>
        <w:spacing w:before="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3"/>
        <w:rPr>
          <w:sz w:val="30"/>
        </w:rPr>
      </w:pPr>
    </w:p>
    <w:p>
      <w:pPr>
        <w:pStyle w:val="9"/>
        <w:spacing w:before="1"/>
        <w:ind w:left="940"/>
      </w:pPr>
      <w:r>
        <w:rPr>
          <w:color w:val="FF0000"/>
        </w:rPr>
        <w:t>x.head(8)</w:t>
      </w:r>
    </w:p>
    <w:p>
      <w:pPr>
        <w:pStyle w:val="9"/>
      </w:pPr>
    </w:p>
    <w:p>
      <w:pPr>
        <w:spacing w:before="187" w:after="2"/>
        <w:ind w:left="220" w:right="0" w:firstLine="0"/>
        <w:jc w:val="left"/>
        <w:rPr>
          <w:sz w:val="28"/>
        </w:rPr>
      </w:pPr>
      <w:r>
        <w:rPr>
          <w:color w:val="C00000"/>
          <w:sz w:val="28"/>
        </w:rPr>
        <w:t>Output:</w:t>
      </w:r>
    </w:p>
    <w:p>
      <w:pPr>
        <w:pStyle w:val="9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391150" cy="1812290"/>
            <wp:effectExtent l="0" t="0" r="0" b="0"/>
            <wp:docPr id="141" name="image7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71.jpeg"/>
                    <pic:cNvPicPr>
                      <a:picLocks noChangeAspect="1"/>
                    </pic:cNvPicPr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1416" cy="181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headerReference r:id="rId32" w:type="default"/>
          <w:pgSz w:w="11910" w:h="16840"/>
          <w:pgMar w:top="1600" w:right="1300" w:bottom="280" w:left="1460" w:header="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spacing w:before="8"/>
        <w:rPr>
          <w:sz w:val="15"/>
        </w:rPr>
      </w:pPr>
    </w:p>
    <w:p>
      <w:pPr>
        <w:spacing w:before="89"/>
        <w:ind w:left="220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Question-8:</w:t>
      </w:r>
    </w:p>
    <w:p>
      <w:pPr>
        <w:pStyle w:val="9"/>
        <w:rPr>
          <w:rFonts w:ascii="Times New Roman"/>
          <w:b/>
          <w:sz w:val="30"/>
        </w:rPr>
      </w:pPr>
    </w:p>
    <w:p>
      <w:pPr>
        <w:pStyle w:val="4"/>
        <w:spacing w:before="191"/>
      </w:pPr>
      <w:r>
        <w:t>Split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into training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testing</w:t>
      </w:r>
    </w:p>
    <w:p>
      <w:pPr>
        <w:pStyle w:val="9"/>
        <w:rPr>
          <w:rFonts w:ascii="Times New Roman"/>
          <w:b/>
          <w:sz w:val="34"/>
        </w:rPr>
      </w:pPr>
    </w:p>
    <w:p>
      <w:pPr>
        <w:pStyle w:val="9"/>
        <w:spacing w:before="5"/>
        <w:rPr>
          <w:rFonts w:ascii="Times New Roman"/>
          <w:b/>
          <w:sz w:val="29"/>
        </w:rPr>
      </w:pPr>
    </w:p>
    <w:p>
      <w:pPr>
        <w:spacing w:before="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rPr>
          <w:sz w:val="24"/>
        </w:rPr>
      </w:pPr>
    </w:p>
    <w:p>
      <w:pPr>
        <w:pStyle w:val="9"/>
        <w:spacing w:before="6"/>
        <w:rPr>
          <w:sz w:val="29"/>
        </w:rPr>
      </w:pPr>
    </w:p>
    <w:p>
      <w:pPr>
        <w:pStyle w:val="9"/>
        <w:spacing w:before="1" w:line="244" w:lineRule="auto"/>
        <w:ind w:left="940" w:right="792"/>
      </w:pPr>
      <w:r>
        <w:rPr>
          <w:color w:val="FF0000"/>
        </w:rPr>
        <w:t>from sklearn.model_selection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import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train_test_split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x_train,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x_test, y_train,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y_test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=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train_test_split(x,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y,</w:t>
      </w:r>
      <w:r>
        <w:rPr>
          <w:color w:val="FF0000"/>
          <w:spacing w:val="-127"/>
        </w:rPr>
        <w:t xml:space="preserve"> </w:t>
      </w:r>
      <w:r>
        <w:rPr>
          <w:color w:val="FF0000"/>
        </w:rPr>
        <w:t>test_size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=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0.20,</w:t>
      </w:r>
      <w:r>
        <w:rPr>
          <w:color w:val="FF0000"/>
          <w:spacing w:val="2"/>
        </w:rPr>
        <w:t xml:space="preserve"> </w:t>
      </w:r>
      <w:r>
        <w:rPr>
          <w:color w:val="FF0000"/>
        </w:rPr>
        <w:t>random_state</w:t>
      </w:r>
      <w:r>
        <w:rPr>
          <w:color w:val="FF0000"/>
          <w:spacing w:val="3"/>
        </w:rPr>
        <w:t xml:space="preserve"> </w:t>
      </w:r>
      <w:r>
        <w:rPr>
          <w:color w:val="FF0000"/>
        </w:rPr>
        <w:t>=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0)</w:t>
      </w:r>
    </w:p>
    <w:p>
      <w:pPr>
        <w:pStyle w:val="9"/>
        <w:spacing w:before="9"/>
        <w:rPr>
          <w:sz w:val="25"/>
        </w:rPr>
      </w:pPr>
    </w:p>
    <w:p>
      <w:pPr>
        <w:pStyle w:val="9"/>
        <w:spacing w:line="242" w:lineRule="auto"/>
        <w:ind w:left="940" w:right="5537"/>
      </w:pPr>
      <w:r>
        <w:rPr>
          <w:color w:val="FF0000"/>
          <w:w w:val="95"/>
        </w:rPr>
        <w:t>print(x_train.shape)</w:t>
      </w:r>
      <w:r>
        <w:rPr>
          <w:color w:val="FF0000"/>
          <w:spacing w:val="1"/>
          <w:w w:val="95"/>
        </w:rPr>
        <w:t xml:space="preserve"> </w:t>
      </w:r>
      <w:r>
        <w:rPr>
          <w:color w:val="FF0000"/>
          <w:w w:val="95"/>
        </w:rPr>
        <w:t>print(y_train.shape)</w:t>
      </w:r>
      <w:r>
        <w:rPr>
          <w:color w:val="FF0000"/>
          <w:spacing w:val="1"/>
          <w:w w:val="95"/>
        </w:rPr>
        <w:t xml:space="preserve"> </w:t>
      </w:r>
      <w:r>
        <w:rPr>
          <w:color w:val="FF0000"/>
        </w:rPr>
        <w:t>print(x_test.shape)</w:t>
      </w:r>
      <w:r>
        <w:rPr>
          <w:color w:val="FF0000"/>
          <w:spacing w:val="-127"/>
        </w:rPr>
        <w:t xml:space="preserve"> </w:t>
      </w:r>
      <w:r>
        <w:rPr>
          <w:color w:val="FF0000"/>
        </w:rPr>
        <w:t>print(y_test.shape)</w:t>
      </w:r>
    </w:p>
    <w:p>
      <w:pPr>
        <w:pStyle w:val="9"/>
      </w:pPr>
    </w:p>
    <w:p>
      <w:pPr>
        <w:pStyle w:val="9"/>
      </w:pPr>
    </w:p>
    <w:p>
      <w:pPr>
        <w:pStyle w:val="9"/>
        <w:spacing w:before="11"/>
        <w:rPr>
          <w:sz w:val="22"/>
        </w:rPr>
      </w:pPr>
    </w:p>
    <w:p>
      <w:pPr>
        <w:spacing w:before="0"/>
        <w:ind w:left="220" w:right="0" w:firstLine="0"/>
        <w:jc w:val="left"/>
        <w:rPr>
          <w:sz w:val="28"/>
        </w:rPr>
      </w:pPr>
      <w:r>
        <w:rPr>
          <w:color w:val="C00000"/>
          <w:sz w:val="28"/>
        </w:rPr>
        <w:t>Output:</w:t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6"/>
        <w:rPr>
          <w:sz w:val="25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1115695</wp:posOffset>
            </wp:positionH>
            <wp:positionV relativeFrom="paragraph">
              <wp:posOffset>232410</wp:posOffset>
            </wp:positionV>
            <wp:extent cx="5328920" cy="1609090"/>
            <wp:effectExtent l="0" t="0" r="0" b="0"/>
            <wp:wrapTopAndBottom/>
            <wp:docPr id="143" name="image7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72.jpeg"/>
                    <pic:cNvPicPr>
                      <a:picLocks noChangeAspect="1"/>
                    </pic:cNvPicPr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8612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headerReference r:id="rId33" w:type="default"/>
          <w:pgSz w:w="11910" w:h="16840"/>
          <w:pgMar w:top="3180" w:right="1300" w:bottom="280" w:left="1460" w:header="2744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spacing w:before="1"/>
        <w:rPr>
          <w:sz w:val="23"/>
        </w:rPr>
      </w:pPr>
    </w:p>
    <w:p>
      <w:pPr>
        <w:spacing w:before="89"/>
        <w:ind w:left="220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Question-9:</w:t>
      </w:r>
    </w:p>
    <w:p>
      <w:pPr>
        <w:pStyle w:val="9"/>
        <w:rPr>
          <w:rFonts w:ascii="Times New Roman"/>
          <w:b/>
          <w:sz w:val="30"/>
        </w:rPr>
      </w:pPr>
    </w:p>
    <w:p>
      <w:pPr>
        <w:pStyle w:val="9"/>
        <w:spacing w:before="4"/>
        <w:rPr>
          <w:rFonts w:ascii="Times New Roman"/>
          <w:b/>
          <w:sz w:val="25"/>
        </w:rPr>
      </w:pPr>
    </w:p>
    <w:p>
      <w:pPr>
        <w:pStyle w:val="4"/>
        <w:spacing w:before="1"/>
      </w:pPr>
      <w:r>
        <w:t>Scale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independent</w:t>
      </w:r>
      <w:r>
        <w:rPr>
          <w:spacing w:val="-1"/>
        </w:rPr>
        <w:t xml:space="preserve"> </w:t>
      </w:r>
      <w:r>
        <w:t>variables</w:t>
      </w:r>
    </w:p>
    <w:p>
      <w:pPr>
        <w:pStyle w:val="9"/>
        <w:rPr>
          <w:rFonts w:ascii="Times New Roman"/>
          <w:b/>
          <w:sz w:val="34"/>
        </w:rPr>
      </w:pPr>
    </w:p>
    <w:p>
      <w:pPr>
        <w:pStyle w:val="9"/>
        <w:spacing w:before="5"/>
        <w:rPr>
          <w:rFonts w:ascii="Times New Roman"/>
          <w:b/>
          <w:sz w:val="29"/>
        </w:rPr>
      </w:pPr>
    </w:p>
    <w:p>
      <w:pPr>
        <w:spacing w:before="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12"/>
        <w:rPr>
          <w:sz w:val="31"/>
        </w:rPr>
      </w:pPr>
    </w:p>
    <w:p>
      <w:pPr>
        <w:pStyle w:val="9"/>
        <w:spacing w:line="244" w:lineRule="auto"/>
        <w:ind w:left="940" w:right="1966"/>
      </w:pPr>
      <w:r>
        <w:rPr>
          <w:color w:val="FF0000"/>
        </w:rPr>
        <w:t>from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sklearn.preprocessing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import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StandardScaler</w:t>
      </w:r>
      <w:r>
        <w:rPr>
          <w:color w:val="FF0000"/>
          <w:spacing w:val="-127"/>
        </w:rPr>
        <w:t xml:space="preserve"> </w:t>
      </w:r>
      <w:r>
        <w:rPr>
          <w:color w:val="FF0000"/>
        </w:rPr>
        <w:t>ss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=</w:t>
      </w:r>
      <w:r>
        <w:rPr>
          <w:color w:val="FF0000"/>
          <w:spacing w:val="2"/>
        </w:rPr>
        <w:t xml:space="preserve"> </w:t>
      </w:r>
      <w:r>
        <w:rPr>
          <w:color w:val="FF0000"/>
        </w:rPr>
        <w:t>StandardScaler</w:t>
      </w:r>
    </w:p>
    <w:p>
      <w:pPr>
        <w:pStyle w:val="9"/>
      </w:pPr>
    </w:p>
    <w:p>
      <w:pPr>
        <w:pStyle w:val="9"/>
        <w:spacing w:before="5"/>
        <w:rPr>
          <w:sz w:val="32"/>
        </w:rPr>
      </w:pPr>
    </w:p>
    <w:p>
      <w:pPr>
        <w:pStyle w:val="6"/>
      </w:pPr>
      <w:r>
        <w:rPr>
          <w:color w:val="C00000"/>
        </w:rPr>
        <w:t>Output:</w:t>
      </w:r>
    </w:p>
    <w:p>
      <w:pPr>
        <w:pStyle w:val="9"/>
        <w:spacing w:before="4"/>
        <w:rPr>
          <w:sz w:val="2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1200785</wp:posOffset>
            </wp:positionH>
            <wp:positionV relativeFrom="paragraph">
              <wp:posOffset>189865</wp:posOffset>
            </wp:positionV>
            <wp:extent cx="5335270" cy="930275"/>
            <wp:effectExtent l="0" t="0" r="0" b="0"/>
            <wp:wrapTopAndBottom/>
            <wp:docPr id="145" name="image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image73.jpeg"/>
                    <pic:cNvPicPr>
                      <a:picLocks noChangeAspect="1"/>
                    </pic:cNvPicPr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5321" cy="9304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8"/>
        </w:rPr>
      </w:pPr>
    </w:p>
    <w:p>
      <w:pPr>
        <w:pStyle w:val="9"/>
        <w:spacing w:before="5"/>
        <w:rPr>
          <w:sz w:val="38"/>
        </w:rPr>
      </w:pPr>
    </w:p>
    <w:p>
      <w:pPr>
        <w:spacing w:before="1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1"/>
        <w:rPr>
          <w:sz w:val="31"/>
        </w:rPr>
      </w:pPr>
    </w:p>
    <w:p>
      <w:pPr>
        <w:pStyle w:val="9"/>
        <w:spacing w:line="620" w:lineRule="atLeast"/>
        <w:ind w:left="940" w:right="1966"/>
      </w:pPr>
      <w:r>
        <w:rPr>
          <w:color w:val="FF0000"/>
        </w:rPr>
        <w:t>from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sklearn.preprocessing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import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StandardScaler</w:t>
      </w:r>
      <w:r>
        <w:rPr>
          <w:color w:val="FF0000"/>
          <w:spacing w:val="-127"/>
        </w:rPr>
        <w:t xml:space="preserve"> </w:t>
      </w:r>
      <w:r>
        <w:rPr>
          <w:color w:val="FF0000"/>
        </w:rPr>
        <w:t>sc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=</w:t>
      </w:r>
      <w:r>
        <w:rPr>
          <w:color w:val="FF0000"/>
          <w:spacing w:val="2"/>
        </w:rPr>
        <w:t xml:space="preserve"> </w:t>
      </w:r>
      <w:r>
        <w:rPr>
          <w:color w:val="FF0000"/>
        </w:rPr>
        <w:t>StandardScaler()</w:t>
      </w:r>
    </w:p>
    <w:p>
      <w:pPr>
        <w:pStyle w:val="9"/>
        <w:spacing w:before="7" w:line="244" w:lineRule="auto"/>
        <w:ind w:left="940" w:right="3661"/>
      </w:pPr>
      <w:r>
        <w:rPr>
          <w:color w:val="FF0000"/>
        </w:rPr>
        <w:t>x_train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=</w:t>
      </w:r>
      <w:r>
        <w:rPr>
          <w:color w:val="FF0000"/>
          <w:spacing w:val="-11"/>
        </w:rPr>
        <w:t xml:space="preserve"> </w:t>
      </w:r>
      <w:r>
        <w:rPr>
          <w:color w:val="FF0000"/>
        </w:rPr>
        <w:t>sc.fit_transform(x_train)</w:t>
      </w:r>
      <w:r>
        <w:rPr>
          <w:color w:val="FF0000"/>
          <w:spacing w:val="-127"/>
        </w:rPr>
        <w:t xml:space="preserve"> </w:t>
      </w:r>
      <w:r>
        <w:rPr>
          <w:color w:val="FF0000"/>
        </w:rPr>
        <w:t>x_test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=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sc.fit_transform(x_test)</w:t>
      </w:r>
    </w:p>
    <w:p>
      <w:pPr>
        <w:pStyle w:val="9"/>
        <w:spacing w:before="11"/>
        <w:rPr>
          <w:sz w:val="21"/>
        </w:rPr>
      </w:pPr>
    </w:p>
    <w:p>
      <w:pPr>
        <w:pStyle w:val="9"/>
        <w:spacing w:line="244" w:lineRule="auto"/>
        <w:ind w:left="940" w:right="4181"/>
      </w:pPr>
      <w:r>
        <w:rPr>
          <w:color w:val="FF0000"/>
        </w:rPr>
        <w:t>x_train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=</w:t>
      </w:r>
      <w:r>
        <w:rPr>
          <w:color w:val="FF0000"/>
          <w:spacing w:val="-11"/>
        </w:rPr>
        <w:t xml:space="preserve"> </w:t>
      </w:r>
      <w:r>
        <w:rPr>
          <w:color w:val="FF0000"/>
        </w:rPr>
        <w:t>pd.DataFrame(x_train)</w:t>
      </w:r>
      <w:r>
        <w:rPr>
          <w:color w:val="FF0000"/>
          <w:spacing w:val="-127"/>
        </w:rPr>
        <w:t xml:space="preserve"> </w:t>
      </w:r>
      <w:r>
        <w:rPr>
          <w:color w:val="FF0000"/>
        </w:rPr>
        <w:t>x_train.head()</w:t>
      </w:r>
    </w:p>
    <w:p>
      <w:pPr>
        <w:spacing w:after="0" w:line="244" w:lineRule="auto"/>
        <w:sectPr>
          <w:headerReference r:id="rId34" w:type="default"/>
          <w:pgSz w:w="11910" w:h="16840"/>
          <w:pgMar w:top="3180" w:right="1300" w:bottom="280" w:left="1460" w:header="2744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5"/>
        <w:rPr>
          <w:sz w:val="22"/>
        </w:rPr>
      </w:pPr>
    </w:p>
    <w:p>
      <w:pPr>
        <w:pStyle w:val="6"/>
        <w:spacing w:before="62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6"/>
        <w:rPr>
          <w:sz w:val="25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231775</wp:posOffset>
            </wp:positionV>
            <wp:extent cx="5379085" cy="1829435"/>
            <wp:effectExtent l="0" t="0" r="0" b="0"/>
            <wp:wrapTopAndBottom/>
            <wp:docPr id="147" name="image7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image74.jpeg"/>
                    <pic:cNvPicPr>
                      <a:picLocks noChangeAspect="1"/>
                    </pic:cNvPicPr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9046" cy="1829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r:id="rId35" w:type="default"/>
      <w:pgSz w:w="11910" w:h="16840"/>
      <w:pgMar w:top="1600" w:right="1300" w:bottom="280" w:left="1460" w:header="0" w:footer="0" w:gutter="0"/>
      <w:pgBorders w:offsetFrom="page">
        <w:top w:val="single" w:color="000000" w:sz="4" w:space="31"/>
        <w:left w:val="single" w:color="000000" w:sz="4" w:space="31"/>
        <w:bottom w:val="single" w:color="000000" w:sz="4" w:space="31"/>
        <w:right w:val="single" w:color="000000" w:sz="4" w:space="31"/>
      </w:pgBorders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mbria">
    <w:panose1 w:val="02040503050406030204"/>
    <w:charset w:val="01"/>
    <w:family w:val="roman"/>
    <w:pitch w:val="default"/>
    <w:sig w:usb0="E00006FF" w:usb1="420024FF" w:usb2="02000000" w:usb3="00000000" w:csb0="2000019F" w:csb1="00000000"/>
  </w:font>
  <w:font w:name="Microsoft Sans Serif">
    <w:panose1 w:val="020B0604020202020204"/>
    <w:charset w:val="01"/>
    <w:family w:val="swiss"/>
    <w:pitch w:val="default"/>
    <w:sig w:usb0="E5002EFF" w:usb1="C000605B" w:usb2="00000029" w:usb3="00000000" w:csb0="200101FF" w:csb1="20280000"/>
  </w:font>
  <w:font w:name="Segoe UI">
    <w:panose1 w:val="020B0502040204020203"/>
    <w:charset w:val="01"/>
    <w:family w:val="swiss"/>
    <w:pitch w:val="default"/>
    <w:sig w:usb0="E4002EFF" w:usb1="C000E47F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15"/>
      </w:rPr>
    </w:pPr>
    <w:r>
      <w:pict>
        <v:shape id="_x0000_s2049" o:spid="_x0000_s2049" o:spt="202" type="#_x0000_t202" style="position:absolute;left:0pt;margin-left:83pt;margin-top:117.5pt;height:16.05pt;width:51.3pt;mso-position-horizontal-relative:page;mso-position-vertical-relative:page;z-index:-25165516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321" w:lineRule="exact"/>
                  <w:ind w:left="20" w:right="0" w:firstLine="0"/>
                  <w:jc w:val="left"/>
                  <w:rPr>
                    <w:sz w:val="28"/>
                  </w:rPr>
                </w:pPr>
                <w:r>
                  <w:rPr>
                    <w:color w:val="C00000"/>
                    <w:sz w:val="28"/>
                  </w:rPr>
                  <w:t>Output:</w:t>
                </w:r>
              </w:p>
            </w:txbxContent>
          </v:textbox>
        </v:shape>
      </w:pic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052" o:spid="_x0000_s2052" o:spt="202" type="#_x0000_t202" style="position:absolute;left:0pt;margin-left:83pt;margin-top:100.7pt;height:16.05pt;width:51.55pt;mso-position-horizontal-relative:page;mso-position-vertical-relative:page;z-index:-25165414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321" w:lineRule="exact"/>
                  <w:ind w:left="20" w:right="0" w:firstLine="0"/>
                  <w:jc w:val="left"/>
                  <w:rPr>
                    <w:sz w:val="28"/>
                  </w:rPr>
                </w:pPr>
                <w:r>
                  <w:rPr>
                    <w:color w:val="C00000"/>
                    <w:sz w:val="28"/>
                  </w:rPr>
                  <w:t>Output:</w:t>
                </w:r>
              </w:p>
            </w:txbxContent>
          </v:textbox>
        </v:shape>
      </w:pic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"/>
      </w:rPr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"/>
      </w:rPr>
    </w:pP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053" o:spid="_x0000_s2053" o:spt="202" type="#_x0000_t202" style="position:absolute;left:0pt;margin-left:83pt;margin-top:124pt;height:16.05pt;width:51.55pt;mso-position-horizontal-relative:page;mso-position-vertical-relative:page;z-index:-25165312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321" w:lineRule="exact"/>
                  <w:ind w:left="20" w:right="0" w:firstLine="0"/>
                  <w:jc w:val="left"/>
                  <w:rPr>
                    <w:sz w:val="28"/>
                  </w:rPr>
                </w:pPr>
                <w:r>
                  <w:rPr>
                    <w:color w:val="C00000"/>
                    <w:sz w:val="28"/>
                  </w:rPr>
                  <w:t>Output:</w:t>
                </w:r>
              </w:p>
            </w:txbxContent>
          </v:textbox>
        </v:shape>
      </w:pict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"/>
      </w:rPr>
    </w:pP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054" o:spid="_x0000_s2054" o:spt="202" type="#_x0000_t202" style="position:absolute;left:0pt;margin-left:83pt;margin-top:124pt;height:16.05pt;width:51.55pt;mso-position-horizontal-relative:page;mso-position-vertical-relative:page;z-index:-25165312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321" w:lineRule="exact"/>
                  <w:ind w:left="20" w:right="0" w:firstLine="0"/>
                  <w:jc w:val="left"/>
                  <w:rPr>
                    <w:sz w:val="28"/>
                  </w:rPr>
                </w:pPr>
                <w:r>
                  <w:rPr>
                    <w:color w:val="C00000"/>
                    <w:sz w:val="28"/>
                  </w:rPr>
                  <w:t>Output:</w:t>
                </w:r>
              </w:p>
            </w:txbxContent>
          </v:textbox>
        </v:shape>
      </w:pict>
    </w: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055" o:spid="_x0000_s2055" o:spt="202" type="#_x0000_t202" style="position:absolute;left:0pt;margin-left:83pt;margin-top:102.05pt;height:16.05pt;width:51.55pt;mso-position-horizontal-relative:page;mso-position-vertical-relative:page;z-index:-2516520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321" w:lineRule="exact"/>
                  <w:ind w:left="20" w:right="0" w:firstLine="0"/>
                  <w:jc w:val="left"/>
                  <w:rPr>
                    <w:sz w:val="28"/>
                  </w:rPr>
                </w:pPr>
                <w:r>
                  <w:rPr>
                    <w:color w:val="C00000"/>
                    <w:sz w:val="28"/>
                  </w:rPr>
                  <w:t>Output:</w:t>
                </w:r>
              </w:p>
            </w:txbxContent>
          </v:textbox>
        </v:shape>
      </w:pict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056" o:spid="_x0000_s2056" o:spt="202" type="#_x0000_t202" style="position:absolute;left:0pt;margin-left:83pt;margin-top:124pt;height:16.05pt;width:51.55pt;mso-position-horizontal-relative:page;mso-position-vertical-relative:page;z-index:-2516520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321" w:lineRule="exact"/>
                  <w:ind w:left="20" w:right="0" w:firstLine="0"/>
                  <w:jc w:val="left"/>
                  <w:rPr>
                    <w:sz w:val="28"/>
                  </w:rPr>
                </w:pPr>
                <w:r>
                  <w:rPr>
                    <w:color w:val="C00000"/>
                    <w:sz w:val="28"/>
                  </w:rPr>
                  <w:t>Output:</w:t>
                </w:r>
              </w:p>
            </w:txbxContent>
          </v:textbox>
        </v:shape>
      </w:pict>
    </w: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057" o:spid="_x0000_s2057" o:spt="202" type="#_x0000_t202" style="position:absolute;left:0pt;margin-left:83pt;margin-top:117.95pt;height:14pt;width:56pt;mso-position-horizontal-relative:page;mso-position-vertical-relative:page;z-index:-25165107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80" w:lineRule="exact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FF0000"/>
                    <w:sz w:val="24"/>
                  </w:rPr>
                  <w:t>Solution:</w:t>
                </w:r>
              </w:p>
            </w:txbxContent>
          </v:textbox>
        </v:shape>
      </w:pict>
    </w: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"/>
      </w:rPr>
    </w:pP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"/>
      </w:rPr>
    </w:pP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058" o:spid="_x0000_s2058" o:spt="202" type="#_x0000_t202" style="position:absolute;left:0pt;margin-left:83pt;margin-top:124pt;height:16.05pt;width:51.55pt;mso-position-horizontal-relative:page;mso-position-vertical-relative:page;z-index:-25165107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321" w:lineRule="exact"/>
                  <w:ind w:left="20" w:right="0" w:firstLine="0"/>
                  <w:jc w:val="left"/>
                  <w:rPr>
                    <w:sz w:val="28"/>
                  </w:rPr>
                </w:pPr>
                <w:r>
                  <w:rPr>
                    <w:color w:val="C00000"/>
                    <w:sz w:val="28"/>
                  </w:rPr>
                  <w:t>Output:</w:t>
                </w:r>
              </w:p>
            </w:txbxContent>
          </v:textbox>
        </v:shape>
      </w:pict>
    </w: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059" o:spid="_x0000_s2059" o:spt="202" type="#_x0000_t202" style="position:absolute;left:0pt;margin-left:83pt;margin-top:102.05pt;height:16.05pt;width:51.55pt;mso-position-horizontal-relative:page;mso-position-vertical-relative:page;z-index:-25165004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321" w:lineRule="exact"/>
                  <w:ind w:left="20" w:right="0" w:firstLine="0"/>
                  <w:jc w:val="left"/>
                  <w:rPr>
                    <w:sz w:val="28"/>
                  </w:rPr>
                </w:pPr>
                <w:r>
                  <w:rPr>
                    <w:color w:val="C00000"/>
                    <w:sz w:val="28"/>
                  </w:rPr>
                  <w:t>Output:</w:t>
                </w:r>
              </w:p>
            </w:txbxContent>
          </v:textbox>
        </v:shape>
      </w:pict>
    </w:r>
  </w:p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060" o:spid="_x0000_s2060" o:spt="202" type="#_x0000_t202" style="position:absolute;left:0pt;margin-left:83pt;margin-top:124pt;height:16.05pt;width:51.55pt;mso-position-horizontal-relative:page;mso-position-vertical-relative:page;z-index:-25165004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321" w:lineRule="exact"/>
                  <w:ind w:left="20" w:right="0" w:firstLine="0"/>
                  <w:jc w:val="left"/>
                  <w:rPr>
                    <w:sz w:val="28"/>
                  </w:rPr>
                </w:pPr>
                <w:r>
                  <w:rPr>
                    <w:color w:val="C00000"/>
                    <w:sz w:val="28"/>
                  </w:rPr>
                  <w:t>Output:</w:t>
                </w:r>
              </w:p>
            </w:txbxContent>
          </v:textbox>
        </v:shape>
      </w:pict>
    </w:r>
  </w:p>
</w:hdr>
</file>

<file path=word/header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061" o:spid="_x0000_s2061" o:spt="202" type="#_x0000_t202" style="position:absolute;left:0pt;margin-left:83pt;margin-top:145.95pt;height:16.05pt;width:51.55pt;mso-position-horizontal-relative:page;mso-position-vertical-relative:page;z-index:-25164902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321" w:lineRule="exact"/>
                  <w:ind w:left="20" w:right="0" w:firstLine="0"/>
                  <w:jc w:val="left"/>
                  <w:rPr>
                    <w:sz w:val="28"/>
                  </w:rPr>
                </w:pPr>
                <w:r>
                  <w:rPr>
                    <w:color w:val="C00000"/>
                    <w:sz w:val="28"/>
                  </w:rPr>
                  <w:t>Output:</w:t>
                </w:r>
              </w:p>
            </w:txbxContent>
          </v:textbox>
        </v:shape>
      </w:pict>
    </w:r>
  </w:p>
</w:hdr>
</file>

<file path=word/header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062" o:spid="_x0000_s2062" o:spt="202" type="#_x0000_t202" style="position:absolute;left:0pt;margin-left:83pt;margin-top:124pt;height:16.05pt;width:51.55pt;mso-position-horizontal-relative:page;mso-position-vertical-relative:page;z-index:-25164902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321" w:lineRule="exact"/>
                  <w:ind w:left="20" w:right="0" w:firstLine="0"/>
                  <w:jc w:val="left"/>
                  <w:rPr>
                    <w:sz w:val="28"/>
                  </w:rPr>
                </w:pPr>
                <w:r>
                  <w:rPr>
                    <w:color w:val="C00000"/>
                    <w:sz w:val="28"/>
                  </w:rPr>
                  <w:t>Output:</w:t>
                </w:r>
              </w:p>
            </w:txbxContent>
          </v:textbox>
        </v:shape>
      </w:pict>
    </w:r>
  </w:p>
</w:hdr>
</file>

<file path=word/header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063" o:spid="_x0000_s2063" o:spt="202" type="#_x0000_t202" style="position:absolute;left:0pt;margin-left:83pt;margin-top:145.95pt;height:16.05pt;width:51.55pt;mso-position-horizontal-relative:page;mso-position-vertical-relative:page;z-index:-25164800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321" w:lineRule="exact"/>
                  <w:ind w:left="20" w:right="0" w:firstLine="0"/>
                  <w:jc w:val="left"/>
                  <w:rPr>
                    <w:sz w:val="28"/>
                  </w:rPr>
                </w:pPr>
                <w:r>
                  <w:rPr>
                    <w:color w:val="C00000"/>
                    <w:sz w:val="28"/>
                  </w:rPr>
                  <w:t>Output:</w:t>
                </w:r>
              </w:p>
            </w:txbxContent>
          </v:textbox>
        </v:shape>
      </w:pict>
    </w:r>
  </w:p>
</w:hdr>
</file>

<file path=word/header2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"/>
      </w:rPr>
    </w:pPr>
  </w:p>
</w:hdr>
</file>

<file path=word/header2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"/>
      </w:rPr>
    </w:pPr>
  </w:p>
</w:hdr>
</file>

<file path=word/header2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064" o:spid="_x0000_s2064" o:spt="202" type="#_x0000_t202" style="position:absolute;left:0pt;margin-left:83pt;margin-top:136.15pt;height:23.95pt;width:65.3pt;mso-position-horizontal-relative:page;mso-position-vertical-relative:page;z-index:-25164800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467" w:lineRule="exact"/>
                  <w:ind w:left="20" w:right="0" w:firstLine="0"/>
                  <w:jc w:val="left"/>
                  <w:rPr>
                    <w:rFonts w:ascii="Calibri"/>
                    <w:b/>
                    <w:sz w:val="44"/>
                  </w:rPr>
                </w:pPr>
                <w:r>
                  <w:rPr>
                    <w:rFonts w:ascii="Calibri"/>
                    <w:b/>
                    <w:sz w:val="44"/>
                  </w:rPr>
                  <w:t>Task</w:t>
                </w:r>
                <w:r>
                  <w:rPr>
                    <w:rFonts w:ascii="Calibri"/>
                    <w:b/>
                    <w:spacing w:val="-2"/>
                    <w:sz w:val="44"/>
                  </w:rPr>
                  <w:t xml:space="preserve"> </w:t>
                </w:r>
                <w:r>
                  <w:rPr>
                    <w:rFonts w:ascii="Calibri"/>
                    <w:b/>
                    <w:sz w:val="44"/>
                  </w:rPr>
                  <w:t>9:</w:t>
                </w:r>
              </w:p>
            </w:txbxContent>
          </v:textbox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050" o:spid="_x0000_s2050" o:spt="202" type="#_x0000_t202" style="position:absolute;left:0pt;margin-left:83pt;margin-top:124pt;height:16.05pt;width:51.55pt;mso-position-horizontal-relative:page;mso-position-vertical-relative:page;z-index:-25165516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321" w:lineRule="exact"/>
                  <w:ind w:left="20" w:right="0" w:firstLine="0"/>
                  <w:jc w:val="left"/>
                  <w:rPr>
                    <w:sz w:val="28"/>
                  </w:rPr>
                </w:pPr>
                <w:r>
                  <w:rPr>
                    <w:color w:val="C00000"/>
                    <w:sz w:val="28"/>
                  </w:rPr>
                  <w:t>Output:</w:t>
                </w:r>
              </w:p>
            </w:txbxContent>
          </v:textbox>
        </v:shape>
      </w:pict>
    </w:r>
  </w:p>
</w:hdr>
</file>

<file path=word/header3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065" o:spid="_x0000_s2065" o:spt="202" type="#_x0000_t202" style="position:absolute;left:0pt;margin-left:83pt;margin-top:136.15pt;height:23.95pt;width:76.5pt;mso-position-horizontal-relative:page;mso-position-vertical-relative:page;z-index:-25164697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467" w:lineRule="exact"/>
                  <w:ind w:left="20" w:right="0" w:firstLine="0"/>
                  <w:jc w:val="left"/>
                  <w:rPr>
                    <w:rFonts w:ascii="Calibri"/>
                    <w:b/>
                    <w:sz w:val="44"/>
                  </w:rPr>
                </w:pPr>
                <w:r>
                  <w:rPr>
                    <w:rFonts w:ascii="Calibri"/>
                    <w:b/>
                    <w:sz w:val="44"/>
                  </w:rPr>
                  <w:t>Task</w:t>
                </w:r>
                <w:r>
                  <w:rPr>
                    <w:rFonts w:ascii="Calibri"/>
                    <w:b/>
                    <w:spacing w:val="-3"/>
                    <w:sz w:val="44"/>
                  </w:rPr>
                  <w:t xml:space="preserve"> </w:t>
                </w:r>
                <w:r>
                  <w:rPr>
                    <w:rFonts w:ascii="Calibri"/>
                    <w:b/>
                    <w:sz w:val="44"/>
                  </w:rPr>
                  <w:t>10:</w:t>
                </w:r>
              </w:p>
            </w:txbxContent>
          </v:textbox>
        </v:shape>
      </w:pict>
    </w:r>
  </w:p>
</w:hdr>
</file>

<file path=word/header3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"/>
      </w:rPr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"/>
      </w:rPr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051" o:spid="_x0000_s2051" o:spt="202" type="#_x0000_t202" style="position:absolute;left:0pt;margin-left:83pt;margin-top:124pt;height:16.05pt;width:51.55pt;mso-position-horizontal-relative:page;mso-position-vertical-relative:page;z-index:-25165414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321" w:lineRule="exact"/>
                  <w:ind w:left="20" w:right="0" w:firstLine="0"/>
                  <w:jc w:val="left"/>
                  <w:rPr>
                    <w:sz w:val="28"/>
                  </w:rPr>
                </w:pPr>
                <w:r>
                  <w:rPr>
                    <w:color w:val="C00000"/>
                    <w:sz w:val="28"/>
                  </w:rPr>
                  <w:t>Output:</w:t>
                </w:r>
              </w:p>
            </w:txbxContent>
          </v:textbox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E306ED"/>
    <w:multiLevelType w:val="multilevel"/>
    <w:tmpl w:val="B5E306ED"/>
    <w:lvl w:ilvl="0" w:tentative="0">
      <w:start w:val="1"/>
      <w:numFmt w:val="decimal"/>
      <w:lvlText w:val="%1."/>
      <w:lvlJc w:val="left"/>
      <w:pPr>
        <w:ind w:left="1979" w:hanging="320"/>
        <w:jc w:val="left"/>
      </w:pPr>
      <w:rPr>
        <w:rFonts w:hint="default" w:ascii="Times New Roman" w:hAnsi="Times New Roman" w:eastAsia="Times New Roman" w:cs="Times New Roman"/>
        <w:spacing w:val="0"/>
        <w:w w:val="99"/>
        <w:sz w:val="32"/>
        <w:szCs w:val="3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697" w:hanging="3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414" w:hanging="3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131" w:hanging="3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848" w:hanging="3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65" w:hanging="3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82" w:hanging="3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999" w:hanging="3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716" w:hanging="320"/>
      </w:pPr>
      <w:rPr>
        <w:rFonts w:hint="default"/>
        <w:lang w:val="en-US" w:eastAsia="en-US" w:bidi="ar-SA"/>
      </w:rPr>
    </w:lvl>
  </w:abstractNum>
  <w:abstractNum w:abstractNumId="1">
    <w:nsid w:val="BF205925"/>
    <w:multiLevelType w:val="multilevel"/>
    <w:tmpl w:val="BF205925"/>
    <w:lvl w:ilvl="0" w:tentative="0">
      <w:start w:val="0"/>
      <w:numFmt w:val="bullet"/>
      <w:lvlText w:val="●"/>
      <w:lvlJc w:val="left"/>
      <w:pPr>
        <w:ind w:left="884" w:hanging="245"/>
      </w:pPr>
      <w:rPr>
        <w:rFonts w:hint="default" w:ascii="Arial" w:hAnsi="Arial" w:eastAsia="Arial" w:cs="Arial"/>
        <w:b/>
        <w:bCs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●"/>
      <w:lvlJc w:val="left"/>
      <w:pPr>
        <w:ind w:left="1220" w:hanging="281"/>
      </w:pPr>
      <w:rPr>
        <w:rFonts w:hint="default" w:ascii="Arial" w:hAnsi="Arial" w:eastAsia="Arial" w:cs="Arial"/>
        <w:b/>
        <w:bCs/>
        <w:w w:val="99"/>
        <w:sz w:val="32"/>
        <w:szCs w:val="3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01" w:hanging="28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982" w:hanging="28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63" w:hanging="28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44" w:hanging="28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625" w:hanging="28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506" w:hanging="28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387" w:hanging="281"/>
      </w:pPr>
      <w:rPr>
        <w:rFonts w:hint="default"/>
        <w:lang w:val="en-US" w:eastAsia="en-US" w:bidi="ar-SA"/>
      </w:rPr>
    </w:lvl>
  </w:abstractNum>
  <w:abstractNum w:abstractNumId="2">
    <w:nsid w:val="CF092B84"/>
    <w:multiLevelType w:val="multilevel"/>
    <w:tmpl w:val="CF092B84"/>
    <w:lvl w:ilvl="0" w:tentative="0">
      <w:start w:val="0"/>
      <w:numFmt w:val="bullet"/>
      <w:lvlText w:val="●"/>
      <w:lvlJc w:val="left"/>
      <w:pPr>
        <w:ind w:left="1220" w:hanging="281"/>
      </w:pPr>
      <w:rPr>
        <w:rFonts w:hint="default" w:ascii="Microsoft Sans Serif" w:hAnsi="Microsoft Sans Serif" w:eastAsia="Microsoft Sans Serif" w:cs="Microsoft Sans Serif"/>
        <w:w w:val="99"/>
        <w:sz w:val="32"/>
        <w:szCs w:val="3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013" w:hanging="28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806" w:hanging="28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99" w:hanging="28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92" w:hanging="28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185" w:hanging="28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78" w:hanging="28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771" w:hanging="28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564" w:hanging="281"/>
      </w:pPr>
      <w:rPr>
        <w:rFonts w:hint="default"/>
        <w:lang w:val="en-US" w:eastAsia="en-US" w:bidi="ar-SA"/>
      </w:rPr>
    </w:lvl>
  </w:abstractNum>
  <w:abstractNum w:abstractNumId="3">
    <w:nsid w:val="0053208E"/>
    <w:multiLevelType w:val="multilevel"/>
    <w:tmpl w:val="0053208E"/>
    <w:lvl w:ilvl="0" w:tentative="0">
      <w:start w:val="0"/>
      <w:numFmt w:val="bullet"/>
      <w:lvlText w:val="●"/>
      <w:lvlJc w:val="left"/>
      <w:pPr>
        <w:ind w:left="1888" w:hanging="228"/>
      </w:pPr>
      <w:rPr>
        <w:rFonts w:hint="default" w:ascii="Microsoft Sans Serif" w:hAnsi="Microsoft Sans Serif" w:eastAsia="Microsoft Sans Serif" w:cs="Microsoft Sans Serif"/>
        <w:w w:val="99"/>
        <w:sz w:val="26"/>
        <w:szCs w:val="26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607" w:hanging="228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334" w:hanging="22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061" w:hanging="22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788" w:hanging="22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15" w:hanging="22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42" w:hanging="22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969" w:hanging="22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696" w:hanging="228"/>
      </w:pPr>
      <w:rPr>
        <w:rFonts w:hint="default"/>
        <w:lang w:val="en-US" w:eastAsia="en-US" w:bidi="ar-SA"/>
      </w:rPr>
    </w:lvl>
  </w:abstractNum>
  <w:abstractNum w:abstractNumId="4">
    <w:nsid w:val="59ADCABA"/>
    <w:multiLevelType w:val="multilevel"/>
    <w:tmpl w:val="59ADCABA"/>
    <w:lvl w:ilvl="0" w:tentative="0">
      <w:start w:val="0"/>
      <w:numFmt w:val="bullet"/>
      <w:lvlText w:val="●"/>
      <w:lvlJc w:val="left"/>
      <w:pPr>
        <w:ind w:left="1220" w:hanging="281"/>
      </w:pPr>
      <w:rPr>
        <w:rFonts w:hint="default"/>
        <w:b/>
        <w:bCs/>
        <w:w w:val="99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013" w:hanging="28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806" w:hanging="28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99" w:hanging="28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92" w:hanging="28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185" w:hanging="28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78" w:hanging="28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771" w:hanging="28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564" w:hanging="281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0DDF5DCD"/>
    <w:rsid w:val="5D2B4245"/>
    <w:rsid w:val="6275599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nhideWhenUsed="0" w:uiPriority="1" w:semiHidden="0" w:name="heading 4"/>
    <w:lsdException w:qFormat="1" w:unhideWhenUsed="0" w:uiPriority="1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SimSun" w:hAnsi="SimSun" w:eastAsia="SimSun" w:cs="SimSun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ind w:left="220"/>
      <w:outlineLvl w:val="1"/>
    </w:pPr>
    <w:rPr>
      <w:rFonts w:ascii="Calibri" w:hAnsi="Calibri" w:eastAsia="Calibri" w:cs="Calibri"/>
      <w:b/>
      <w:bCs/>
      <w:sz w:val="44"/>
      <w:szCs w:val="44"/>
      <w:lang w:val="en-US" w:eastAsia="en-US" w:bidi="ar-SA"/>
    </w:rPr>
  </w:style>
  <w:style w:type="paragraph" w:styleId="3">
    <w:name w:val="heading 2"/>
    <w:basedOn w:val="1"/>
    <w:next w:val="1"/>
    <w:qFormat/>
    <w:uiPriority w:val="1"/>
    <w:pPr>
      <w:ind w:left="220"/>
      <w:outlineLvl w:val="2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  <w:style w:type="paragraph" w:styleId="4">
    <w:name w:val="heading 3"/>
    <w:basedOn w:val="1"/>
    <w:next w:val="1"/>
    <w:qFormat/>
    <w:uiPriority w:val="1"/>
    <w:pPr>
      <w:ind w:left="940"/>
      <w:outlineLvl w:val="3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type="paragraph" w:styleId="5">
    <w:name w:val="heading 4"/>
    <w:basedOn w:val="1"/>
    <w:next w:val="1"/>
    <w:qFormat/>
    <w:uiPriority w:val="1"/>
    <w:pPr>
      <w:ind w:left="1979" w:hanging="320"/>
      <w:outlineLvl w:val="4"/>
    </w:pPr>
    <w:rPr>
      <w:rFonts w:ascii="SimSun" w:hAnsi="SimSun" w:eastAsia="SimSun" w:cs="SimSun"/>
      <w:sz w:val="32"/>
      <w:szCs w:val="32"/>
      <w:lang w:val="en-US" w:eastAsia="en-US" w:bidi="ar-SA"/>
    </w:rPr>
  </w:style>
  <w:style w:type="paragraph" w:styleId="6">
    <w:name w:val="heading 5"/>
    <w:basedOn w:val="1"/>
    <w:next w:val="1"/>
    <w:qFormat/>
    <w:uiPriority w:val="1"/>
    <w:pPr>
      <w:ind w:left="220"/>
      <w:outlineLvl w:val="5"/>
    </w:pPr>
    <w:rPr>
      <w:rFonts w:ascii="SimSun" w:hAnsi="SimSun" w:eastAsia="SimSun" w:cs="SimSun"/>
      <w:sz w:val="28"/>
      <w:szCs w:val="28"/>
      <w:lang w:val="en-US" w:eastAsia="en-US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8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Body Text"/>
    <w:basedOn w:val="1"/>
    <w:qFormat/>
    <w:uiPriority w:val="1"/>
    <w:rPr>
      <w:rFonts w:ascii="SimSun" w:hAnsi="SimSun" w:eastAsia="SimSun" w:cs="SimSun"/>
      <w:sz w:val="26"/>
      <w:szCs w:val="26"/>
      <w:lang w:val="en-US" w:eastAsia="en-US" w:bidi="ar-SA"/>
    </w:rPr>
  </w:style>
  <w:style w:type="table" w:customStyle="1" w:styleId="10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List Paragraph"/>
    <w:basedOn w:val="1"/>
    <w:qFormat/>
    <w:uiPriority w:val="1"/>
    <w:pPr>
      <w:spacing w:before="91"/>
      <w:ind w:left="1220" w:hanging="281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12">
    <w:name w:val="Table Paragraph"/>
    <w:basedOn w:val="1"/>
    <w:qFormat/>
    <w:uiPriority w:val="1"/>
    <w:pPr>
      <w:spacing w:line="449" w:lineRule="exact"/>
      <w:ind w:left="107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63.jpeg"/><Relationship Id="rId98" Type="http://schemas.openxmlformats.org/officeDocument/2006/relationships/image" Target="media/image62.jpeg"/><Relationship Id="rId97" Type="http://schemas.openxmlformats.org/officeDocument/2006/relationships/image" Target="media/image61.jpeg"/><Relationship Id="rId96" Type="http://schemas.openxmlformats.org/officeDocument/2006/relationships/image" Target="media/image60.jpeg"/><Relationship Id="rId95" Type="http://schemas.openxmlformats.org/officeDocument/2006/relationships/image" Target="media/image59.jpeg"/><Relationship Id="rId94" Type="http://schemas.openxmlformats.org/officeDocument/2006/relationships/image" Target="media/image58.jpeg"/><Relationship Id="rId93" Type="http://schemas.openxmlformats.org/officeDocument/2006/relationships/image" Target="media/image57.jpeg"/><Relationship Id="rId92" Type="http://schemas.openxmlformats.org/officeDocument/2006/relationships/image" Target="media/image56.jpeg"/><Relationship Id="rId91" Type="http://schemas.openxmlformats.org/officeDocument/2006/relationships/image" Target="media/image55.jpeg"/><Relationship Id="rId90" Type="http://schemas.openxmlformats.org/officeDocument/2006/relationships/image" Target="media/image54.jpeg"/><Relationship Id="rId9" Type="http://schemas.openxmlformats.org/officeDocument/2006/relationships/header" Target="header5.xml"/><Relationship Id="rId89" Type="http://schemas.openxmlformats.org/officeDocument/2006/relationships/image" Target="media/image53.jpeg"/><Relationship Id="rId88" Type="http://schemas.openxmlformats.org/officeDocument/2006/relationships/image" Target="media/image52.jpeg"/><Relationship Id="rId87" Type="http://schemas.openxmlformats.org/officeDocument/2006/relationships/image" Target="media/image51.jpeg"/><Relationship Id="rId86" Type="http://schemas.openxmlformats.org/officeDocument/2006/relationships/image" Target="media/image50.jpeg"/><Relationship Id="rId85" Type="http://schemas.openxmlformats.org/officeDocument/2006/relationships/image" Target="media/image49.jpeg"/><Relationship Id="rId84" Type="http://schemas.openxmlformats.org/officeDocument/2006/relationships/image" Target="media/image48.jpeg"/><Relationship Id="rId83" Type="http://schemas.openxmlformats.org/officeDocument/2006/relationships/image" Target="media/image47.jpeg"/><Relationship Id="rId82" Type="http://schemas.openxmlformats.org/officeDocument/2006/relationships/image" Target="media/image46.jpeg"/><Relationship Id="rId81" Type="http://schemas.openxmlformats.org/officeDocument/2006/relationships/image" Target="media/image45.jpeg"/><Relationship Id="rId80" Type="http://schemas.openxmlformats.org/officeDocument/2006/relationships/image" Target="media/image44.jpeg"/><Relationship Id="rId8" Type="http://schemas.openxmlformats.org/officeDocument/2006/relationships/header" Target="header4.xml"/><Relationship Id="rId79" Type="http://schemas.openxmlformats.org/officeDocument/2006/relationships/image" Target="media/image43.jpeg"/><Relationship Id="rId78" Type="http://schemas.openxmlformats.org/officeDocument/2006/relationships/image" Target="media/image42.jpeg"/><Relationship Id="rId77" Type="http://schemas.openxmlformats.org/officeDocument/2006/relationships/image" Target="media/image41.jpeg"/><Relationship Id="rId76" Type="http://schemas.openxmlformats.org/officeDocument/2006/relationships/image" Target="media/image40.jpeg"/><Relationship Id="rId75" Type="http://schemas.openxmlformats.org/officeDocument/2006/relationships/image" Target="media/image39.jpeg"/><Relationship Id="rId74" Type="http://schemas.openxmlformats.org/officeDocument/2006/relationships/image" Target="media/image38.jpeg"/><Relationship Id="rId73" Type="http://schemas.openxmlformats.org/officeDocument/2006/relationships/image" Target="media/image37.jpeg"/><Relationship Id="rId72" Type="http://schemas.openxmlformats.org/officeDocument/2006/relationships/image" Target="media/image36.jpeg"/><Relationship Id="rId71" Type="http://schemas.openxmlformats.org/officeDocument/2006/relationships/image" Target="media/image35.jpeg"/><Relationship Id="rId70" Type="http://schemas.openxmlformats.org/officeDocument/2006/relationships/image" Target="media/image34.jpeg"/><Relationship Id="rId7" Type="http://schemas.openxmlformats.org/officeDocument/2006/relationships/header" Target="header3.xml"/><Relationship Id="rId69" Type="http://schemas.openxmlformats.org/officeDocument/2006/relationships/image" Target="media/image33.jpeg"/><Relationship Id="rId68" Type="http://schemas.openxmlformats.org/officeDocument/2006/relationships/image" Target="media/image32.jpeg"/><Relationship Id="rId67" Type="http://schemas.openxmlformats.org/officeDocument/2006/relationships/image" Target="media/image31.jpeg"/><Relationship Id="rId66" Type="http://schemas.openxmlformats.org/officeDocument/2006/relationships/image" Target="media/image30.jpeg"/><Relationship Id="rId65" Type="http://schemas.openxmlformats.org/officeDocument/2006/relationships/image" Target="media/image29.jpeg"/><Relationship Id="rId64" Type="http://schemas.openxmlformats.org/officeDocument/2006/relationships/image" Target="media/image28.jpeg"/><Relationship Id="rId63" Type="http://schemas.openxmlformats.org/officeDocument/2006/relationships/image" Target="media/image27.jpeg"/><Relationship Id="rId62" Type="http://schemas.openxmlformats.org/officeDocument/2006/relationships/image" Target="media/image26.jpeg"/><Relationship Id="rId61" Type="http://schemas.openxmlformats.org/officeDocument/2006/relationships/image" Target="media/image25.jpeg"/><Relationship Id="rId60" Type="http://schemas.openxmlformats.org/officeDocument/2006/relationships/image" Target="media/image24.jpeg"/><Relationship Id="rId6" Type="http://schemas.openxmlformats.org/officeDocument/2006/relationships/header" Target="header2.xml"/><Relationship Id="rId59" Type="http://schemas.openxmlformats.org/officeDocument/2006/relationships/image" Target="media/image23.jpeg"/><Relationship Id="rId58" Type="http://schemas.openxmlformats.org/officeDocument/2006/relationships/image" Target="media/image22.jpeg"/><Relationship Id="rId57" Type="http://schemas.openxmlformats.org/officeDocument/2006/relationships/image" Target="media/image21.jpeg"/><Relationship Id="rId56" Type="http://schemas.openxmlformats.org/officeDocument/2006/relationships/image" Target="media/image20.jpeg"/><Relationship Id="rId55" Type="http://schemas.openxmlformats.org/officeDocument/2006/relationships/image" Target="media/image19.jpeg"/><Relationship Id="rId54" Type="http://schemas.openxmlformats.org/officeDocument/2006/relationships/image" Target="media/image18.jpeg"/><Relationship Id="rId53" Type="http://schemas.openxmlformats.org/officeDocument/2006/relationships/image" Target="media/image17.jpeg"/><Relationship Id="rId52" Type="http://schemas.openxmlformats.org/officeDocument/2006/relationships/image" Target="media/image16.jpeg"/><Relationship Id="rId51" Type="http://schemas.openxmlformats.org/officeDocument/2006/relationships/image" Target="media/image15.jpeg"/><Relationship Id="rId50" Type="http://schemas.openxmlformats.org/officeDocument/2006/relationships/image" Target="media/image14.jpeg"/><Relationship Id="rId5" Type="http://schemas.openxmlformats.org/officeDocument/2006/relationships/header" Target="header1.xml"/><Relationship Id="rId49" Type="http://schemas.openxmlformats.org/officeDocument/2006/relationships/image" Target="media/image13.jpeg"/><Relationship Id="rId48" Type="http://schemas.openxmlformats.org/officeDocument/2006/relationships/image" Target="media/image12.jpeg"/><Relationship Id="rId47" Type="http://schemas.openxmlformats.org/officeDocument/2006/relationships/image" Target="media/image11.jpeg"/><Relationship Id="rId46" Type="http://schemas.openxmlformats.org/officeDocument/2006/relationships/image" Target="media/image10.jpeg"/><Relationship Id="rId45" Type="http://schemas.openxmlformats.org/officeDocument/2006/relationships/image" Target="media/image9.jpeg"/><Relationship Id="rId44" Type="http://schemas.openxmlformats.org/officeDocument/2006/relationships/image" Target="media/image8.jpeg"/><Relationship Id="rId43" Type="http://schemas.openxmlformats.org/officeDocument/2006/relationships/image" Target="media/image7.jpeg"/><Relationship Id="rId42" Type="http://schemas.openxmlformats.org/officeDocument/2006/relationships/image" Target="media/image6.jpeg"/><Relationship Id="rId41" Type="http://schemas.openxmlformats.org/officeDocument/2006/relationships/image" Target="media/image5.jpeg"/><Relationship Id="rId40" Type="http://schemas.openxmlformats.org/officeDocument/2006/relationships/image" Target="media/image4.jpeg"/><Relationship Id="rId4" Type="http://schemas.openxmlformats.org/officeDocument/2006/relationships/endnotes" Target="endnotes.xml"/><Relationship Id="rId39" Type="http://schemas.openxmlformats.org/officeDocument/2006/relationships/image" Target="media/image3.jpeg"/><Relationship Id="rId38" Type="http://schemas.openxmlformats.org/officeDocument/2006/relationships/image" Target="media/image2.jpeg"/><Relationship Id="rId37" Type="http://schemas.openxmlformats.org/officeDocument/2006/relationships/image" Target="media/image1.jpeg"/><Relationship Id="rId36" Type="http://schemas.openxmlformats.org/officeDocument/2006/relationships/theme" Target="theme/theme1.xml"/><Relationship Id="rId35" Type="http://schemas.openxmlformats.org/officeDocument/2006/relationships/header" Target="header31.xml"/><Relationship Id="rId34" Type="http://schemas.openxmlformats.org/officeDocument/2006/relationships/header" Target="header30.xml"/><Relationship Id="rId33" Type="http://schemas.openxmlformats.org/officeDocument/2006/relationships/header" Target="header29.xml"/><Relationship Id="rId32" Type="http://schemas.openxmlformats.org/officeDocument/2006/relationships/header" Target="header28.xml"/><Relationship Id="rId31" Type="http://schemas.openxmlformats.org/officeDocument/2006/relationships/header" Target="header27.xml"/><Relationship Id="rId30" Type="http://schemas.openxmlformats.org/officeDocument/2006/relationships/header" Target="header26.xml"/><Relationship Id="rId3" Type="http://schemas.openxmlformats.org/officeDocument/2006/relationships/footnotes" Target="footnotes.xml"/><Relationship Id="rId29" Type="http://schemas.openxmlformats.org/officeDocument/2006/relationships/header" Target="header25.xml"/><Relationship Id="rId28" Type="http://schemas.openxmlformats.org/officeDocument/2006/relationships/header" Target="header24.xml"/><Relationship Id="rId27" Type="http://schemas.openxmlformats.org/officeDocument/2006/relationships/header" Target="header23.xml"/><Relationship Id="rId26" Type="http://schemas.openxmlformats.org/officeDocument/2006/relationships/header" Target="header22.xml"/><Relationship Id="rId25" Type="http://schemas.openxmlformats.org/officeDocument/2006/relationships/header" Target="header21.xml"/><Relationship Id="rId24" Type="http://schemas.openxmlformats.org/officeDocument/2006/relationships/header" Target="header20.xml"/><Relationship Id="rId23" Type="http://schemas.openxmlformats.org/officeDocument/2006/relationships/header" Target="header19.xml"/><Relationship Id="rId22" Type="http://schemas.openxmlformats.org/officeDocument/2006/relationships/header" Target="header18.xml"/><Relationship Id="rId21" Type="http://schemas.openxmlformats.org/officeDocument/2006/relationships/header" Target="header17.xml"/><Relationship Id="rId20" Type="http://schemas.openxmlformats.org/officeDocument/2006/relationships/header" Target="header16.xml"/><Relationship Id="rId2" Type="http://schemas.openxmlformats.org/officeDocument/2006/relationships/settings" Target="settings.xml"/><Relationship Id="rId19" Type="http://schemas.openxmlformats.org/officeDocument/2006/relationships/header" Target="header15.xml"/><Relationship Id="rId18" Type="http://schemas.openxmlformats.org/officeDocument/2006/relationships/header" Target="header14.xml"/><Relationship Id="rId17" Type="http://schemas.openxmlformats.org/officeDocument/2006/relationships/header" Target="header13.xml"/><Relationship Id="rId16" Type="http://schemas.openxmlformats.org/officeDocument/2006/relationships/header" Target="header12.xml"/><Relationship Id="rId15" Type="http://schemas.openxmlformats.org/officeDocument/2006/relationships/header" Target="header11.xml"/><Relationship Id="rId14" Type="http://schemas.openxmlformats.org/officeDocument/2006/relationships/header" Target="header10.xml"/><Relationship Id="rId13" Type="http://schemas.openxmlformats.org/officeDocument/2006/relationships/header" Target="header9.xml"/><Relationship Id="rId12" Type="http://schemas.openxmlformats.org/officeDocument/2006/relationships/header" Target="header8.xml"/><Relationship Id="rId113" Type="http://schemas.openxmlformats.org/officeDocument/2006/relationships/fontTable" Target="fontTable.xml"/><Relationship Id="rId112" Type="http://schemas.openxmlformats.org/officeDocument/2006/relationships/numbering" Target="numbering.xml"/><Relationship Id="rId111" Type="http://schemas.openxmlformats.org/officeDocument/2006/relationships/customXml" Target="../customXml/item1.xml"/><Relationship Id="rId110" Type="http://schemas.openxmlformats.org/officeDocument/2006/relationships/image" Target="media/image74.jpeg"/><Relationship Id="rId11" Type="http://schemas.openxmlformats.org/officeDocument/2006/relationships/header" Target="header7.xml"/><Relationship Id="rId109" Type="http://schemas.openxmlformats.org/officeDocument/2006/relationships/image" Target="media/image73.jpeg"/><Relationship Id="rId108" Type="http://schemas.openxmlformats.org/officeDocument/2006/relationships/image" Target="media/image72.jpeg"/><Relationship Id="rId107" Type="http://schemas.openxmlformats.org/officeDocument/2006/relationships/image" Target="media/image71.jpeg"/><Relationship Id="rId106" Type="http://schemas.openxmlformats.org/officeDocument/2006/relationships/image" Target="media/image70.jpeg"/><Relationship Id="rId105" Type="http://schemas.openxmlformats.org/officeDocument/2006/relationships/image" Target="media/image69.jpeg"/><Relationship Id="rId104" Type="http://schemas.openxmlformats.org/officeDocument/2006/relationships/image" Target="media/image68.jpeg"/><Relationship Id="rId103" Type="http://schemas.openxmlformats.org/officeDocument/2006/relationships/image" Target="media/image67.jpeg"/><Relationship Id="rId102" Type="http://schemas.openxmlformats.org/officeDocument/2006/relationships/image" Target="media/image66.jpeg"/><Relationship Id="rId101" Type="http://schemas.openxmlformats.org/officeDocument/2006/relationships/image" Target="media/image65.jpeg"/><Relationship Id="rId100" Type="http://schemas.openxmlformats.org/officeDocument/2006/relationships/image" Target="media/image64.jpeg"/><Relationship Id="rId10" Type="http://schemas.openxmlformats.org/officeDocument/2006/relationships/header" Target="header6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2050"/>
    <customShpInfo spid="_x0000_s2051"/>
    <customShpInfo spid="_x0000_s2052"/>
    <customShpInfo spid="_x0000_s2053"/>
    <customShpInfo spid="_x0000_s2054"/>
    <customShpInfo spid="_x0000_s2055"/>
    <customShpInfo spid="_x0000_s2056"/>
    <customShpInfo spid="_x0000_s2057"/>
    <customShpInfo spid="_x0000_s2058"/>
    <customShpInfo spid="_x0000_s2059"/>
    <customShpInfo spid="_x0000_s2060"/>
    <customShpInfo spid="_x0000_s2061"/>
    <customShpInfo spid="_x0000_s2062"/>
    <customShpInfo spid="_x0000_s2063"/>
    <customShpInfo spid="_x0000_s2064"/>
    <customShpInfo spid="_x0000_s2065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ScaleCrop>false</ScaleCrop>
  <LinksUpToDate>false</LinksUpToDate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2022-10-15T06:45:00Z</dcterms:created>
  <dc:creator>ELCOT</dc:creator>
  <cp:lastModifiedBy>ragaranjini2001</cp:lastModifiedBy>
  <dcterms:modified xsi:type="dcterms:W3CDTF">2022-10-15T20:43:12Z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2022-10-05T00:00:00Z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2022-10-15T00:00:00Z</vt:filetime>
  </property>
  <property fmtid="{D5CDD505-2E9C-101B-9397-08002B2CF9AE}" pid="5" name="KSOProductBuildVer">
    <vt:lpwstr>1033-11.2.0.11341</vt:lpwstr>
  </property>
  <property fmtid="{D5CDD505-2E9C-101B-9397-08002B2CF9AE}" pid="6" name="ICV">
    <vt:lpwstr>154B5FC9DAEB4DF59C25981F5D44446C</vt:lpwstr>
  </property>
</Properties>
</file>